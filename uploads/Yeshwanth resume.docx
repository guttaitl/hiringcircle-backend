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40CEDE">
      <w:pPr>
        <w:spacing w:before="20" w:after="0" w:line="240" w:lineRule="auto"/>
        <w:ind w:left="360" w:right="203" w:hanging="360"/>
        <w:jc w:val="left"/>
        <w:rPr>
          <w:rFonts w:ascii="Calibri" w:hAnsi="Calibri" w:eastAsia="Calibri" w:cs="Calibri"/>
          <w:b/>
          <w:color w:val="auto"/>
          <w:spacing w:val="0"/>
          <w:position w:val="0"/>
          <w:sz w:val="24"/>
          <w:shd w:val="clear" w:fill="auto"/>
        </w:rPr>
      </w:pPr>
      <w:r>
        <w:object>
          <v:shape id="_x0000_i1025" o:spt="75" type="#_x0000_t75" style="height:59.7pt;width:59.7pt;" o:ole="t" filled="f" o:preferrelative="t" coordsize="21600,21600">
            <v:path/>
            <v:fill on="f" focussize="0,0"/>
            <v:stroke/>
            <v:imagedata r:id="rId5" o:title=""/>
            <o:lock v:ext="edit" aspectratio="t"/>
            <w10:wrap type="none"/>
            <w10:anchorlock/>
          </v:shape>
          <o:OLEObject Type="Embed" ProgID="StaticMetafile" ShapeID="_x0000_i1025" DrawAspect="Content" ObjectID="_1468075725" r:id="rId4">
            <o:LockedField>false</o:LockedField>
          </o:OLEObject>
        </w:object>
      </w:r>
      <w:r>
        <w:object>
          <v:shape id="_x0000_i1027" o:spt="75" type="#_x0000_t75" style="height:60.7pt;width:60.7pt;" o:ole="t" filled="f" o:preferrelative="t" coordsize="21600,21600">
            <v:path/>
            <v:fill on="f" focussize="0,0"/>
            <v:stroke/>
            <v:imagedata r:id="rId7" o:title=""/>
            <o:lock v:ext="edit" aspectratio="t"/>
            <w10:wrap type="none"/>
            <w10:anchorlock/>
          </v:shape>
          <o:OLEObject Type="Embed" ProgID="StaticMetafile" ShapeID="_x0000_i1027" DrawAspect="Content" ObjectID="_1468075726" r:id="rId6">
            <o:LockedField>false</o:LockedField>
          </o:OLEObject>
        </w:object>
      </w:r>
      <w:r>
        <w:object>
          <v:shape id="_x0000_i1028" o:spt="75" type="#_x0000_t75" style="height:60.7pt;width:60.7pt;" o:ole="t" filled="f" o:preferrelative="t" coordsize="21600,21600">
            <v:path/>
            <v:fill on="f" focussize="0,0"/>
            <v:stroke/>
            <v:imagedata r:id="rId9" o:title=""/>
            <o:lock v:ext="edit" aspectratio="t"/>
            <w10:wrap type="none"/>
            <w10:anchorlock/>
          </v:shape>
          <o:OLEObject Type="Embed" ProgID="StaticMetafile" ShapeID="_x0000_i1028" DrawAspect="Content" ObjectID="_1468075727" r:id="rId8">
            <o:LockedField>false</o:LockedField>
          </o:OLEObject>
        </w:object>
      </w:r>
      <w:r>
        <w:object>
          <v:shape id="_x0000_i1029" o:spt="75" type="#_x0000_t75" style="height:59.7pt;width:59.7pt;" o:ole="t" filled="f" o:preferrelative="t" coordsize="21600,21600">
            <v:path/>
            <v:fill on="f" focussize="0,0"/>
            <v:stroke/>
            <v:imagedata r:id="rId11" o:title=""/>
            <o:lock v:ext="edit" aspectratio="t"/>
            <w10:wrap type="none"/>
            <w10:anchorlock/>
          </v:shape>
          <o:OLEObject Type="Embed" ProgID="StaticMetafile" ShapeID="_x0000_i1029" DrawAspect="Content" ObjectID="_1468075728" r:id="rId10">
            <o:LockedField>false</o:LockedField>
          </o:OLEObject>
        </w:object>
      </w:r>
    </w:p>
    <w:p w14:paraId="478A1101">
      <w:pPr>
        <w:spacing w:before="20" w:after="0" w:line="240" w:lineRule="auto"/>
        <w:ind w:left="360" w:right="203" w:hanging="360"/>
        <w:jc w:val="both"/>
        <w:rPr>
          <w:rFonts w:hint="default" w:ascii="Arial" w:hAnsi="Arial" w:eastAsia="Calibri" w:cs="Arial"/>
          <w:b/>
          <w:color w:val="auto"/>
          <w:spacing w:val="0"/>
          <w:position w:val="0"/>
          <w:sz w:val="21"/>
          <w:szCs w:val="21"/>
          <w:shd w:val="clear" w:fill="auto"/>
        </w:rPr>
      </w:pPr>
      <w:r>
        <w:rPr>
          <w:rFonts w:hint="default" w:ascii="Arial" w:hAnsi="Arial" w:eastAsia="Calibri" w:cs="Arial"/>
          <w:b/>
          <w:color w:val="auto"/>
          <w:spacing w:val="0"/>
          <w:position w:val="0"/>
          <w:sz w:val="21"/>
          <w:szCs w:val="21"/>
          <w:shd w:val="clear" w:fill="auto"/>
        </w:rPr>
        <w:t>Yeshwanth G</w:t>
      </w:r>
    </w:p>
    <w:p w14:paraId="075CD16B">
      <w:pPr>
        <w:spacing w:before="20" w:after="0" w:line="240" w:lineRule="auto"/>
        <w:ind w:left="360" w:right="203" w:hanging="360"/>
        <w:jc w:val="both"/>
        <w:rPr>
          <w:rFonts w:hint="default" w:ascii="Arial" w:hAnsi="Arial" w:eastAsia="Calibri" w:cs="Arial"/>
          <w:b/>
          <w:color w:val="0000FF"/>
          <w:spacing w:val="0"/>
          <w:position w:val="0"/>
          <w:sz w:val="20"/>
          <w:szCs w:val="20"/>
          <w:u w:val="single"/>
          <w:shd w:val="clear" w:fill="auto"/>
        </w:rPr>
      </w:pPr>
      <w:r>
        <w:rPr>
          <w:rFonts w:hint="default" w:ascii="Arial" w:hAnsi="Arial" w:eastAsia="Calibri" w:cs="Arial"/>
          <w:b/>
          <w:color w:val="auto"/>
          <w:spacing w:val="0"/>
          <w:position w:val="0"/>
          <w:sz w:val="20"/>
          <w:szCs w:val="20"/>
          <w:shd w:val="clear" w:fill="auto"/>
        </w:rPr>
        <w:t>Email: yeshwanthgnr@gmail.com</w:t>
      </w:r>
    </w:p>
    <w:p w14:paraId="59A4D47E">
      <w:pPr>
        <w:spacing w:before="20" w:after="0" w:line="240" w:lineRule="auto"/>
        <w:ind w:left="360" w:right="203" w:hanging="360"/>
        <w:jc w:val="both"/>
        <w:rPr>
          <w:rFonts w:hint="default" w:ascii="Arial" w:hAnsi="Arial" w:eastAsia="Calibri" w:cs="Arial"/>
          <w:b/>
          <w:color w:val="auto"/>
          <w:spacing w:val="0"/>
          <w:position w:val="0"/>
          <w:sz w:val="20"/>
          <w:szCs w:val="20"/>
          <w:shd w:val="clear" w:fill="auto"/>
        </w:rPr>
      </w:pPr>
      <w:r>
        <w:rPr>
          <w:rFonts w:hint="default" w:ascii="Arial" w:hAnsi="Arial" w:eastAsia="Calibri" w:cs="Arial"/>
          <w:b/>
          <w:color w:val="auto"/>
          <w:spacing w:val="0"/>
          <w:position w:val="0"/>
          <w:sz w:val="20"/>
          <w:szCs w:val="20"/>
          <w:shd w:val="clear" w:fill="auto"/>
        </w:rPr>
        <w:t xml:space="preserve">LinkedIn: </w:t>
      </w:r>
      <w:r>
        <w:rPr>
          <w:rFonts w:hint="default" w:ascii="Arial" w:hAnsi="Arial" w:cs="Arial"/>
          <w:sz w:val="20"/>
          <w:szCs w:val="20"/>
        </w:rPr>
        <w:fldChar w:fldCharType="begin"/>
      </w:r>
      <w:r>
        <w:rPr>
          <w:rFonts w:hint="default" w:ascii="Arial" w:hAnsi="Arial" w:cs="Arial"/>
          <w:sz w:val="20"/>
          <w:szCs w:val="20"/>
        </w:rPr>
        <w:instrText xml:space="preserve"> HYPERLINK "https://www.linkedin.com/in/yeshwanth-g-71ab6a50/" \h </w:instrText>
      </w:r>
      <w:r>
        <w:rPr>
          <w:rFonts w:hint="default" w:ascii="Arial" w:hAnsi="Arial" w:cs="Arial"/>
          <w:sz w:val="20"/>
          <w:szCs w:val="20"/>
        </w:rPr>
        <w:fldChar w:fldCharType="separate"/>
      </w:r>
      <w:r>
        <w:rPr>
          <w:rFonts w:hint="default" w:ascii="Arial" w:hAnsi="Arial" w:eastAsia="Calibri" w:cs="Arial"/>
          <w:b/>
          <w:color w:val="0000FF"/>
          <w:spacing w:val="0"/>
          <w:position w:val="0"/>
          <w:sz w:val="20"/>
          <w:szCs w:val="20"/>
          <w:u w:val="single"/>
          <w:shd w:val="clear" w:fill="auto"/>
        </w:rPr>
        <w:t>https://www.linkedin.com/in/yeshwanth-g-71ab6a50/</w:t>
      </w:r>
      <w:r>
        <w:rPr>
          <w:rFonts w:hint="default" w:ascii="Arial" w:hAnsi="Arial" w:eastAsia="Calibri" w:cs="Arial"/>
          <w:b/>
          <w:color w:val="0000FF"/>
          <w:spacing w:val="0"/>
          <w:position w:val="0"/>
          <w:sz w:val="20"/>
          <w:szCs w:val="20"/>
          <w:u w:val="single"/>
          <w:shd w:val="clear" w:fill="auto"/>
        </w:rPr>
        <w:fldChar w:fldCharType="end"/>
      </w:r>
      <w:r>
        <w:rPr>
          <w:rFonts w:hint="default" w:ascii="Arial" w:hAnsi="Arial" w:eastAsia="Calibri" w:cs="Arial"/>
          <w:b/>
          <w:color w:val="auto"/>
          <w:spacing w:val="0"/>
          <w:position w:val="0"/>
          <w:sz w:val="20"/>
          <w:szCs w:val="20"/>
          <w:shd w:val="clear" w:fill="auto"/>
        </w:rPr>
        <w:t xml:space="preserve"> </w:t>
      </w:r>
    </w:p>
    <w:p w14:paraId="3C6FEE8B">
      <w:pPr>
        <w:spacing w:before="20" w:after="0" w:line="240" w:lineRule="auto"/>
        <w:ind w:left="360" w:right="203" w:hanging="360"/>
        <w:jc w:val="both"/>
        <w:rPr>
          <w:rFonts w:ascii="Calibri" w:hAnsi="Calibri" w:eastAsia="Calibri" w:cs="Calibri"/>
          <w:b/>
          <w:color w:val="auto"/>
          <w:spacing w:val="0"/>
          <w:position w:val="0"/>
          <w:sz w:val="20"/>
          <w:shd w:val="clear" w:fill="auto"/>
        </w:rPr>
      </w:pPr>
    </w:p>
    <w:p w14:paraId="65CFB27F">
      <w:pPr>
        <w:spacing w:before="20" w:after="0" w:line="240" w:lineRule="auto"/>
        <w:ind w:left="0" w:right="288" w:firstLine="0"/>
        <w:jc w:val="both"/>
        <w:rPr>
          <w:rFonts w:hint="default" w:ascii="Arial" w:hAnsi="Arial" w:eastAsia="Calibri" w:cs="Arial"/>
          <w:color w:val="auto"/>
          <w:spacing w:val="0"/>
          <w:position w:val="0"/>
          <w:sz w:val="21"/>
          <w:szCs w:val="21"/>
          <w:shd w:val="clear" w:fill="auto"/>
        </w:rPr>
      </w:pPr>
      <w:r>
        <w:rPr>
          <w:rFonts w:hint="default" w:ascii="Arial" w:hAnsi="Arial" w:eastAsia="Calibri" w:cs="Arial"/>
          <w:color w:val="auto"/>
          <w:spacing w:val="0"/>
          <w:position w:val="0"/>
          <w:sz w:val="21"/>
          <w:szCs w:val="21"/>
          <w:shd w:val="clear" w:fill="auto"/>
        </w:rPr>
        <w:t>DevOps Engineer with 12 plus years of IT experience and a proven knowledge of research, development, building, testing, scaling, provisioning infrastructure and deploying cloud-based applications. Skilled with tools such as containerization, SCM, CI/CD, cloud automation, and orchestrations for building and customizing system programs to enhance business and operational efficiency. Proficient with configuration management tools and in developing CI/CD pipelines. IT professional with knowledge of analyzing, troubleshooting, and resolving system issues. Creative, reliable, and adaptable team player. Enthusiastic about learning and working in a team environment.</w:t>
      </w:r>
    </w:p>
    <w:p w14:paraId="22A69635">
      <w:pPr>
        <w:spacing w:before="20" w:after="0" w:line="240" w:lineRule="auto"/>
        <w:ind w:left="360" w:right="203" w:hanging="360"/>
        <w:jc w:val="both"/>
        <w:rPr>
          <w:rFonts w:ascii="Calibri" w:hAnsi="Calibri" w:eastAsia="Calibri" w:cs="Calibri"/>
          <w:color w:val="auto"/>
          <w:spacing w:val="0"/>
          <w:position w:val="0"/>
          <w:sz w:val="22"/>
          <w:shd w:val="clear" w:fill="auto"/>
        </w:rPr>
      </w:pPr>
    </w:p>
    <w:p w14:paraId="3F7807A2">
      <w:pPr>
        <w:spacing w:before="99" w:after="0" w:line="240" w:lineRule="auto"/>
        <w:ind w:left="360" w:right="203" w:hanging="360"/>
        <w:jc w:val="both"/>
        <w:rPr>
          <w:rFonts w:ascii="Noto Sans Symbols" w:hAnsi="Noto Sans Symbols" w:eastAsia="Noto Sans Symbols" w:cs="Noto Sans Symbols"/>
          <w:color w:val="000000"/>
          <w:spacing w:val="0"/>
          <w:position w:val="0"/>
          <w:sz w:val="22"/>
          <w:u w:val="single"/>
          <w:shd w:val="clear" w:fill="auto"/>
        </w:rPr>
      </w:pPr>
      <w:r>
        <w:rPr>
          <w:rFonts w:ascii="Calibri" w:hAnsi="Calibri" w:eastAsia="Calibri" w:cs="Calibri"/>
          <w:color w:val="auto"/>
          <w:spacing w:val="0"/>
          <w:position w:val="0"/>
          <w:sz w:val="24"/>
          <w:shd w:val="clear" w:fill="auto"/>
        </w:rPr>
        <w:t>Professional Summary</w:t>
      </w:r>
    </w:p>
    <w:p w14:paraId="074975F3">
      <w:pPr>
        <w:numPr>
          <w:ilvl w:val="0"/>
          <w:numId w:val="1"/>
        </w:numPr>
        <w:tabs>
          <w:tab w:val="left" w:pos="873"/>
          <w:tab w:val="left" w:pos="874"/>
        </w:tabs>
        <w:spacing w:before="0" w:after="0" w:line="240" w:lineRule="auto"/>
        <w:ind w:left="360" w:right="288"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Experience in Infrastructure Development and Operations involving </w:t>
      </w:r>
      <w:r>
        <w:rPr>
          <w:rFonts w:hint="default" w:ascii="Arial" w:hAnsi="Arial" w:eastAsia="Calibri" w:cs="Arial"/>
          <w:b/>
          <w:color w:val="000000"/>
          <w:spacing w:val="0"/>
          <w:position w:val="0"/>
          <w:sz w:val="21"/>
          <w:szCs w:val="21"/>
          <w:u w:val="none"/>
          <w:shd w:val="clear" w:fill="auto"/>
        </w:rPr>
        <w:t>AWS Cloud Services, AWS Kinesis, EC2, S3, Lamba, EBS, VPC, RDS, SES, ELB, Auto scaling, CloudFront, Cloud Formation, Elastic Cache, API Gateway, Route 53, Cloud Watch, SNS, Cloud trail, Dynamo DB, Cloud Watch monitoring.</w:t>
      </w:r>
    </w:p>
    <w:p w14:paraId="0A841FD6">
      <w:pPr>
        <w:numPr>
          <w:ilvl w:val="0"/>
          <w:numId w:val="1"/>
        </w:numPr>
        <w:tabs>
          <w:tab w:val="left" w:pos="873"/>
          <w:tab w:val="left" w:pos="874"/>
        </w:tabs>
        <w:spacing w:before="0" w:after="0" w:line="240" w:lineRule="auto"/>
        <w:ind w:left="360" w:right="288"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Experience in building CI/CD on </w:t>
      </w:r>
      <w:r>
        <w:rPr>
          <w:rFonts w:hint="default" w:ascii="Arial" w:hAnsi="Arial" w:eastAsia="Calibri" w:cs="Arial"/>
          <w:b/>
          <w:color w:val="000000"/>
          <w:spacing w:val="0"/>
          <w:position w:val="0"/>
          <w:sz w:val="21"/>
          <w:szCs w:val="21"/>
          <w:u w:val="none"/>
          <w:shd w:val="clear" w:fill="auto"/>
        </w:rPr>
        <w:t>AWS</w:t>
      </w:r>
      <w:r>
        <w:rPr>
          <w:rFonts w:hint="default" w:ascii="Arial" w:hAnsi="Arial" w:eastAsia="Calibri" w:cs="Arial"/>
          <w:color w:val="000000"/>
          <w:spacing w:val="0"/>
          <w:position w:val="0"/>
          <w:sz w:val="21"/>
          <w:szCs w:val="21"/>
          <w:u w:val="none"/>
          <w:shd w:val="clear" w:fill="auto"/>
        </w:rPr>
        <w:t xml:space="preserve"> environment using </w:t>
      </w:r>
      <w:r>
        <w:rPr>
          <w:rFonts w:hint="default" w:ascii="Arial" w:hAnsi="Arial" w:eastAsia="Calibri" w:cs="Arial"/>
          <w:b/>
          <w:color w:val="000000"/>
          <w:spacing w:val="0"/>
          <w:position w:val="0"/>
          <w:sz w:val="21"/>
          <w:szCs w:val="21"/>
          <w:u w:val="none"/>
          <w:shd w:val="clear" w:fill="auto"/>
        </w:rPr>
        <w:t>AWS</w:t>
      </w:r>
      <w:r>
        <w:rPr>
          <w:rFonts w:hint="default" w:ascii="Arial" w:hAnsi="Arial" w:eastAsia="Calibri" w:cs="Arial"/>
          <w:color w:val="000000"/>
          <w:spacing w:val="0"/>
          <w:position w:val="0"/>
          <w:sz w:val="21"/>
          <w:szCs w:val="21"/>
          <w:u w:val="none"/>
          <w:shd w:val="clear" w:fill="auto"/>
        </w:rPr>
        <w:t xml:space="preserve"> </w:t>
      </w:r>
      <w:r>
        <w:rPr>
          <w:rFonts w:hint="default" w:ascii="Arial" w:hAnsi="Arial" w:eastAsia="Calibri" w:cs="Arial"/>
          <w:b/>
          <w:color w:val="000000"/>
          <w:spacing w:val="0"/>
          <w:position w:val="0"/>
          <w:sz w:val="21"/>
          <w:szCs w:val="21"/>
          <w:u w:val="none"/>
          <w:shd w:val="clear" w:fill="auto"/>
        </w:rPr>
        <w:t>Code Commit</w:t>
      </w:r>
      <w:r>
        <w:rPr>
          <w:rFonts w:hint="default" w:ascii="Arial" w:hAnsi="Arial" w:eastAsia="Calibri" w:cs="Arial"/>
          <w:color w:val="000000"/>
          <w:spacing w:val="0"/>
          <w:position w:val="0"/>
          <w:sz w:val="21"/>
          <w:szCs w:val="21"/>
          <w:u w:val="none"/>
          <w:shd w:val="clear" w:fill="auto"/>
        </w:rPr>
        <w:t xml:space="preserve">, </w:t>
      </w:r>
      <w:r>
        <w:rPr>
          <w:rFonts w:hint="default" w:ascii="Arial" w:hAnsi="Arial" w:eastAsia="Calibri" w:cs="Arial"/>
          <w:b/>
          <w:color w:val="000000"/>
          <w:spacing w:val="0"/>
          <w:position w:val="0"/>
          <w:sz w:val="21"/>
          <w:szCs w:val="21"/>
          <w:u w:val="none"/>
          <w:shd w:val="clear" w:fill="auto"/>
        </w:rPr>
        <w:t>Code Build</w:t>
      </w:r>
      <w:r>
        <w:rPr>
          <w:rFonts w:hint="default" w:ascii="Arial" w:hAnsi="Arial" w:eastAsia="Calibri" w:cs="Arial"/>
          <w:color w:val="000000"/>
          <w:spacing w:val="0"/>
          <w:position w:val="0"/>
          <w:sz w:val="21"/>
          <w:szCs w:val="21"/>
          <w:u w:val="none"/>
          <w:shd w:val="clear" w:fill="auto"/>
        </w:rPr>
        <w:t xml:space="preserve">, </w:t>
      </w:r>
      <w:r>
        <w:rPr>
          <w:rFonts w:hint="default" w:ascii="Arial" w:hAnsi="Arial" w:eastAsia="Calibri" w:cs="Arial"/>
          <w:b/>
          <w:color w:val="000000"/>
          <w:spacing w:val="0"/>
          <w:position w:val="0"/>
          <w:sz w:val="21"/>
          <w:szCs w:val="21"/>
          <w:u w:val="none"/>
          <w:shd w:val="clear" w:fill="auto"/>
        </w:rPr>
        <w:t>Code Deploy</w:t>
      </w:r>
      <w:r>
        <w:rPr>
          <w:rFonts w:hint="default" w:ascii="Arial" w:hAnsi="Arial" w:eastAsia="Calibri" w:cs="Arial"/>
          <w:color w:val="000000"/>
          <w:spacing w:val="0"/>
          <w:position w:val="0"/>
          <w:sz w:val="21"/>
          <w:szCs w:val="21"/>
          <w:u w:val="none"/>
          <w:shd w:val="clear" w:fill="auto"/>
        </w:rPr>
        <w:t xml:space="preserve"> and </w:t>
      </w:r>
      <w:r>
        <w:rPr>
          <w:rFonts w:hint="default" w:ascii="Arial" w:hAnsi="Arial" w:eastAsia="Calibri" w:cs="Arial"/>
          <w:b/>
          <w:color w:val="000000"/>
          <w:spacing w:val="0"/>
          <w:position w:val="0"/>
          <w:sz w:val="21"/>
          <w:szCs w:val="21"/>
          <w:u w:val="none"/>
          <w:shd w:val="clear" w:fill="auto"/>
        </w:rPr>
        <w:t>Code Pipeline</w:t>
      </w:r>
      <w:r>
        <w:rPr>
          <w:rFonts w:hint="default" w:ascii="Arial" w:hAnsi="Arial" w:eastAsia="Calibri" w:cs="Arial"/>
          <w:color w:val="000000"/>
          <w:spacing w:val="0"/>
          <w:position w:val="0"/>
          <w:sz w:val="21"/>
          <w:szCs w:val="21"/>
          <w:u w:val="none"/>
          <w:shd w:val="clear" w:fill="auto"/>
        </w:rPr>
        <w:t xml:space="preserve"> and experience in using </w:t>
      </w:r>
      <w:r>
        <w:rPr>
          <w:rFonts w:hint="default" w:ascii="Arial" w:hAnsi="Arial" w:eastAsia="Calibri" w:cs="Arial"/>
          <w:b/>
          <w:color w:val="000000"/>
          <w:spacing w:val="0"/>
          <w:position w:val="0"/>
          <w:sz w:val="21"/>
          <w:szCs w:val="21"/>
          <w:u w:val="none"/>
          <w:shd w:val="clear" w:fill="auto"/>
        </w:rPr>
        <w:t>AWS</w:t>
      </w:r>
      <w:r>
        <w:rPr>
          <w:rFonts w:hint="default" w:ascii="Arial" w:hAnsi="Arial" w:eastAsia="Calibri" w:cs="Arial"/>
          <w:color w:val="000000"/>
          <w:spacing w:val="0"/>
          <w:position w:val="0"/>
          <w:sz w:val="21"/>
          <w:szCs w:val="21"/>
          <w:u w:val="none"/>
          <w:shd w:val="clear" w:fill="auto"/>
        </w:rPr>
        <w:t xml:space="preserve"> </w:t>
      </w:r>
      <w:r>
        <w:rPr>
          <w:rFonts w:hint="default" w:ascii="Arial" w:hAnsi="Arial" w:eastAsia="Calibri" w:cs="Arial"/>
          <w:b/>
          <w:color w:val="000000"/>
          <w:spacing w:val="0"/>
          <w:position w:val="0"/>
          <w:sz w:val="21"/>
          <w:szCs w:val="21"/>
          <w:u w:val="none"/>
          <w:shd w:val="clear" w:fill="auto"/>
        </w:rPr>
        <w:t>CloudFormation</w:t>
      </w:r>
      <w:r>
        <w:rPr>
          <w:rFonts w:hint="default" w:ascii="Arial" w:hAnsi="Arial" w:eastAsia="Calibri" w:cs="Arial"/>
          <w:color w:val="000000"/>
          <w:spacing w:val="0"/>
          <w:position w:val="0"/>
          <w:sz w:val="21"/>
          <w:szCs w:val="21"/>
          <w:u w:val="none"/>
          <w:shd w:val="clear" w:fill="auto"/>
        </w:rPr>
        <w:t xml:space="preserve">, API Gateway, and </w:t>
      </w:r>
      <w:r>
        <w:rPr>
          <w:rFonts w:hint="default" w:ascii="Arial" w:hAnsi="Arial" w:eastAsia="Calibri" w:cs="Arial"/>
          <w:b/>
          <w:color w:val="000000"/>
          <w:spacing w:val="0"/>
          <w:position w:val="0"/>
          <w:sz w:val="21"/>
          <w:szCs w:val="21"/>
          <w:u w:val="none"/>
          <w:shd w:val="clear" w:fill="auto"/>
        </w:rPr>
        <w:t>AWS</w:t>
      </w:r>
      <w:r>
        <w:rPr>
          <w:rFonts w:hint="default" w:ascii="Arial" w:hAnsi="Arial" w:eastAsia="Calibri" w:cs="Arial"/>
          <w:color w:val="000000"/>
          <w:spacing w:val="0"/>
          <w:position w:val="0"/>
          <w:sz w:val="21"/>
          <w:szCs w:val="21"/>
          <w:u w:val="none"/>
          <w:shd w:val="clear" w:fill="auto"/>
        </w:rPr>
        <w:t xml:space="preserve"> </w:t>
      </w:r>
      <w:r>
        <w:rPr>
          <w:rFonts w:hint="default" w:ascii="Arial" w:hAnsi="Arial" w:eastAsia="Calibri" w:cs="Arial"/>
          <w:b/>
          <w:color w:val="000000"/>
          <w:spacing w:val="0"/>
          <w:position w:val="0"/>
          <w:sz w:val="21"/>
          <w:szCs w:val="21"/>
          <w:u w:val="none"/>
          <w:shd w:val="clear" w:fill="auto"/>
        </w:rPr>
        <w:t>Lambda</w:t>
      </w:r>
      <w:r>
        <w:rPr>
          <w:rFonts w:hint="default" w:ascii="Arial" w:hAnsi="Arial" w:eastAsia="Calibri" w:cs="Arial"/>
          <w:color w:val="000000"/>
          <w:spacing w:val="0"/>
          <w:position w:val="0"/>
          <w:sz w:val="21"/>
          <w:szCs w:val="21"/>
          <w:u w:val="none"/>
          <w:shd w:val="clear" w:fill="auto"/>
        </w:rPr>
        <w:t xml:space="preserve"> in automation and securing the infrastructure on </w:t>
      </w:r>
      <w:r>
        <w:rPr>
          <w:rFonts w:hint="default" w:ascii="Arial" w:hAnsi="Arial" w:eastAsia="Calibri" w:cs="Arial"/>
          <w:b/>
          <w:color w:val="000000"/>
          <w:spacing w:val="0"/>
          <w:position w:val="0"/>
          <w:sz w:val="21"/>
          <w:szCs w:val="21"/>
          <w:u w:val="none"/>
          <w:shd w:val="clear" w:fill="auto"/>
        </w:rPr>
        <w:t>AWS</w:t>
      </w:r>
      <w:r>
        <w:rPr>
          <w:rFonts w:hint="default" w:ascii="Arial" w:hAnsi="Arial" w:eastAsia="Calibri" w:cs="Arial"/>
          <w:color w:val="000000"/>
          <w:spacing w:val="0"/>
          <w:position w:val="0"/>
          <w:sz w:val="21"/>
          <w:szCs w:val="21"/>
          <w:u w:val="none"/>
          <w:shd w:val="clear" w:fill="auto"/>
        </w:rPr>
        <w:t>.</w:t>
      </w:r>
    </w:p>
    <w:p w14:paraId="460B3569">
      <w:pPr>
        <w:numPr>
          <w:ilvl w:val="0"/>
          <w:numId w:val="1"/>
        </w:numPr>
        <w:tabs>
          <w:tab w:val="left" w:pos="873"/>
          <w:tab w:val="left" w:pos="874"/>
        </w:tabs>
        <w:spacing w:before="0" w:after="0" w:line="240" w:lineRule="auto"/>
        <w:ind w:left="360" w:right="288"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Experience in using </w:t>
      </w:r>
      <w:r>
        <w:rPr>
          <w:rFonts w:hint="default" w:ascii="Arial" w:hAnsi="Arial" w:eastAsia="Calibri" w:cs="Arial"/>
          <w:b/>
          <w:color w:val="000000"/>
          <w:spacing w:val="0"/>
          <w:position w:val="0"/>
          <w:sz w:val="21"/>
          <w:szCs w:val="21"/>
          <w:u w:val="none"/>
          <w:shd w:val="clear" w:fill="auto"/>
        </w:rPr>
        <w:t>AWS</w:t>
      </w:r>
      <w:r>
        <w:rPr>
          <w:rFonts w:hint="default" w:ascii="Arial" w:hAnsi="Arial" w:eastAsia="Calibri" w:cs="Arial"/>
          <w:color w:val="000000"/>
          <w:spacing w:val="0"/>
          <w:position w:val="0"/>
          <w:sz w:val="21"/>
          <w:szCs w:val="21"/>
          <w:u w:val="none"/>
          <w:shd w:val="clear" w:fill="auto"/>
        </w:rPr>
        <w:t xml:space="preserve"> encryption services and tools, including </w:t>
      </w:r>
      <w:r>
        <w:rPr>
          <w:rFonts w:hint="default" w:ascii="Arial" w:hAnsi="Arial" w:eastAsia="Calibri" w:cs="Arial"/>
          <w:b/>
          <w:color w:val="000000"/>
          <w:spacing w:val="0"/>
          <w:position w:val="0"/>
          <w:sz w:val="21"/>
          <w:szCs w:val="21"/>
          <w:u w:val="none"/>
          <w:shd w:val="clear" w:fill="auto"/>
        </w:rPr>
        <w:t>AWS</w:t>
      </w:r>
      <w:r>
        <w:rPr>
          <w:rFonts w:hint="default" w:ascii="Arial" w:hAnsi="Arial" w:eastAsia="Calibri" w:cs="Arial"/>
          <w:color w:val="000000"/>
          <w:spacing w:val="0"/>
          <w:position w:val="0"/>
          <w:sz w:val="21"/>
          <w:szCs w:val="21"/>
          <w:u w:val="none"/>
          <w:shd w:val="clear" w:fill="auto"/>
        </w:rPr>
        <w:t xml:space="preserve"> </w:t>
      </w:r>
      <w:r>
        <w:rPr>
          <w:rFonts w:hint="default" w:ascii="Arial" w:hAnsi="Arial" w:eastAsia="Calibri" w:cs="Arial"/>
          <w:b/>
          <w:color w:val="000000"/>
          <w:spacing w:val="0"/>
          <w:position w:val="0"/>
          <w:sz w:val="21"/>
          <w:szCs w:val="21"/>
          <w:u w:val="none"/>
          <w:shd w:val="clear" w:fill="auto"/>
        </w:rPr>
        <w:t>Key Management</w:t>
      </w:r>
      <w:r>
        <w:rPr>
          <w:rFonts w:hint="default" w:ascii="Arial" w:hAnsi="Arial" w:eastAsia="Calibri" w:cs="Arial"/>
          <w:color w:val="000000"/>
          <w:spacing w:val="0"/>
          <w:position w:val="0"/>
          <w:sz w:val="21"/>
          <w:szCs w:val="21"/>
          <w:u w:val="none"/>
          <w:shd w:val="clear" w:fill="auto"/>
        </w:rPr>
        <w:t xml:space="preserve"> </w:t>
      </w:r>
      <w:r>
        <w:rPr>
          <w:rFonts w:hint="default" w:ascii="Arial" w:hAnsi="Arial" w:eastAsia="Calibri" w:cs="Arial"/>
          <w:b/>
          <w:color w:val="000000"/>
          <w:spacing w:val="0"/>
          <w:position w:val="0"/>
          <w:sz w:val="21"/>
          <w:szCs w:val="21"/>
          <w:u w:val="none"/>
          <w:shd w:val="clear" w:fill="auto"/>
        </w:rPr>
        <w:t>Service</w:t>
      </w:r>
      <w:r>
        <w:rPr>
          <w:rFonts w:hint="default" w:ascii="Arial" w:hAnsi="Arial" w:eastAsia="Calibri" w:cs="Arial"/>
          <w:color w:val="000000"/>
          <w:spacing w:val="0"/>
          <w:position w:val="0"/>
          <w:sz w:val="21"/>
          <w:szCs w:val="21"/>
          <w:u w:val="none"/>
          <w:shd w:val="clear" w:fill="auto"/>
        </w:rPr>
        <w:t xml:space="preserve"> (KMS) and </w:t>
      </w:r>
      <w:r>
        <w:rPr>
          <w:rFonts w:hint="default" w:ascii="Arial" w:hAnsi="Arial" w:eastAsia="Calibri" w:cs="Arial"/>
          <w:b/>
          <w:color w:val="000000"/>
          <w:spacing w:val="0"/>
          <w:position w:val="0"/>
          <w:sz w:val="21"/>
          <w:szCs w:val="21"/>
          <w:u w:val="none"/>
          <w:shd w:val="clear" w:fill="auto"/>
        </w:rPr>
        <w:t>AWS</w:t>
      </w:r>
      <w:r>
        <w:rPr>
          <w:rFonts w:hint="default" w:ascii="Arial" w:hAnsi="Arial" w:eastAsia="Calibri" w:cs="Arial"/>
          <w:color w:val="000000"/>
          <w:spacing w:val="0"/>
          <w:position w:val="0"/>
          <w:sz w:val="21"/>
          <w:szCs w:val="21"/>
          <w:u w:val="none"/>
          <w:shd w:val="clear" w:fill="auto"/>
        </w:rPr>
        <w:t xml:space="preserve"> </w:t>
      </w:r>
      <w:r>
        <w:rPr>
          <w:rFonts w:hint="default" w:ascii="Arial" w:hAnsi="Arial" w:eastAsia="Calibri" w:cs="Arial"/>
          <w:b/>
          <w:color w:val="000000"/>
          <w:spacing w:val="0"/>
          <w:position w:val="0"/>
          <w:sz w:val="21"/>
          <w:szCs w:val="21"/>
          <w:u w:val="none"/>
          <w:shd w:val="clear" w:fill="auto"/>
        </w:rPr>
        <w:t>Certificate Manager</w:t>
      </w:r>
      <w:r>
        <w:rPr>
          <w:rFonts w:hint="default" w:ascii="Arial" w:hAnsi="Arial" w:eastAsia="Calibri" w:cs="Arial"/>
          <w:color w:val="000000"/>
          <w:spacing w:val="0"/>
          <w:position w:val="0"/>
          <w:sz w:val="21"/>
          <w:szCs w:val="21"/>
          <w:u w:val="none"/>
          <w:shd w:val="clear" w:fill="auto"/>
        </w:rPr>
        <w:t xml:space="preserve">; compliance automation tools, such as </w:t>
      </w:r>
      <w:r>
        <w:rPr>
          <w:rFonts w:hint="default" w:ascii="Arial" w:hAnsi="Arial" w:eastAsia="Calibri" w:cs="Arial"/>
          <w:b/>
          <w:color w:val="000000"/>
          <w:spacing w:val="0"/>
          <w:position w:val="0"/>
          <w:sz w:val="21"/>
          <w:szCs w:val="21"/>
          <w:u w:val="none"/>
          <w:shd w:val="clear" w:fill="auto"/>
        </w:rPr>
        <w:t>AWS</w:t>
      </w:r>
      <w:r>
        <w:rPr>
          <w:rFonts w:hint="default" w:ascii="Arial" w:hAnsi="Arial" w:eastAsia="Calibri" w:cs="Arial"/>
          <w:color w:val="000000"/>
          <w:spacing w:val="0"/>
          <w:position w:val="0"/>
          <w:sz w:val="21"/>
          <w:szCs w:val="21"/>
          <w:u w:val="none"/>
          <w:shd w:val="clear" w:fill="auto"/>
        </w:rPr>
        <w:t xml:space="preserve"> </w:t>
      </w:r>
      <w:r>
        <w:rPr>
          <w:rFonts w:hint="default" w:ascii="Arial" w:hAnsi="Arial" w:eastAsia="Calibri" w:cs="Arial"/>
          <w:b/>
          <w:color w:val="000000"/>
          <w:spacing w:val="0"/>
          <w:position w:val="0"/>
          <w:sz w:val="21"/>
          <w:szCs w:val="21"/>
          <w:u w:val="none"/>
          <w:shd w:val="clear" w:fill="auto"/>
        </w:rPr>
        <w:t>Config</w:t>
      </w:r>
      <w:r>
        <w:rPr>
          <w:rFonts w:hint="default" w:ascii="Arial" w:hAnsi="Arial" w:eastAsia="Calibri" w:cs="Arial"/>
          <w:color w:val="000000"/>
          <w:spacing w:val="0"/>
          <w:position w:val="0"/>
          <w:sz w:val="21"/>
          <w:szCs w:val="21"/>
          <w:u w:val="none"/>
          <w:shd w:val="clear" w:fill="auto"/>
        </w:rPr>
        <w:t xml:space="preserve">, </w:t>
      </w:r>
      <w:r>
        <w:rPr>
          <w:rFonts w:hint="default" w:ascii="Arial" w:hAnsi="Arial" w:eastAsia="Calibri" w:cs="Arial"/>
          <w:b/>
          <w:color w:val="000000"/>
          <w:spacing w:val="0"/>
          <w:position w:val="0"/>
          <w:sz w:val="21"/>
          <w:szCs w:val="21"/>
          <w:u w:val="none"/>
          <w:shd w:val="clear" w:fill="auto"/>
        </w:rPr>
        <w:t>AWS</w:t>
      </w:r>
      <w:r>
        <w:rPr>
          <w:rFonts w:hint="default" w:ascii="Arial" w:hAnsi="Arial" w:eastAsia="Calibri" w:cs="Arial"/>
          <w:color w:val="000000"/>
          <w:spacing w:val="0"/>
          <w:position w:val="0"/>
          <w:sz w:val="21"/>
          <w:szCs w:val="21"/>
          <w:u w:val="none"/>
          <w:shd w:val="clear" w:fill="auto"/>
        </w:rPr>
        <w:t xml:space="preserve"> </w:t>
      </w:r>
      <w:r>
        <w:rPr>
          <w:rFonts w:hint="default" w:ascii="Arial" w:hAnsi="Arial" w:eastAsia="Calibri" w:cs="Arial"/>
          <w:b/>
          <w:color w:val="000000"/>
          <w:spacing w:val="0"/>
          <w:position w:val="0"/>
          <w:sz w:val="21"/>
          <w:szCs w:val="21"/>
          <w:u w:val="none"/>
          <w:shd w:val="clear" w:fill="auto"/>
        </w:rPr>
        <w:t>CloudTrail</w:t>
      </w:r>
      <w:r>
        <w:rPr>
          <w:rFonts w:hint="default" w:ascii="Arial" w:hAnsi="Arial" w:eastAsia="Calibri" w:cs="Arial"/>
          <w:color w:val="000000"/>
          <w:spacing w:val="0"/>
          <w:position w:val="0"/>
          <w:sz w:val="21"/>
          <w:szCs w:val="21"/>
          <w:u w:val="none"/>
          <w:shd w:val="clear" w:fill="auto"/>
        </w:rPr>
        <w:t xml:space="preserve">, and </w:t>
      </w:r>
      <w:r>
        <w:rPr>
          <w:rFonts w:hint="default" w:ascii="Arial" w:hAnsi="Arial" w:eastAsia="Calibri" w:cs="Arial"/>
          <w:b/>
          <w:color w:val="000000"/>
          <w:spacing w:val="0"/>
          <w:position w:val="0"/>
          <w:sz w:val="21"/>
          <w:szCs w:val="21"/>
          <w:u w:val="none"/>
          <w:shd w:val="clear" w:fill="auto"/>
        </w:rPr>
        <w:t>AWS</w:t>
      </w:r>
      <w:r>
        <w:rPr>
          <w:rFonts w:hint="default" w:ascii="Arial" w:hAnsi="Arial" w:eastAsia="Calibri" w:cs="Arial"/>
          <w:color w:val="000000"/>
          <w:spacing w:val="0"/>
          <w:position w:val="0"/>
          <w:sz w:val="21"/>
          <w:szCs w:val="21"/>
          <w:u w:val="none"/>
          <w:shd w:val="clear" w:fill="auto"/>
        </w:rPr>
        <w:t xml:space="preserve"> </w:t>
      </w:r>
      <w:r>
        <w:rPr>
          <w:rFonts w:hint="default" w:ascii="Arial" w:hAnsi="Arial" w:eastAsia="Calibri" w:cs="Arial"/>
          <w:b/>
          <w:color w:val="000000"/>
          <w:spacing w:val="0"/>
          <w:position w:val="0"/>
          <w:sz w:val="21"/>
          <w:szCs w:val="21"/>
          <w:u w:val="none"/>
          <w:shd w:val="clear" w:fill="auto"/>
        </w:rPr>
        <w:t>Security Hub</w:t>
      </w:r>
      <w:r>
        <w:rPr>
          <w:rFonts w:hint="default" w:ascii="Arial" w:hAnsi="Arial" w:eastAsia="Calibri" w:cs="Arial"/>
          <w:color w:val="000000"/>
          <w:spacing w:val="0"/>
          <w:position w:val="0"/>
          <w:sz w:val="21"/>
          <w:szCs w:val="21"/>
          <w:u w:val="none"/>
          <w:shd w:val="clear" w:fill="auto"/>
        </w:rPr>
        <w:t xml:space="preserve"> and incident response tools and services, like </w:t>
      </w:r>
      <w:r>
        <w:rPr>
          <w:rFonts w:hint="default" w:ascii="Arial" w:hAnsi="Arial" w:eastAsia="Calibri" w:cs="Arial"/>
          <w:b/>
          <w:color w:val="000000"/>
          <w:spacing w:val="0"/>
          <w:position w:val="0"/>
          <w:sz w:val="21"/>
          <w:szCs w:val="21"/>
          <w:u w:val="none"/>
          <w:shd w:val="clear" w:fill="auto"/>
        </w:rPr>
        <w:t>AWS</w:t>
      </w:r>
      <w:r>
        <w:rPr>
          <w:rFonts w:hint="default" w:ascii="Arial" w:hAnsi="Arial" w:eastAsia="Calibri" w:cs="Arial"/>
          <w:color w:val="000000"/>
          <w:spacing w:val="0"/>
          <w:position w:val="0"/>
          <w:sz w:val="21"/>
          <w:szCs w:val="21"/>
          <w:u w:val="none"/>
          <w:shd w:val="clear" w:fill="auto"/>
        </w:rPr>
        <w:t xml:space="preserve"> </w:t>
      </w:r>
      <w:r>
        <w:rPr>
          <w:rFonts w:hint="default" w:ascii="Arial" w:hAnsi="Arial" w:eastAsia="Calibri" w:cs="Arial"/>
          <w:b/>
          <w:color w:val="000000"/>
          <w:spacing w:val="0"/>
          <w:position w:val="0"/>
          <w:sz w:val="21"/>
          <w:szCs w:val="21"/>
          <w:u w:val="none"/>
          <w:shd w:val="clear" w:fill="auto"/>
        </w:rPr>
        <w:t>Trusted Advisor</w:t>
      </w:r>
      <w:r>
        <w:rPr>
          <w:rFonts w:hint="default" w:ascii="Arial" w:hAnsi="Arial" w:eastAsia="Calibri" w:cs="Arial"/>
          <w:color w:val="000000"/>
          <w:spacing w:val="0"/>
          <w:position w:val="0"/>
          <w:sz w:val="21"/>
          <w:szCs w:val="21"/>
          <w:u w:val="none"/>
          <w:shd w:val="clear" w:fill="auto"/>
        </w:rPr>
        <w:t xml:space="preserve"> and </w:t>
      </w:r>
      <w:r>
        <w:rPr>
          <w:rFonts w:hint="default" w:ascii="Arial" w:hAnsi="Arial" w:eastAsia="Calibri" w:cs="Arial"/>
          <w:b/>
          <w:color w:val="000000"/>
          <w:spacing w:val="0"/>
          <w:position w:val="0"/>
          <w:sz w:val="21"/>
          <w:szCs w:val="21"/>
          <w:u w:val="none"/>
          <w:shd w:val="clear" w:fill="auto"/>
        </w:rPr>
        <w:t>AWS</w:t>
      </w:r>
      <w:r>
        <w:rPr>
          <w:rFonts w:hint="default" w:ascii="Arial" w:hAnsi="Arial" w:eastAsia="Calibri" w:cs="Arial"/>
          <w:color w:val="000000"/>
          <w:spacing w:val="0"/>
          <w:position w:val="0"/>
          <w:sz w:val="21"/>
          <w:szCs w:val="21"/>
          <w:u w:val="none"/>
          <w:shd w:val="clear" w:fill="auto"/>
        </w:rPr>
        <w:t xml:space="preserve"> </w:t>
      </w:r>
      <w:r>
        <w:rPr>
          <w:rFonts w:hint="default" w:ascii="Arial" w:hAnsi="Arial" w:eastAsia="Calibri" w:cs="Arial"/>
          <w:b/>
          <w:color w:val="000000"/>
          <w:spacing w:val="0"/>
          <w:position w:val="0"/>
          <w:sz w:val="21"/>
          <w:szCs w:val="21"/>
          <w:u w:val="none"/>
          <w:shd w:val="clear" w:fill="auto"/>
        </w:rPr>
        <w:t>Config Rule.</w:t>
      </w:r>
    </w:p>
    <w:p w14:paraId="78A2ED07">
      <w:pPr>
        <w:numPr>
          <w:ilvl w:val="0"/>
          <w:numId w:val="1"/>
        </w:numPr>
        <w:tabs>
          <w:tab w:val="left" w:pos="873"/>
          <w:tab w:val="left" w:pos="874"/>
        </w:tabs>
        <w:spacing w:before="0" w:after="0" w:line="240" w:lineRule="auto"/>
        <w:ind w:left="360" w:right="288"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Experienced in deploying and managing multi-account environments using </w:t>
      </w:r>
      <w:r>
        <w:rPr>
          <w:rFonts w:hint="default" w:ascii="Arial" w:hAnsi="Arial" w:eastAsia="Calibri" w:cs="Arial"/>
          <w:b/>
          <w:color w:val="000000"/>
          <w:spacing w:val="0"/>
          <w:position w:val="0"/>
          <w:sz w:val="21"/>
          <w:szCs w:val="21"/>
          <w:u w:val="none"/>
          <w:shd w:val="clear" w:fill="auto"/>
        </w:rPr>
        <w:t>AWS Control Tower</w:t>
      </w:r>
      <w:r>
        <w:rPr>
          <w:rFonts w:hint="default" w:ascii="Arial" w:hAnsi="Arial" w:eastAsia="Calibri" w:cs="Arial"/>
          <w:color w:val="000000"/>
          <w:spacing w:val="0"/>
          <w:position w:val="0"/>
          <w:sz w:val="21"/>
          <w:szCs w:val="21"/>
          <w:u w:val="none"/>
          <w:shd w:val="clear" w:fill="auto"/>
        </w:rPr>
        <w:t>, automating the setup of secure and compliant landing zones with best practices for governance, identity, and access management.</w:t>
      </w:r>
    </w:p>
    <w:p w14:paraId="39750788">
      <w:pPr>
        <w:numPr>
          <w:ilvl w:val="0"/>
          <w:numId w:val="1"/>
        </w:numPr>
        <w:tabs>
          <w:tab w:val="left" w:pos="873"/>
          <w:tab w:val="left" w:pos="874"/>
        </w:tabs>
        <w:spacing w:before="0" w:after="0" w:line="240" w:lineRule="auto"/>
        <w:ind w:left="360" w:right="288" w:hanging="360"/>
        <w:jc w:val="both"/>
        <w:rPr>
          <w:rFonts w:hint="default" w:ascii="Arial" w:hAnsi="Arial" w:eastAsia="Noto Sans Symbols"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Implemented and managed </w:t>
      </w:r>
      <w:r>
        <w:rPr>
          <w:rFonts w:hint="default" w:ascii="Arial" w:hAnsi="Arial" w:eastAsia="Calibri" w:cs="Arial"/>
          <w:b/>
          <w:color w:val="000000"/>
          <w:spacing w:val="0"/>
          <w:position w:val="0"/>
          <w:sz w:val="21"/>
          <w:szCs w:val="21"/>
          <w:u w:val="none"/>
          <w:shd w:val="clear" w:fill="auto"/>
        </w:rPr>
        <w:t>Azure</w:t>
      </w:r>
      <w:r>
        <w:rPr>
          <w:rFonts w:hint="default" w:ascii="Arial" w:hAnsi="Arial" w:eastAsia="Calibri" w:cs="Arial"/>
          <w:color w:val="000000"/>
          <w:spacing w:val="0"/>
          <w:position w:val="0"/>
          <w:sz w:val="21"/>
          <w:szCs w:val="21"/>
          <w:u w:val="none"/>
          <w:shd w:val="clear" w:fill="auto"/>
        </w:rPr>
        <w:t xml:space="preserve"> </w:t>
      </w:r>
      <w:r>
        <w:rPr>
          <w:rFonts w:hint="default" w:ascii="Arial" w:hAnsi="Arial" w:eastAsia="Calibri" w:cs="Arial"/>
          <w:b/>
          <w:color w:val="000000"/>
          <w:spacing w:val="0"/>
          <w:position w:val="0"/>
          <w:sz w:val="21"/>
          <w:szCs w:val="21"/>
          <w:u w:val="none"/>
          <w:shd w:val="clear" w:fill="auto"/>
        </w:rPr>
        <w:t>Active Directory</w:t>
      </w:r>
      <w:r>
        <w:rPr>
          <w:rFonts w:hint="default" w:ascii="Arial" w:hAnsi="Arial" w:eastAsia="Calibri" w:cs="Arial"/>
          <w:color w:val="000000"/>
          <w:spacing w:val="0"/>
          <w:position w:val="0"/>
          <w:sz w:val="21"/>
          <w:szCs w:val="21"/>
          <w:u w:val="none"/>
          <w:shd w:val="clear" w:fill="auto"/>
        </w:rPr>
        <w:t xml:space="preserve"> for enterprise-level organizations, including configuring user, group and application management, access policies, security controls and in supporting hybrid identity scenarios, including </w:t>
      </w:r>
      <w:r>
        <w:rPr>
          <w:rFonts w:hint="default" w:ascii="Arial" w:hAnsi="Arial" w:eastAsia="Calibri" w:cs="Arial"/>
          <w:b/>
          <w:color w:val="000000"/>
          <w:spacing w:val="0"/>
          <w:position w:val="0"/>
          <w:sz w:val="21"/>
          <w:szCs w:val="21"/>
          <w:u w:val="none"/>
          <w:shd w:val="clear" w:fill="auto"/>
        </w:rPr>
        <w:t>Azure</w:t>
      </w:r>
      <w:r>
        <w:rPr>
          <w:rFonts w:hint="default" w:ascii="Arial" w:hAnsi="Arial" w:eastAsia="Calibri" w:cs="Arial"/>
          <w:color w:val="000000"/>
          <w:spacing w:val="0"/>
          <w:position w:val="0"/>
          <w:sz w:val="21"/>
          <w:szCs w:val="21"/>
          <w:u w:val="none"/>
          <w:shd w:val="clear" w:fill="auto"/>
        </w:rPr>
        <w:t xml:space="preserve"> </w:t>
      </w:r>
      <w:r>
        <w:rPr>
          <w:rFonts w:hint="default" w:ascii="Arial" w:hAnsi="Arial" w:eastAsia="Calibri" w:cs="Arial"/>
          <w:b/>
          <w:color w:val="000000"/>
          <w:spacing w:val="0"/>
          <w:position w:val="0"/>
          <w:sz w:val="21"/>
          <w:szCs w:val="21"/>
          <w:u w:val="none"/>
          <w:shd w:val="clear" w:fill="auto"/>
        </w:rPr>
        <w:t>AD Connect</w:t>
      </w:r>
      <w:r>
        <w:rPr>
          <w:rFonts w:hint="default" w:ascii="Arial" w:hAnsi="Arial" w:eastAsia="Calibri" w:cs="Arial"/>
          <w:color w:val="000000"/>
          <w:spacing w:val="0"/>
          <w:position w:val="0"/>
          <w:sz w:val="21"/>
          <w:szCs w:val="21"/>
          <w:u w:val="none"/>
          <w:shd w:val="clear" w:fill="auto"/>
        </w:rPr>
        <w:t>, and enable secure access to cloud resources.</w:t>
      </w:r>
    </w:p>
    <w:p w14:paraId="37CDBC7A">
      <w:pPr>
        <w:numPr>
          <w:ilvl w:val="0"/>
          <w:numId w:val="1"/>
        </w:numPr>
        <w:tabs>
          <w:tab w:val="left" w:pos="873"/>
          <w:tab w:val="left" w:pos="874"/>
        </w:tabs>
        <w:spacing w:before="0" w:after="0" w:line="240" w:lineRule="auto"/>
        <w:ind w:left="360" w:right="288"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Hands-on experience on Backup and restore </w:t>
      </w:r>
      <w:r>
        <w:rPr>
          <w:rFonts w:hint="default" w:ascii="Arial" w:hAnsi="Arial" w:eastAsia="Calibri" w:cs="Arial"/>
          <w:b/>
          <w:color w:val="000000"/>
          <w:spacing w:val="0"/>
          <w:position w:val="0"/>
          <w:sz w:val="21"/>
          <w:szCs w:val="21"/>
          <w:u w:val="none"/>
          <w:shd w:val="clear" w:fill="auto"/>
        </w:rPr>
        <w:t>Azure</w:t>
      </w:r>
      <w:r>
        <w:rPr>
          <w:rFonts w:hint="default" w:ascii="Arial" w:hAnsi="Arial" w:eastAsia="Calibri" w:cs="Arial"/>
          <w:color w:val="000000"/>
          <w:spacing w:val="0"/>
          <w:position w:val="0"/>
          <w:sz w:val="21"/>
          <w:szCs w:val="21"/>
          <w:u w:val="none"/>
          <w:shd w:val="clear" w:fill="auto"/>
        </w:rPr>
        <w:t xml:space="preserve"> Services and in Design and configure </w:t>
      </w:r>
      <w:r>
        <w:rPr>
          <w:rFonts w:hint="default" w:ascii="Arial" w:hAnsi="Arial" w:eastAsia="Calibri" w:cs="Arial"/>
          <w:b/>
          <w:color w:val="000000"/>
          <w:spacing w:val="0"/>
          <w:position w:val="0"/>
          <w:sz w:val="21"/>
          <w:szCs w:val="21"/>
          <w:u w:val="none"/>
          <w:shd w:val="clear" w:fill="auto"/>
        </w:rPr>
        <w:t>Azure</w:t>
      </w:r>
      <w:r>
        <w:rPr>
          <w:rFonts w:hint="default" w:ascii="Arial" w:hAnsi="Arial" w:eastAsia="Calibri" w:cs="Arial"/>
          <w:color w:val="000000"/>
          <w:spacing w:val="0"/>
          <w:position w:val="0"/>
          <w:sz w:val="21"/>
          <w:szCs w:val="21"/>
          <w:u w:val="none"/>
          <w:shd w:val="clear" w:fill="auto"/>
        </w:rPr>
        <w:t xml:space="preserve"> Virtual Networks, subnets, </w:t>
      </w:r>
      <w:r>
        <w:rPr>
          <w:rFonts w:hint="default" w:ascii="Arial" w:hAnsi="Arial" w:eastAsia="Calibri" w:cs="Arial"/>
          <w:b/>
          <w:color w:val="000000"/>
          <w:spacing w:val="0"/>
          <w:position w:val="0"/>
          <w:sz w:val="21"/>
          <w:szCs w:val="21"/>
          <w:u w:val="none"/>
          <w:shd w:val="clear" w:fill="auto"/>
        </w:rPr>
        <w:t>azure</w:t>
      </w:r>
      <w:r>
        <w:rPr>
          <w:rFonts w:hint="default" w:ascii="Arial" w:hAnsi="Arial" w:eastAsia="Calibri" w:cs="Arial"/>
          <w:color w:val="000000"/>
          <w:spacing w:val="0"/>
          <w:position w:val="0"/>
          <w:sz w:val="21"/>
          <w:szCs w:val="21"/>
          <w:u w:val="none"/>
          <w:shd w:val="clear" w:fill="auto"/>
        </w:rPr>
        <w:t xml:space="preserve"> network settings, DHCP address blocks, DNS settings, security policies and routing. </w:t>
      </w:r>
      <w:r>
        <w:rPr>
          <w:rFonts w:hint="default" w:ascii="Arial" w:hAnsi="Arial" w:eastAsia="Calibri" w:cs="Arial"/>
          <w:b/>
          <w:color w:val="000000"/>
          <w:spacing w:val="0"/>
          <w:position w:val="0"/>
          <w:sz w:val="21"/>
          <w:szCs w:val="21"/>
          <w:u w:val="none"/>
          <w:shd w:val="clear" w:fill="auto"/>
        </w:rPr>
        <w:t>Azure</w:t>
      </w:r>
      <w:r>
        <w:rPr>
          <w:rFonts w:hint="default" w:ascii="Arial" w:hAnsi="Arial" w:eastAsia="Calibri" w:cs="Arial"/>
          <w:color w:val="000000"/>
          <w:spacing w:val="0"/>
          <w:position w:val="0"/>
          <w:sz w:val="21"/>
          <w:szCs w:val="21"/>
          <w:u w:val="none"/>
          <w:shd w:val="clear" w:fill="auto"/>
        </w:rPr>
        <w:t xml:space="preserve"> cloud Services, Blob storage, Active directory, </w:t>
      </w:r>
      <w:r>
        <w:rPr>
          <w:rFonts w:hint="default" w:ascii="Arial" w:hAnsi="Arial" w:eastAsia="Calibri" w:cs="Arial"/>
          <w:b/>
          <w:color w:val="000000"/>
          <w:spacing w:val="0"/>
          <w:position w:val="0"/>
          <w:sz w:val="21"/>
          <w:szCs w:val="21"/>
          <w:u w:val="none"/>
          <w:shd w:val="clear" w:fill="auto"/>
        </w:rPr>
        <w:t>Azure</w:t>
      </w:r>
      <w:r>
        <w:rPr>
          <w:rFonts w:hint="default" w:ascii="Arial" w:hAnsi="Arial" w:eastAsia="Calibri" w:cs="Arial"/>
          <w:color w:val="000000"/>
          <w:spacing w:val="0"/>
          <w:position w:val="0"/>
          <w:sz w:val="21"/>
          <w:szCs w:val="21"/>
          <w:u w:val="none"/>
          <w:shd w:val="clear" w:fill="auto"/>
        </w:rPr>
        <w:t xml:space="preserve"> </w:t>
      </w:r>
      <w:r>
        <w:rPr>
          <w:rFonts w:hint="default" w:ascii="Arial" w:hAnsi="Arial" w:eastAsia="Calibri" w:cs="Arial"/>
          <w:b/>
          <w:color w:val="000000"/>
          <w:spacing w:val="0"/>
          <w:position w:val="0"/>
          <w:sz w:val="21"/>
          <w:szCs w:val="21"/>
          <w:u w:val="none"/>
          <w:shd w:val="clear" w:fill="auto"/>
        </w:rPr>
        <w:t>Service</w:t>
      </w:r>
      <w:r>
        <w:rPr>
          <w:rFonts w:hint="default" w:ascii="Arial" w:hAnsi="Arial" w:eastAsia="Calibri" w:cs="Arial"/>
          <w:color w:val="000000"/>
          <w:spacing w:val="0"/>
          <w:position w:val="0"/>
          <w:sz w:val="21"/>
          <w:szCs w:val="21"/>
          <w:u w:val="none"/>
          <w:shd w:val="clear" w:fill="auto"/>
        </w:rPr>
        <w:t xml:space="preserve"> </w:t>
      </w:r>
      <w:r>
        <w:rPr>
          <w:rFonts w:hint="default" w:ascii="Arial" w:hAnsi="Arial" w:eastAsia="Calibri" w:cs="Arial"/>
          <w:b/>
          <w:color w:val="000000"/>
          <w:spacing w:val="0"/>
          <w:position w:val="0"/>
          <w:sz w:val="21"/>
          <w:szCs w:val="21"/>
          <w:u w:val="none"/>
          <w:shd w:val="clear" w:fill="auto"/>
        </w:rPr>
        <w:t>Bus</w:t>
      </w:r>
      <w:r>
        <w:rPr>
          <w:rFonts w:hint="default" w:ascii="Arial" w:hAnsi="Arial" w:eastAsia="Calibri" w:cs="Arial"/>
          <w:color w:val="000000"/>
          <w:spacing w:val="0"/>
          <w:position w:val="0"/>
          <w:sz w:val="21"/>
          <w:szCs w:val="21"/>
          <w:u w:val="none"/>
          <w:shd w:val="clear" w:fill="auto"/>
        </w:rPr>
        <w:t xml:space="preserve">, </w:t>
      </w:r>
      <w:r>
        <w:rPr>
          <w:rFonts w:hint="default" w:ascii="Arial" w:hAnsi="Arial" w:eastAsia="Calibri" w:cs="Arial"/>
          <w:b/>
          <w:color w:val="000000"/>
          <w:spacing w:val="0"/>
          <w:position w:val="0"/>
          <w:sz w:val="21"/>
          <w:szCs w:val="21"/>
          <w:u w:val="none"/>
          <w:shd w:val="clear" w:fill="auto"/>
        </w:rPr>
        <w:t>Azure</w:t>
      </w:r>
      <w:r>
        <w:rPr>
          <w:rFonts w:hint="default" w:ascii="Arial" w:hAnsi="Arial" w:eastAsia="Calibri" w:cs="Arial"/>
          <w:color w:val="000000"/>
          <w:spacing w:val="0"/>
          <w:position w:val="0"/>
          <w:sz w:val="21"/>
          <w:szCs w:val="21"/>
          <w:u w:val="none"/>
          <w:shd w:val="clear" w:fill="auto"/>
        </w:rPr>
        <w:t xml:space="preserve"> </w:t>
      </w:r>
      <w:r>
        <w:rPr>
          <w:rFonts w:hint="default" w:ascii="Arial" w:hAnsi="Arial" w:eastAsia="Calibri" w:cs="Arial"/>
          <w:b/>
          <w:color w:val="000000"/>
          <w:spacing w:val="0"/>
          <w:position w:val="0"/>
          <w:sz w:val="21"/>
          <w:szCs w:val="21"/>
          <w:u w:val="none"/>
          <w:shd w:val="clear" w:fill="auto"/>
        </w:rPr>
        <w:t>Cosmos DB</w:t>
      </w:r>
      <w:r>
        <w:rPr>
          <w:rFonts w:hint="default" w:ascii="Arial" w:hAnsi="Arial" w:eastAsia="Calibri" w:cs="Arial"/>
          <w:color w:val="000000"/>
          <w:spacing w:val="0"/>
          <w:position w:val="0"/>
          <w:sz w:val="21"/>
          <w:szCs w:val="21"/>
          <w:u w:val="none"/>
          <w:shd w:val="clear" w:fill="auto"/>
        </w:rPr>
        <w:t>.</w:t>
      </w:r>
    </w:p>
    <w:p w14:paraId="5A966B09">
      <w:pPr>
        <w:numPr>
          <w:ilvl w:val="0"/>
          <w:numId w:val="1"/>
        </w:numPr>
        <w:tabs>
          <w:tab w:val="left" w:pos="873"/>
          <w:tab w:val="left" w:pos="874"/>
        </w:tabs>
        <w:spacing w:before="0" w:after="0" w:line="240" w:lineRule="auto"/>
        <w:ind w:left="360" w:right="288"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Experience in using virtualization services in </w:t>
      </w:r>
      <w:r>
        <w:rPr>
          <w:rFonts w:hint="default" w:ascii="Arial" w:hAnsi="Arial" w:eastAsia="Calibri" w:cs="Arial"/>
          <w:b/>
          <w:color w:val="000000"/>
          <w:spacing w:val="0"/>
          <w:position w:val="0"/>
          <w:sz w:val="21"/>
          <w:szCs w:val="21"/>
          <w:u w:val="none"/>
          <w:shd w:val="clear" w:fill="auto"/>
        </w:rPr>
        <w:t>Azure</w:t>
      </w:r>
      <w:r>
        <w:rPr>
          <w:rFonts w:hint="default" w:ascii="Arial" w:hAnsi="Arial" w:eastAsia="Calibri" w:cs="Arial"/>
          <w:color w:val="000000"/>
          <w:spacing w:val="0"/>
          <w:position w:val="0"/>
          <w:sz w:val="21"/>
          <w:szCs w:val="21"/>
          <w:u w:val="none"/>
          <w:shd w:val="clear" w:fill="auto"/>
        </w:rPr>
        <w:t xml:space="preserve"> </w:t>
      </w:r>
      <w:r>
        <w:rPr>
          <w:rFonts w:hint="default" w:ascii="Arial" w:hAnsi="Arial" w:eastAsia="Calibri" w:cs="Arial"/>
          <w:b/>
          <w:color w:val="000000"/>
          <w:spacing w:val="0"/>
          <w:position w:val="0"/>
          <w:sz w:val="21"/>
          <w:szCs w:val="21"/>
          <w:u w:val="none"/>
          <w:shd w:val="clear" w:fill="auto"/>
        </w:rPr>
        <w:t>Compute</w:t>
      </w:r>
      <w:r>
        <w:rPr>
          <w:rFonts w:hint="default" w:ascii="Arial" w:hAnsi="Arial" w:eastAsia="Calibri" w:cs="Arial"/>
          <w:color w:val="000000"/>
          <w:spacing w:val="0"/>
          <w:position w:val="0"/>
          <w:sz w:val="21"/>
          <w:szCs w:val="21"/>
          <w:u w:val="none"/>
          <w:shd w:val="clear" w:fill="auto"/>
        </w:rPr>
        <w:t xml:space="preserve"> such as </w:t>
      </w:r>
      <w:r>
        <w:rPr>
          <w:rFonts w:hint="default" w:ascii="Arial" w:hAnsi="Arial" w:eastAsia="Calibri" w:cs="Arial"/>
          <w:b/>
          <w:color w:val="000000"/>
          <w:spacing w:val="0"/>
          <w:position w:val="0"/>
          <w:sz w:val="21"/>
          <w:szCs w:val="21"/>
          <w:u w:val="none"/>
          <w:shd w:val="clear" w:fill="auto"/>
        </w:rPr>
        <w:t>Azure</w:t>
      </w:r>
      <w:r>
        <w:rPr>
          <w:rFonts w:hint="default" w:ascii="Arial" w:hAnsi="Arial" w:eastAsia="Calibri" w:cs="Arial"/>
          <w:color w:val="000000"/>
          <w:spacing w:val="0"/>
          <w:position w:val="0"/>
          <w:sz w:val="21"/>
          <w:szCs w:val="21"/>
          <w:u w:val="none"/>
          <w:shd w:val="clear" w:fill="auto"/>
        </w:rPr>
        <w:t xml:space="preserve"> </w:t>
      </w:r>
      <w:r>
        <w:rPr>
          <w:rFonts w:hint="default" w:ascii="Arial" w:hAnsi="Arial" w:eastAsia="Calibri" w:cs="Arial"/>
          <w:b/>
          <w:color w:val="000000"/>
          <w:spacing w:val="0"/>
          <w:position w:val="0"/>
          <w:sz w:val="21"/>
          <w:szCs w:val="21"/>
          <w:u w:val="none"/>
          <w:shd w:val="clear" w:fill="auto"/>
        </w:rPr>
        <w:t>Virtual Machines</w:t>
      </w:r>
      <w:r>
        <w:rPr>
          <w:rFonts w:hint="default" w:ascii="Arial" w:hAnsi="Arial" w:eastAsia="Calibri" w:cs="Arial"/>
          <w:color w:val="000000"/>
          <w:spacing w:val="0"/>
          <w:position w:val="0"/>
          <w:sz w:val="21"/>
          <w:szCs w:val="21"/>
          <w:u w:val="none"/>
          <w:shd w:val="clear" w:fill="auto"/>
        </w:rPr>
        <w:t xml:space="preserve">, </w:t>
      </w:r>
      <w:r>
        <w:rPr>
          <w:rFonts w:hint="default" w:ascii="Arial" w:hAnsi="Arial" w:eastAsia="Calibri" w:cs="Arial"/>
          <w:b/>
          <w:color w:val="000000"/>
          <w:spacing w:val="0"/>
          <w:position w:val="0"/>
          <w:sz w:val="21"/>
          <w:szCs w:val="21"/>
          <w:u w:val="none"/>
          <w:shd w:val="clear" w:fill="auto"/>
        </w:rPr>
        <w:t>Azure</w:t>
      </w:r>
      <w:r>
        <w:rPr>
          <w:rFonts w:hint="default" w:ascii="Arial" w:hAnsi="Arial" w:eastAsia="Calibri" w:cs="Arial"/>
          <w:color w:val="000000"/>
          <w:spacing w:val="0"/>
          <w:position w:val="0"/>
          <w:sz w:val="21"/>
          <w:szCs w:val="21"/>
          <w:u w:val="none"/>
          <w:shd w:val="clear" w:fill="auto"/>
        </w:rPr>
        <w:t xml:space="preserve"> </w:t>
      </w:r>
      <w:r>
        <w:rPr>
          <w:rFonts w:hint="default" w:ascii="Arial" w:hAnsi="Arial" w:eastAsia="Calibri" w:cs="Arial"/>
          <w:b/>
          <w:color w:val="000000"/>
          <w:spacing w:val="0"/>
          <w:position w:val="0"/>
          <w:sz w:val="21"/>
          <w:szCs w:val="21"/>
          <w:u w:val="none"/>
          <w:shd w:val="clear" w:fill="auto"/>
        </w:rPr>
        <w:t>App Service</w:t>
      </w:r>
      <w:r>
        <w:rPr>
          <w:rFonts w:hint="default" w:ascii="Arial" w:hAnsi="Arial" w:eastAsia="Calibri" w:cs="Arial"/>
          <w:color w:val="000000"/>
          <w:spacing w:val="0"/>
          <w:position w:val="0"/>
          <w:sz w:val="21"/>
          <w:szCs w:val="21"/>
          <w:u w:val="none"/>
          <w:shd w:val="clear" w:fill="auto"/>
        </w:rPr>
        <w:t xml:space="preserve">, </w:t>
      </w:r>
      <w:r>
        <w:rPr>
          <w:rFonts w:hint="default" w:ascii="Arial" w:hAnsi="Arial" w:eastAsia="Calibri" w:cs="Arial"/>
          <w:b/>
          <w:color w:val="000000"/>
          <w:spacing w:val="0"/>
          <w:position w:val="0"/>
          <w:sz w:val="21"/>
          <w:szCs w:val="21"/>
          <w:u w:val="none"/>
          <w:shd w:val="clear" w:fill="auto"/>
        </w:rPr>
        <w:t>Azure</w:t>
      </w:r>
      <w:r>
        <w:rPr>
          <w:rFonts w:hint="default" w:ascii="Arial" w:hAnsi="Arial" w:eastAsia="Calibri" w:cs="Arial"/>
          <w:color w:val="000000"/>
          <w:spacing w:val="0"/>
          <w:position w:val="0"/>
          <w:sz w:val="21"/>
          <w:szCs w:val="21"/>
          <w:u w:val="none"/>
          <w:shd w:val="clear" w:fill="auto"/>
        </w:rPr>
        <w:t xml:space="preserve"> </w:t>
      </w:r>
      <w:r>
        <w:rPr>
          <w:rFonts w:hint="default" w:ascii="Arial" w:hAnsi="Arial" w:eastAsia="Calibri" w:cs="Arial"/>
          <w:b/>
          <w:color w:val="000000"/>
          <w:spacing w:val="0"/>
          <w:position w:val="0"/>
          <w:sz w:val="21"/>
          <w:szCs w:val="21"/>
          <w:u w:val="none"/>
          <w:shd w:val="clear" w:fill="auto"/>
        </w:rPr>
        <w:t>Kubernetes</w:t>
      </w:r>
      <w:r>
        <w:rPr>
          <w:rFonts w:hint="default" w:ascii="Arial" w:hAnsi="Arial" w:eastAsia="Calibri" w:cs="Arial"/>
          <w:color w:val="000000"/>
          <w:spacing w:val="0"/>
          <w:position w:val="0"/>
          <w:sz w:val="21"/>
          <w:szCs w:val="21"/>
          <w:u w:val="none"/>
          <w:shd w:val="clear" w:fill="auto"/>
        </w:rPr>
        <w:t xml:space="preserve"> </w:t>
      </w:r>
      <w:r>
        <w:rPr>
          <w:rFonts w:hint="default" w:ascii="Arial" w:hAnsi="Arial" w:eastAsia="Calibri" w:cs="Arial"/>
          <w:b/>
          <w:color w:val="000000"/>
          <w:spacing w:val="0"/>
          <w:position w:val="0"/>
          <w:sz w:val="21"/>
          <w:szCs w:val="21"/>
          <w:u w:val="none"/>
          <w:shd w:val="clear" w:fill="auto"/>
        </w:rPr>
        <w:t>Service</w:t>
      </w:r>
      <w:r>
        <w:rPr>
          <w:rFonts w:hint="default" w:ascii="Arial" w:hAnsi="Arial" w:eastAsia="Calibri" w:cs="Arial"/>
          <w:color w:val="000000"/>
          <w:spacing w:val="0"/>
          <w:position w:val="0"/>
          <w:sz w:val="21"/>
          <w:szCs w:val="21"/>
          <w:u w:val="none"/>
          <w:shd w:val="clear" w:fill="auto"/>
        </w:rPr>
        <w:t xml:space="preserve">, </w:t>
      </w:r>
      <w:r>
        <w:rPr>
          <w:rFonts w:hint="default" w:ascii="Arial" w:hAnsi="Arial" w:eastAsia="Calibri" w:cs="Arial"/>
          <w:b/>
          <w:color w:val="000000"/>
          <w:spacing w:val="0"/>
          <w:position w:val="0"/>
          <w:sz w:val="21"/>
          <w:szCs w:val="21"/>
          <w:u w:val="none"/>
          <w:shd w:val="clear" w:fill="auto"/>
        </w:rPr>
        <w:t>Azure</w:t>
      </w:r>
      <w:r>
        <w:rPr>
          <w:rFonts w:hint="default" w:ascii="Arial" w:hAnsi="Arial" w:eastAsia="Calibri" w:cs="Arial"/>
          <w:color w:val="000000"/>
          <w:spacing w:val="0"/>
          <w:position w:val="0"/>
          <w:sz w:val="21"/>
          <w:szCs w:val="21"/>
          <w:u w:val="none"/>
          <w:shd w:val="clear" w:fill="auto"/>
        </w:rPr>
        <w:t xml:space="preserve"> </w:t>
      </w:r>
      <w:r>
        <w:rPr>
          <w:rFonts w:hint="default" w:ascii="Arial" w:hAnsi="Arial" w:eastAsia="Calibri" w:cs="Arial"/>
          <w:b/>
          <w:color w:val="000000"/>
          <w:spacing w:val="0"/>
          <w:position w:val="0"/>
          <w:sz w:val="21"/>
          <w:szCs w:val="21"/>
          <w:u w:val="none"/>
          <w:shd w:val="clear" w:fill="auto"/>
        </w:rPr>
        <w:t>Container Instances</w:t>
      </w:r>
      <w:r>
        <w:rPr>
          <w:rFonts w:hint="default" w:ascii="Arial" w:hAnsi="Arial" w:eastAsia="Calibri" w:cs="Arial"/>
          <w:color w:val="000000"/>
          <w:spacing w:val="0"/>
          <w:position w:val="0"/>
          <w:sz w:val="21"/>
          <w:szCs w:val="21"/>
          <w:u w:val="none"/>
          <w:shd w:val="clear" w:fill="auto"/>
        </w:rPr>
        <w:t xml:space="preserve">, </w:t>
      </w:r>
      <w:r>
        <w:rPr>
          <w:rFonts w:hint="default" w:ascii="Arial" w:hAnsi="Arial" w:eastAsia="Calibri" w:cs="Arial"/>
          <w:b/>
          <w:color w:val="000000"/>
          <w:spacing w:val="0"/>
          <w:position w:val="0"/>
          <w:sz w:val="21"/>
          <w:szCs w:val="21"/>
          <w:u w:val="none"/>
          <w:shd w:val="clear" w:fill="auto"/>
        </w:rPr>
        <w:t>Azure</w:t>
      </w:r>
      <w:r>
        <w:rPr>
          <w:rFonts w:hint="default" w:ascii="Arial" w:hAnsi="Arial" w:eastAsia="Calibri" w:cs="Arial"/>
          <w:color w:val="000000"/>
          <w:spacing w:val="0"/>
          <w:position w:val="0"/>
          <w:sz w:val="21"/>
          <w:szCs w:val="21"/>
          <w:u w:val="none"/>
          <w:shd w:val="clear" w:fill="auto"/>
        </w:rPr>
        <w:t xml:space="preserve"> </w:t>
      </w:r>
      <w:r>
        <w:rPr>
          <w:rFonts w:hint="default" w:ascii="Arial" w:hAnsi="Arial" w:eastAsia="Calibri" w:cs="Arial"/>
          <w:b/>
          <w:color w:val="000000"/>
          <w:spacing w:val="0"/>
          <w:position w:val="0"/>
          <w:sz w:val="21"/>
          <w:szCs w:val="21"/>
          <w:u w:val="none"/>
          <w:shd w:val="clear" w:fill="auto"/>
        </w:rPr>
        <w:t>Functions</w:t>
      </w:r>
      <w:r>
        <w:rPr>
          <w:rFonts w:hint="default" w:ascii="Arial" w:hAnsi="Arial" w:eastAsia="Calibri" w:cs="Arial"/>
          <w:color w:val="000000"/>
          <w:spacing w:val="0"/>
          <w:position w:val="0"/>
          <w:sz w:val="21"/>
          <w:szCs w:val="21"/>
          <w:u w:val="none"/>
          <w:shd w:val="clear" w:fill="auto"/>
        </w:rPr>
        <w:t xml:space="preserve">, </w:t>
      </w:r>
      <w:r>
        <w:rPr>
          <w:rFonts w:hint="default" w:ascii="Arial" w:hAnsi="Arial" w:eastAsia="Calibri" w:cs="Arial"/>
          <w:b/>
          <w:color w:val="000000"/>
          <w:spacing w:val="0"/>
          <w:position w:val="0"/>
          <w:sz w:val="21"/>
          <w:szCs w:val="21"/>
          <w:u w:val="none"/>
          <w:shd w:val="clear" w:fill="auto"/>
        </w:rPr>
        <w:t>Azure</w:t>
      </w:r>
      <w:r>
        <w:rPr>
          <w:rFonts w:hint="default" w:ascii="Arial" w:hAnsi="Arial" w:eastAsia="Calibri" w:cs="Arial"/>
          <w:color w:val="000000"/>
          <w:spacing w:val="0"/>
          <w:position w:val="0"/>
          <w:sz w:val="21"/>
          <w:szCs w:val="21"/>
          <w:u w:val="none"/>
          <w:shd w:val="clear" w:fill="auto"/>
        </w:rPr>
        <w:t xml:space="preserve"> </w:t>
      </w:r>
      <w:r>
        <w:rPr>
          <w:rFonts w:hint="default" w:ascii="Arial" w:hAnsi="Arial" w:eastAsia="Calibri" w:cs="Arial"/>
          <w:b/>
          <w:color w:val="000000"/>
          <w:spacing w:val="0"/>
          <w:position w:val="0"/>
          <w:sz w:val="21"/>
          <w:szCs w:val="21"/>
          <w:u w:val="none"/>
          <w:shd w:val="clear" w:fill="auto"/>
        </w:rPr>
        <w:t>Logic Apps</w:t>
      </w:r>
      <w:r>
        <w:rPr>
          <w:rFonts w:hint="default" w:ascii="Arial" w:hAnsi="Arial" w:eastAsia="Calibri" w:cs="Arial"/>
          <w:color w:val="000000"/>
          <w:spacing w:val="0"/>
          <w:position w:val="0"/>
          <w:sz w:val="21"/>
          <w:szCs w:val="21"/>
          <w:u w:val="none"/>
          <w:shd w:val="clear" w:fill="auto"/>
        </w:rPr>
        <w:t xml:space="preserve">, </w:t>
      </w:r>
      <w:r>
        <w:rPr>
          <w:rFonts w:hint="default" w:ascii="Arial" w:hAnsi="Arial" w:eastAsia="Calibri" w:cs="Arial"/>
          <w:b/>
          <w:color w:val="000000"/>
          <w:spacing w:val="0"/>
          <w:position w:val="0"/>
          <w:sz w:val="21"/>
          <w:szCs w:val="21"/>
          <w:u w:val="none"/>
          <w:shd w:val="clear" w:fill="auto"/>
        </w:rPr>
        <w:t>Azure SQL Database</w:t>
      </w:r>
      <w:r>
        <w:rPr>
          <w:rFonts w:hint="default" w:ascii="Arial" w:hAnsi="Arial" w:eastAsia="Calibri" w:cs="Arial"/>
          <w:color w:val="000000"/>
          <w:spacing w:val="0"/>
          <w:position w:val="0"/>
          <w:sz w:val="21"/>
          <w:szCs w:val="21"/>
          <w:u w:val="none"/>
          <w:shd w:val="clear" w:fill="auto"/>
        </w:rPr>
        <w:t>.</w:t>
      </w:r>
    </w:p>
    <w:p w14:paraId="1FBFB8B9">
      <w:pPr>
        <w:numPr>
          <w:ilvl w:val="0"/>
          <w:numId w:val="1"/>
        </w:numPr>
        <w:tabs>
          <w:tab w:val="left" w:pos="873"/>
          <w:tab w:val="left" w:pos="874"/>
        </w:tabs>
        <w:spacing w:before="0" w:after="0" w:line="240" w:lineRule="auto"/>
        <w:ind w:left="360" w:right="288"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Deployed and managed applications on </w:t>
      </w:r>
      <w:r>
        <w:rPr>
          <w:rFonts w:hint="default" w:ascii="Arial" w:hAnsi="Arial" w:eastAsia="Calibri" w:cs="Arial"/>
          <w:b/>
          <w:color w:val="000000"/>
          <w:spacing w:val="0"/>
          <w:position w:val="0"/>
          <w:sz w:val="21"/>
          <w:szCs w:val="21"/>
          <w:u w:val="none"/>
          <w:shd w:val="clear" w:fill="auto"/>
        </w:rPr>
        <w:t>Kubernetes</w:t>
      </w:r>
      <w:r>
        <w:rPr>
          <w:rFonts w:hint="default" w:ascii="Arial" w:hAnsi="Arial" w:eastAsia="Calibri" w:cs="Arial"/>
          <w:color w:val="000000"/>
          <w:spacing w:val="0"/>
          <w:position w:val="0"/>
          <w:sz w:val="21"/>
          <w:szCs w:val="21"/>
          <w:u w:val="none"/>
          <w:shd w:val="clear" w:fill="auto"/>
        </w:rPr>
        <w:t xml:space="preserve"> (K8s) clusters with </w:t>
      </w:r>
      <w:r>
        <w:rPr>
          <w:rFonts w:hint="default" w:ascii="Arial" w:hAnsi="Arial" w:eastAsia="Calibri" w:cs="Arial"/>
          <w:b/>
          <w:color w:val="000000"/>
          <w:spacing w:val="0"/>
          <w:position w:val="0"/>
          <w:sz w:val="21"/>
          <w:szCs w:val="21"/>
          <w:u w:val="none"/>
          <w:shd w:val="clear" w:fill="auto"/>
        </w:rPr>
        <w:t>Azure</w:t>
      </w:r>
      <w:r>
        <w:rPr>
          <w:rFonts w:hint="default" w:ascii="Arial" w:hAnsi="Arial" w:eastAsia="Calibri" w:cs="Arial"/>
          <w:color w:val="000000"/>
          <w:spacing w:val="0"/>
          <w:position w:val="0"/>
          <w:sz w:val="21"/>
          <w:szCs w:val="21"/>
          <w:u w:val="none"/>
          <w:shd w:val="clear" w:fill="auto"/>
        </w:rPr>
        <w:t xml:space="preserve"> </w:t>
      </w:r>
      <w:r>
        <w:rPr>
          <w:rFonts w:hint="default" w:ascii="Arial" w:hAnsi="Arial" w:eastAsia="Calibri" w:cs="Arial"/>
          <w:b/>
          <w:color w:val="000000"/>
          <w:spacing w:val="0"/>
          <w:position w:val="0"/>
          <w:sz w:val="21"/>
          <w:szCs w:val="21"/>
          <w:u w:val="none"/>
          <w:shd w:val="clear" w:fill="auto"/>
        </w:rPr>
        <w:t>Kubernetes</w:t>
      </w:r>
      <w:r>
        <w:rPr>
          <w:rFonts w:hint="default" w:ascii="Arial" w:hAnsi="Arial" w:eastAsia="Calibri" w:cs="Arial"/>
          <w:color w:val="000000"/>
          <w:spacing w:val="0"/>
          <w:position w:val="0"/>
          <w:sz w:val="21"/>
          <w:szCs w:val="21"/>
          <w:u w:val="none"/>
          <w:shd w:val="clear" w:fill="auto"/>
        </w:rPr>
        <w:t xml:space="preserve"> </w:t>
      </w:r>
      <w:r>
        <w:rPr>
          <w:rFonts w:hint="default" w:ascii="Arial" w:hAnsi="Arial" w:eastAsia="Calibri" w:cs="Arial"/>
          <w:b/>
          <w:color w:val="000000"/>
          <w:spacing w:val="0"/>
          <w:position w:val="0"/>
          <w:sz w:val="21"/>
          <w:szCs w:val="21"/>
          <w:u w:val="none"/>
          <w:shd w:val="clear" w:fill="auto"/>
        </w:rPr>
        <w:t>Service</w:t>
      </w:r>
      <w:r>
        <w:rPr>
          <w:rFonts w:hint="default" w:ascii="Arial" w:hAnsi="Arial" w:eastAsia="Calibri" w:cs="Arial"/>
          <w:color w:val="000000"/>
          <w:spacing w:val="0"/>
          <w:position w:val="0"/>
          <w:sz w:val="21"/>
          <w:szCs w:val="21"/>
          <w:u w:val="none"/>
          <w:shd w:val="clear" w:fill="auto"/>
        </w:rPr>
        <w:t xml:space="preserve"> (</w:t>
      </w:r>
      <w:r>
        <w:rPr>
          <w:rFonts w:hint="default" w:ascii="Arial" w:hAnsi="Arial" w:eastAsia="Calibri" w:cs="Arial"/>
          <w:b/>
          <w:color w:val="000000"/>
          <w:spacing w:val="0"/>
          <w:position w:val="0"/>
          <w:sz w:val="21"/>
          <w:szCs w:val="21"/>
          <w:u w:val="none"/>
          <w:shd w:val="clear" w:fill="auto"/>
        </w:rPr>
        <w:t>AKS</w:t>
      </w:r>
      <w:r>
        <w:rPr>
          <w:rFonts w:hint="default" w:ascii="Arial" w:hAnsi="Arial" w:eastAsia="Calibri" w:cs="Arial"/>
          <w:color w:val="000000"/>
          <w:spacing w:val="0"/>
          <w:position w:val="0"/>
          <w:sz w:val="21"/>
          <w:szCs w:val="21"/>
          <w:u w:val="none"/>
          <w:shd w:val="clear" w:fill="auto"/>
        </w:rPr>
        <w:t xml:space="preserve">) using </w:t>
      </w:r>
      <w:r>
        <w:rPr>
          <w:rFonts w:hint="default" w:ascii="Arial" w:hAnsi="Arial" w:eastAsia="Calibri" w:cs="Arial"/>
          <w:b/>
          <w:color w:val="000000"/>
          <w:spacing w:val="0"/>
          <w:position w:val="0"/>
          <w:sz w:val="21"/>
          <w:szCs w:val="21"/>
          <w:u w:val="none"/>
          <w:shd w:val="clear" w:fill="auto"/>
        </w:rPr>
        <w:t xml:space="preserve">Helm </w:t>
      </w:r>
      <w:r>
        <w:rPr>
          <w:rFonts w:hint="default" w:ascii="Arial" w:hAnsi="Arial" w:eastAsia="Calibri" w:cs="Arial"/>
          <w:color w:val="000000"/>
          <w:spacing w:val="0"/>
          <w:position w:val="0"/>
          <w:sz w:val="21"/>
          <w:szCs w:val="21"/>
          <w:u w:val="none"/>
          <w:shd w:val="clear" w:fill="auto"/>
        </w:rPr>
        <w:t xml:space="preserve">charts, leveraged Helm's package manager and AKS's built-in features and integrations, streamlined the deployment process and reduced the time and effort required to manage </w:t>
      </w:r>
      <w:r>
        <w:rPr>
          <w:rFonts w:hint="default" w:ascii="Arial" w:hAnsi="Arial" w:eastAsia="Calibri" w:cs="Arial"/>
          <w:b/>
          <w:color w:val="000000"/>
          <w:spacing w:val="0"/>
          <w:position w:val="0"/>
          <w:sz w:val="21"/>
          <w:szCs w:val="21"/>
          <w:u w:val="none"/>
          <w:shd w:val="clear" w:fill="auto"/>
        </w:rPr>
        <w:t>Kubernetes</w:t>
      </w:r>
      <w:r>
        <w:rPr>
          <w:rFonts w:hint="default" w:ascii="Arial" w:hAnsi="Arial" w:eastAsia="Calibri" w:cs="Arial"/>
          <w:color w:val="000000"/>
          <w:spacing w:val="0"/>
          <w:position w:val="0"/>
          <w:sz w:val="21"/>
          <w:szCs w:val="21"/>
          <w:u w:val="none"/>
          <w:shd w:val="clear" w:fill="auto"/>
        </w:rPr>
        <w:t xml:space="preserve"> applications.</w:t>
      </w:r>
    </w:p>
    <w:p w14:paraId="7A53710B">
      <w:pPr>
        <w:numPr>
          <w:ilvl w:val="0"/>
          <w:numId w:val="1"/>
        </w:numPr>
        <w:tabs>
          <w:tab w:val="left" w:pos="873"/>
          <w:tab w:val="left" w:pos="874"/>
        </w:tabs>
        <w:spacing w:before="0" w:after="0" w:line="240" w:lineRule="auto"/>
        <w:ind w:left="360" w:right="288"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Experienced in integrating security best practices within </w:t>
      </w:r>
      <w:r>
        <w:rPr>
          <w:rFonts w:hint="default" w:ascii="Arial" w:hAnsi="Arial" w:eastAsia="Calibri" w:cs="Arial"/>
          <w:b/>
          <w:color w:val="000000"/>
          <w:spacing w:val="0"/>
          <w:position w:val="0"/>
          <w:sz w:val="21"/>
          <w:szCs w:val="21"/>
          <w:u w:val="none"/>
          <w:shd w:val="clear" w:fill="auto"/>
        </w:rPr>
        <w:t>AKS</w:t>
      </w:r>
      <w:r>
        <w:rPr>
          <w:rFonts w:hint="default" w:ascii="Arial" w:hAnsi="Arial" w:eastAsia="Calibri" w:cs="Arial"/>
          <w:color w:val="000000"/>
          <w:spacing w:val="0"/>
          <w:position w:val="0"/>
          <w:sz w:val="21"/>
          <w:szCs w:val="21"/>
          <w:u w:val="none"/>
          <w:shd w:val="clear" w:fill="auto"/>
        </w:rPr>
        <w:t xml:space="preserve">, including configuring </w:t>
      </w:r>
      <w:r>
        <w:rPr>
          <w:rFonts w:hint="default" w:ascii="Arial" w:hAnsi="Arial" w:eastAsia="Calibri" w:cs="Arial"/>
          <w:b/>
          <w:color w:val="000000"/>
          <w:spacing w:val="0"/>
          <w:position w:val="0"/>
          <w:sz w:val="21"/>
          <w:szCs w:val="21"/>
          <w:u w:val="none"/>
          <w:shd w:val="clear" w:fill="auto"/>
        </w:rPr>
        <w:t xml:space="preserve">Azure Active Directory (AAD) </w:t>
      </w:r>
      <w:r>
        <w:rPr>
          <w:rFonts w:hint="default" w:ascii="Arial" w:hAnsi="Arial" w:eastAsia="Calibri" w:cs="Arial"/>
          <w:color w:val="000000"/>
          <w:spacing w:val="0"/>
          <w:position w:val="0"/>
          <w:sz w:val="21"/>
          <w:szCs w:val="21"/>
          <w:u w:val="none"/>
          <w:shd w:val="clear" w:fill="auto"/>
        </w:rPr>
        <w:t>for authentication, implementing pod security policies, and using Azure Security Center for Kubernetes for enhanced security monitoring.</w:t>
      </w:r>
    </w:p>
    <w:p w14:paraId="396A58EB">
      <w:pPr>
        <w:numPr>
          <w:ilvl w:val="0"/>
          <w:numId w:val="1"/>
        </w:numPr>
        <w:tabs>
          <w:tab w:val="left" w:pos="873"/>
          <w:tab w:val="left" w:pos="874"/>
        </w:tabs>
        <w:spacing w:before="0" w:after="0" w:line="240" w:lineRule="auto"/>
        <w:ind w:left="360" w:right="288"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Experienced in developing and deploying, troubleshooting, and debugging issues with </w:t>
      </w:r>
      <w:r>
        <w:rPr>
          <w:rFonts w:hint="default" w:ascii="Arial" w:hAnsi="Arial" w:eastAsia="Calibri" w:cs="Arial"/>
          <w:b/>
          <w:color w:val="000000"/>
          <w:spacing w:val="0"/>
          <w:position w:val="0"/>
          <w:sz w:val="21"/>
          <w:szCs w:val="21"/>
          <w:u w:val="none"/>
          <w:shd w:val="clear" w:fill="auto"/>
        </w:rPr>
        <w:t>Azure Functions</w:t>
      </w:r>
      <w:r>
        <w:rPr>
          <w:rFonts w:hint="default" w:ascii="Arial" w:hAnsi="Arial" w:eastAsia="Calibri" w:cs="Arial"/>
          <w:color w:val="000000"/>
          <w:spacing w:val="0"/>
          <w:position w:val="0"/>
          <w:sz w:val="21"/>
          <w:szCs w:val="21"/>
          <w:u w:val="none"/>
          <w:shd w:val="clear" w:fill="auto"/>
        </w:rPr>
        <w:t xml:space="preserve">, including diagnosing errors using </w:t>
      </w:r>
      <w:r>
        <w:rPr>
          <w:rFonts w:hint="default" w:ascii="Arial" w:hAnsi="Arial" w:eastAsia="Calibri" w:cs="Arial"/>
          <w:b/>
          <w:color w:val="000000"/>
          <w:spacing w:val="0"/>
          <w:position w:val="0"/>
          <w:sz w:val="21"/>
          <w:szCs w:val="21"/>
          <w:u w:val="none"/>
          <w:shd w:val="clear" w:fill="auto"/>
        </w:rPr>
        <w:t>Application Insights</w:t>
      </w:r>
      <w:r>
        <w:rPr>
          <w:rFonts w:hint="default" w:ascii="Arial" w:hAnsi="Arial" w:eastAsia="Calibri" w:cs="Arial"/>
          <w:color w:val="000000"/>
          <w:spacing w:val="0"/>
          <w:position w:val="0"/>
          <w:sz w:val="21"/>
          <w:szCs w:val="21"/>
          <w:u w:val="none"/>
          <w:shd w:val="clear" w:fill="auto"/>
        </w:rPr>
        <w:t xml:space="preserve"> and monitoring application performance and integrating with other Azure services such as </w:t>
      </w:r>
      <w:r>
        <w:rPr>
          <w:rFonts w:hint="default" w:ascii="Arial" w:hAnsi="Arial" w:eastAsia="Calibri" w:cs="Arial"/>
          <w:b/>
          <w:color w:val="000000"/>
          <w:spacing w:val="0"/>
          <w:position w:val="0"/>
          <w:sz w:val="21"/>
          <w:szCs w:val="21"/>
          <w:u w:val="none"/>
          <w:shd w:val="clear" w:fill="auto"/>
        </w:rPr>
        <w:t>Azure Blob Storage</w:t>
      </w:r>
      <w:r>
        <w:rPr>
          <w:rFonts w:hint="default" w:ascii="Arial" w:hAnsi="Arial" w:eastAsia="Calibri" w:cs="Arial"/>
          <w:color w:val="000000"/>
          <w:spacing w:val="0"/>
          <w:position w:val="0"/>
          <w:sz w:val="21"/>
          <w:szCs w:val="21"/>
          <w:u w:val="none"/>
          <w:shd w:val="clear" w:fill="auto"/>
        </w:rPr>
        <w:t xml:space="preserve">, </w:t>
      </w:r>
      <w:r>
        <w:rPr>
          <w:rFonts w:hint="default" w:ascii="Arial" w:hAnsi="Arial" w:eastAsia="Calibri" w:cs="Arial"/>
          <w:b/>
          <w:color w:val="000000"/>
          <w:spacing w:val="0"/>
          <w:position w:val="0"/>
          <w:sz w:val="21"/>
          <w:szCs w:val="21"/>
          <w:u w:val="none"/>
          <w:shd w:val="clear" w:fill="auto"/>
        </w:rPr>
        <w:t>Azure Event Hubs</w:t>
      </w:r>
      <w:r>
        <w:rPr>
          <w:rFonts w:hint="default" w:ascii="Arial" w:hAnsi="Arial" w:eastAsia="Calibri" w:cs="Arial"/>
          <w:color w:val="000000"/>
          <w:spacing w:val="0"/>
          <w:position w:val="0"/>
          <w:sz w:val="21"/>
          <w:szCs w:val="21"/>
          <w:u w:val="none"/>
          <w:shd w:val="clear" w:fill="auto"/>
        </w:rPr>
        <w:t xml:space="preserve">, and </w:t>
      </w:r>
      <w:r>
        <w:rPr>
          <w:rFonts w:hint="default" w:ascii="Arial" w:hAnsi="Arial" w:eastAsia="Calibri" w:cs="Arial"/>
          <w:b/>
          <w:color w:val="000000"/>
          <w:spacing w:val="0"/>
          <w:position w:val="0"/>
          <w:sz w:val="21"/>
          <w:szCs w:val="21"/>
          <w:u w:val="none"/>
          <w:shd w:val="clear" w:fill="auto"/>
        </w:rPr>
        <w:t>Azure Cosmos DB.</w:t>
      </w:r>
    </w:p>
    <w:p w14:paraId="6A5CB249">
      <w:pPr>
        <w:numPr>
          <w:ilvl w:val="0"/>
          <w:numId w:val="1"/>
        </w:numPr>
        <w:tabs>
          <w:tab w:val="left" w:pos="873"/>
          <w:tab w:val="left" w:pos="874"/>
        </w:tabs>
        <w:spacing w:before="0" w:after="0" w:line="240" w:lineRule="auto"/>
        <w:ind w:left="360" w:right="288"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Experience with </w:t>
      </w:r>
      <w:r>
        <w:rPr>
          <w:rFonts w:hint="default" w:ascii="Arial" w:hAnsi="Arial" w:eastAsia="Calibri" w:cs="Arial"/>
          <w:b/>
          <w:color w:val="000000"/>
          <w:spacing w:val="0"/>
          <w:position w:val="0"/>
          <w:sz w:val="21"/>
          <w:szCs w:val="21"/>
          <w:u w:val="none"/>
          <w:shd w:val="clear" w:fill="auto"/>
        </w:rPr>
        <w:t>Azure</w:t>
      </w:r>
      <w:r>
        <w:rPr>
          <w:rFonts w:hint="default" w:ascii="Arial" w:hAnsi="Arial" w:eastAsia="Calibri" w:cs="Arial"/>
          <w:color w:val="000000"/>
          <w:spacing w:val="0"/>
          <w:position w:val="0"/>
          <w:sz w:val="21"/>
          <w:szCs w:val="21"/>
          <w:u w:val="none"/>
          <w:shd w:val="clear" w:fill="auto"/>
        </w:rPr>
        <w:t xml:space="preserve"> </w:t>
      </w:r>
      <w:r>
        <w:rPr>
          <w:rFonts w:hint="default" w:ascii="Arial" w:hAnsi="Arial" w:eastAsia="Calibri" w:cs="Arial"/>
          <w:b/>
          <w:color w:val="000000"/>
          <w:spacing w:val="0"/>
          <w:position w:val="0"/>
          <w:sz w:val="21"/>
          <w:szCs w:val="21"/>
          <w:u w:val="none"/>
          <w:shd w:val="clear" w:fill="auto"/>
        </w:rPr>
        <w:t>Shared Image Gallery</w:t>
      </w:r>
      <w:r>
        <w:rPr>
          <w:rFonts w:hint="default" w:ascii="Arial" w:hAnsi="Arial" w:eastAsia="Calibri" w:cs="Arial"/>
          <w:color w:val="000000"/>
          <w:spacing w:val="0"/>
          <w:position w:val="0"/>
          <w:sz w:val="21"/>
          <w:szCs w:val="21"/>
          <w:u w:val="none"/>
          <w:shd w:val="clear" w:fill="auto"/>
        </w:rPr>
        <w:t xml:space="preserve"> in managing complex IT infrastructure and creating efficient deployment processes, which allows for easy sharing of custom virtual machine images, resulting in reduction of time and effort required to deploy applications.</w:t>
      </w:r>
    </w:p>
    <w:p w14:paraId="40BD734A">
      <w:pPr>
        <w:numPr>
          <w:ilvl w:val="0"/>
          <w:numId w:val="1"/>
        </w:numPr>
        <w:tabs>
          <w:tab w:val="left" w:pos="873"/>
          <w:tab w:val="left" w:pos="874"/>
        </w:tabs>
        <w:spacing w:before="0" w:after="0" w:line="240" w:lineRule="auto"/>
        <w:ind w:left="360" w:right="288"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Experience in configuring and managing </w:t>
      </w:r>
      <w:r>
        <w:rPr>
          <w:rFonts w:hint="default" w:ascii="Arial" w:hAnsi="Arial" w:eastAsia="Calibri" w:cs="Arial"/>
          <w:b/>
          <w:color w:val="000000"/>
          <w:spacing w:val="0"/>
          <w:position w:val="0"/>
          <w:sz w:val="21"/>
          <w:szCs w:val="21"/>
          <w:u w:val="none"/>
          <w:shd w:val="clear" w:fill="auto"/>
        </w:rPr>
        <w:t>Azure</w:t>
      </w:r>
      <w:r>
        <w:rPr>
          <w:rFonts w:hint="default" w:ascii="Arial" w:hAnsi="Arial" w:eastAsia="Calibri" w:cs="Arial"/>
          <w:color w:val="000000"/>
          <w:spacing w:val="0"/>
          <w:position w:val="0"/>
          <w:sz w:val="21"/>
          <w:szCs w:val="21"/>
          <w:u w:val="none"/>
          <w:shd w:val="clear" w:fill="auto"/>
        </w:rPr>
        <w:t xml:space="preserve"> </w:t>
      </w:r>
      <w:r>
        <w:rPr>
          <w:rFonts w:hint="default" w:ascii="Arial" w:hAnsi="Arial" w:eastAsia="Calibri" w:cs="Arial"/>
          <w:b/>
          <w:color w:val="000000"/>
          <w:spacing w:val="0"/>
          <w:position w:val="0"/>
          <w:sz w:val="21"/>
          <w:szCs w:val="21"/>
          <w:u w:val="none"/>
          <w:shd w:val="clear" w:fill="auto"/>
        </w:rPr>
        <w:t>API Management gateway</w:t>
      </w:r>
      <w:r>
        <w:rPr>
          <w:rFonts w:hint="default" w:ascii="Arial" w:hAnsi="Arial" w:eastAsia="Calibri" w:cs="Arial"/>
          <w:color w:val="000000"/>
          <w:spacing w:val="0"/>
          <w:position w:val="0"/>
          <w:sz w:val="21"/>
          <w:szCs w:val="21"/>
          <w:u w:val="none"/>
          <w:shd w:val="clear" w:fill="auto"/>
        </w:rPr>
        <w:t xml:space="preserve"> which involves setting up and managing API gateways using </w:t>
      </w:r>
      <w:r>
        <w:rPr>
          <w:rFonts w:hint="default" w:ascii="Arial" w:hAnsi="Arial" w:eastAsia="Calibri" w:cs="Arial"/>
          <w:b/>
          <w:color w:val="000000"/>
          <w:spacing w:val="0"/>
          <w:position w:val="0"/>
          <w:sz w:val="21"/>
          <w:szCs w:val="21"/>
          <w:u w:val="none"/>
          <w:shd w:val="clear" w:fill="auto"/>
        </w:rPr>
        <w:t>Azure</w:t>
      </w:r>
      <w:r>
        <w:rPr>
          <w:rFonts w:hint="default" w:ascii="Arial" w:hAnsi="Arial" w:eastAsia="Calibri" w:cs="Arial"/>
          <w:color w:val="000000"/>
          <w:spacing w:val="0"/>
          <w:position w:val="0"/>
          <w:sz w:val="21"/>
          <w:szCs w:val="21"/>
          <w:u w:val="none"/>
          <w:shd w:val="clear" w:fill="auto"/>
        </w:rPr>
        <w:t xml:space="preserve"> </w:t>
      </w:r>
      <w:r>
        <w:rPr>
          <w:rFonts w:hint="default" w:ascii="Arial" w:hAnsi="Arial" w:eastAsia="Calibri" w:cs="Arial"/>
          <w:b/>
          <w:color w:val="000000"/>
          <w:spacing w:val="0"/>
          <w:position w:val="0"/>
          <w:sz w:val="21"/>
          <w:szCs w:val="21"/>
          <w:u w:val="none"/>
          <w:shd w:val="clear" w:fill="auto"/>
        </w:rPr>
        <w:t>APIM</w:t>
      </w:r>
      <w:r>
        <w:rPr>
          <w:rFonts w:hint="default" w:ascii="Arial" w:hAnsi="Arial" w:eastAsia="Calibri" w:cs="Arial"/>
          <w:color w:val="000000"/>
          <w:spacing w:val="0"/>
          <w:position w:val="0"/>
          <w:sz w:val="21"/>
          <w:szCs w:val="21"/>
          <w:u w:val="none"/>
          <w:shd w:val="clear" w:fill="auto"/>
        </w:rPr>
        <w:t>, configuring policies, monitoring API performance and creation of custom policies to manipulate incoming and outgoing API traffic.</w:t>
      </w:r>
    </w:p>
    <w:p w14:paraId="3F33BBCD">
      <w:pPr>
        <w:numPr>
          <w:ilvl w:val="0"/>
          <w:numId w:val="1"/>
        </w:numPr>
        <w:tabs>
          <w:tab w:val="left" w:pos="873"/>
          <w:tab w:val="left" w:pos="874"/>
        </w:tabs>
        <w:spacing w:before="0" w:after="0" w:line="240" w:lineRule="auto"/>
        <w:ind w:left="360" w:right="288"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Experience with </w:t>
      </w:r>
      <w:r>
        <w:rPr>
          <w:rFonts w:hint="default" w:ascii="Arial" w:hAnsi="Arial" w:eastAsia="Calibri" w:cs="Arial"/>
          <w:b/>
          <w:color w:val="000000"/>
          <w:spacing w:val="0"/>
          <w:position w:val="0"/>
          <w:sz w:val="21"/>
          <w:szCs w:val="21"/>
          <w:u w:val="none"/>
          <w:shd w:val="clear" w:fill="auto"/>
        </w:rPr>
        <w:t>Kubernetes</w:t>
      </w:r>
      <w:r>
        <w:rPr>
          <w:rFonts w:hint="default" w:ascii="Arial" w:hAnsi="Arial" w:eastAsia="Calibri" w:cs="Arial"/>
          <w:color w:val="000000"/>
          <w:spacing w:val="0"/>
          <w:position w:val="0"/>
          <w:sz w:val="21"/>
          <w:szCs w:val="21"/>
          <w:u w:val="none"/>
          <w:shd w:val="clear" w:fill="auto"/>
        </w:rPr>
        <w:t xml:space="preserve"> cluster administration, including configuring and securing </w:t>
      </w:r>
      <w:r>
        <w:rPr>
          <w:rFonts w:hint="default" w:ascii="Arial" w:hAnsi="Arial" w:eastAsia="Calibri" w:cs="Arial"/>
          <w:b/>
          <w:color w:val="000000"/>
          <w:spacing w:val="0"/>
          <w:position w:val="0"/>
          <w:sz w:val="21"/>
          <w:szCs w:val="21"/>
          <w:u w:val="none"/>
          <w:shd w:val="clear" w:fill="auto"/>
        </w:rPr>
        <w:t>Kubernetes</w:t>
      </w:r>
      <w:r>
        <w:rPr>
          <w:rFonts w:hint="default" w:ascii="Arial" w:hAnsi="Arial" w:eastAsia="Calibri" w:cs="Arial"/>
          <w:color w:val="000000"/>
          <w:spacing w:val="0"/>
          <w:position w:val="0"/>
          <w:sz w:val="21"/>
          <w:szCs w:val="21"/>
          <w:u w:val="none"/>
          <w:shd w:val="clear" w:fill="auto"/>
        </w:rPr>
        <w:t xml:space="preserve"> clusters, managing persistent storage, monitoring, and logging clusters, deploying, scaling, and managing microservices.</w:t>
      </w:r>
    </w:p>
    <w:p w14:paraId="697EACD5">
      <w:pPr>
        <w:numPr>
          <w:ilvl w:val="0"/>
          <w:numId w:val="1"/>
        </w:numPr>
        <w:spacing w:before="0" w:after="0" w:line="240" w:lineRule="auto"/>
        <w:ind w:left="360" w:right="0"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Experienced in configuring </w:t>
      </w:r>
      <w:r>
        <w:rPr>
          <w:rFonts w:hint="default" w:ascii="Arial" w:hAnsi="Arial" w:eastAsia="Calibri" w:cs="Arial"/>
          <w:b/>
          <w:color w:val="000000"/>
          <w:spacing w:val="0"/>
          <w:position w:val="0"/>
          <w:sz w:val="21"/>
          <w:szCs w:val="21"/>
          <w:u w:val="none"/>
          <w:shd w:val="clear" w:fill="auto"/>
        </w:rPr>
        <w:t>AWS</w:t>
      </w:r>
      <w:r>
        <w:rPr>
          <w:rFonts w:hint="default" w:ascii="Arial" w:hAnsi="Arial" w:eastAsia="Calibri" w:cs="Arial"/>
          <w:color w:val="000000"/>
          <w:spacing w:val="0"/>
          <w:position w:val="0"/>
          <w:sz w:val="21"/>
          <w:szCs w:val="21"/>
          <w:u w:val="none"/>
          <w:shd w:val="clear" w:fill="auto"/>
        </w:rPr>
        <w:t xml:space="preserve"> Single Sign-On (SSO) with SAML integration, enabling centralized and secure access management across multiple </w:t>
      </w:r>
      <w:r>
        <w:rPr>
          <w:rFonts w:hint="default" w:ascii="Arial" w:hAnsi="Arial" w:eastAsia="Calibri" w:cs="Arial"/>
          <w:b/>
          <w:color w:val="000000"/>
          <w:spacing w:val="0"/>
          <w:position w:val="0"/>
          <w:sz w:val="21"/>
          <w:szCs w:val="21"/>
          <w:u w:val="none"/>
          <w:shd w:val="clear" w:fill="auto"/>
        </w:rPr>
        <w:t>AWS</w:t>
      </w:r>
      <w:r>
        <w:rPr>
          <w:rFonts w:hint="default" w:ascii="Arial" w:hAnsi="Arial" w:eastAsia="Calibri" w:cs="Arial"/>
          <w:color w:val="000000"/>
          <w:spacing w:val="0"/>
          <w:position w:val="0"/>
          <w:sz w:val="21"/>
          <w:szCs w:val="21"/>
          <w:u w:val="none"/>
          <w:shd w:val="clear" w:fill="auto"/>
        </w:rPr>
        <w:t xml:space="preserve"> accounts and services, streamlining user authentication and authorization processes.</w:t>
      </w:r>
    </w:p>
    <w:p w14:paraId="4DCD22D3">
      <w:pPr>
        <w:numPr>
          <w:ilvl w:val="0"/>
          <w:numId w:val="1"/>
        </w:numPr>
        <w:spacing w:before="0" w:after="0" w:line="240" w:lineRule="auto"/>
        <w:ind w:left="360" w:right="0"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Experienced in the adoption of </w:t>
      </w:r>
      <w:r>
        <w:rPr>
          <w:rFonts w:hint="default" w:ascii="Arial" w:hAnsi="Arial" w:eastAsia="Calibri" w:cs="Arial"/>
          <w:b/>
          <w:color w:val="000000"/>
          <w:spacing w:val="0"/>
          <w:position w:val="0"/>
          <w:sz w:val="21"/>
          <w:szCs w:val="21"/>
          <w:u w:val="none"/>
          <w:shd w:val="clear" w:fill="auto"/>
        </w:rPr>
        <w:t>Terraform</w:t>
      </w:r>
      <w:r>
        <w:rPr>
          <w:rFonts w:hint="default" w:ascii="Arial" w:hAnsi="Arial" w:eastAsia="Calibri" w:cs="Arial"/>
          <w:color w:val="000000"/>
          <w:spacing w:val="0"/>
          <w:position w:val="0"/>
          <w:sz w:val="21"/>
          <w:szCs w:val="21"/>
          <w:u w:val="none"/>
          <w:shd w:val="clear" w:fill="auto"/>
        </w:rPr>
        <w:t xml:space="preserve"> across corporate IT infrastructure projects, automating the provisioning and management of hundreds of cloud resources across </w:t>
      </w:r>
      <w:r>
        <w:rPr>
          <w:rFonts w:hint="default" w:ascii="Arial" w:hAnsi="Arial" w:eastAsia="Calibri" w:cs="Arial"/>
          <w:b/>
          <w:color w:val="000000"/>
          <w:spacing w:val="0"/>
          <w:position w:val="0"/>
          <w:sz w:val="21"/>
          <w:szCs w:val="21"/>
          <w:u w:val="none"/>
          <w:shd w:val="clear" w:fill="auto"/>
        </w:rPr>
        <w:t>AWS</w:t>
      </w:r>
      <w:r>
        <w:rPr>
          <w:rFonts w:hint="default" w:ascii="Arial" w:hAnsi="Arial" w:eastAsia="Calibri" w:cs="Arial"/>
          <w:color w:val="000000"/>
          <w:spacing w:val="0"/>
          <w:position w:val="0"/>
          <w:sz w:val="21"/>
          <w:szCs w:val="21"/>
          <w:u w:val="none"/>
          <w:shd w:val="clear" w:fill="auto"/>
        </w:rPr>
        <w:t xml:space="preserve">, </w:t>
      </w:r>
      <w:r>
        <w:rPr>
          <w:rFonts w:hint="default" w:ascii="Arial" w:hAnsi="Arial" w:eastAsia="Calibri" w:cs="Arial"/>
          <w:b/>
          <w:color w:val="000000"/>
          <w:spacing w:val="0"/>
          <w:position w:val="0"/>
          <w:sz w:val="21"/>
          <w:szCs w:val="21"/>
          <w:u w:val="none"/>
          <w:shd w:val="clear" w:fill="auto"/>
        </w:rPr>
        <w:t>Azure</w:t>
      </w:r>
      <w:r>
        <w:rPr>
          <w:rFonts w:hint="default" w:ascii="Arial" w:hAnsi="Arial" w:eastAsia="Calibri" w:cs="Arial"/>
          <w:color w:val="000000"/>
          <w:spacing w:val="0"/>
          <w:position w:val="0"/>
          <w:sz w:val="21"/>
          <w:szCs w:val="21"/>
          <w:u w:val="none"/>
          <w:shd w:val="clear" w:fill="auto"/>
        </w:rPr>
        <w:t xml:space="preserve">, and </w:t>
      </w:r>
      <w:r>
        <w:rPr>
          <w:rFonts w:hint="default" w:ascii="Arial" w:hAnsi="Arial" w:eastAsia="Calibri" w:cs="Arial"/>
          <w:b/>
          <w:color w:val="000000"/>
          <w:spacing w:val="0"/>
          <w:position w:val="0"/>
          <w:sz w:val="21"/>
          <w:szCs w:val="21"/>
          <w:u w:val="none"/>
          <w:shd w:val="clear" w:fill="auto"/>
        </w:rPr>
        <w:t>GCP</w:t>
      </w:r>
      <w:r>
        <w:rPr>
          <w:rFonts w:hint="default" w:ascii="Arial" w:hAnsi="Arial" w:eastAsia="Calibri" w:cs="Arial"/>
          <w:color w:val="000000"/>
          <w:spacing w:val="0"/>
          <w:position w:val="0"/>
          <w:sz w:val="21"/>
          <w:szCs w:val="21"/>
          <w:u w:val="none"/>
          <w:shd w:val="clear" w:fill="auto"/>
        </w:rPr>
        <w:t>, which reduced manual configuration errors and improved deployment times by 40%.</w:t>
      </w:r>
    </w:p>
    <w:p w14:paraId="5AB8286B">
      <w:pPr>
        <w:numPr>
          <w:ilvl w:val="0"/>
          <w:numId w:val="1"/>
        </w:numPr>
        <w:tabs>
          <w:tab w:val="left" w:pos="873"/>
          <w:tab w:val="left" w:pos="874"/>
        </w:tabs>
        <w:spacing w:before="0" w:after="0" w:line="240" w:lineRule="auto"/>
        <w:ind w:left="360" w:right="288"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Experience in enhancing </w:t>
      </w:r>
      <w:r>
        <w:rPr>
          <w:rFonts w:hint="default" w:ascii="Arial" w:hAnsi="Arial" w:eastAsia="Calibri" w:cs="Arial"/>
          <w:b/>
          <w:color w:val="000000"/>
          <w:spacing w:val="0"/>
          <w:position w:val="0"/>
          <w:sz w:val="21"/>
          <w:szCs w:val="21"/>
          <w:u w:val="none"/>
          <w:shd w:val="clear" w:fill="auto"/>
        </w:rPr>
        <w:t>DevOps</w:t>
      </w:r>
      <w:r>
        <w:rPr>
          <w:rFonts w:hint="default" w:ascii="Arial" w:hAnsi="Arial" w:eastAsia="Calibri" w:cs="Arial"/>
          <w:color w:val="000000"/>
          <w:spacing w:val="0"/>
          <w:position w:val="0"/>
          <w:sz w:val="21"/>
          <w:szCs w:val="21"/>
          <w:u w:val="none"/>
          <w:shd w:val="clear" w:fill="auto"/>
        </w:rPr>
        <w:t xml:space="preserve"> processes by creating a suite of scripts in </w:t>
      </w:r>
      <w:r>
        <w:rPr>
          <w:rFonts w:hint="default" w:ascii="Arial" w:hAnsi="Arial" w:eastAsia="Calibri" w:cs="Arial"/>
          <w:b/>
          <w:color w:val="000000"/>
          <w:spacing w:val="0"/>
          <w:position w:val="0"/>
          <w:sz w:val="21"/>
          <w:szCs w:val="21"/>
          <w:u w:val="none"/>
          <w:shd w:val="clear" w:fill="auto"/>
        </w:rPr>
        <w:t>Python</w:t>
      </w:r>
      <w:r>
        <w:rPr>
          <w:rFonts w:hint="default" w:ascii="Arial" w:hAnsi="Arial" w:eastAsia="Calibri" w:cs="Arial"/>
          <w:color w:val="000000"/>
          <w:spacing w:val="0"/>
          <w:position w:val="0"/>
          <w:sz w:val="21"/>
          <w:szCs w:val="21"/>
          <w:u w:val="none"/>
          <w:shd w:val="clear" w:fill="auto"/>
        </w:rPr>
        <w:t xml:space="preserve">, </w:t>
      </w:r>
      <w:r>
        <w:rPr>
          <w:rFonts w:hint="default" w:ascii="Arial" w:hAnsi="Arial" w:eastAsia="Calibri" w:cs="Arial"/>
          <w:b/>
          <w:color w:val="000000"/>
          <w:spacing w:val="0"/>
          <w:position w:val="0"/>
          <w:sz w:val="21"/>
          <w:szCs w:val="21"/>
          <w:u w:val="none"/>
          <w:shd w:val="clear" w:fill="auto"/>
        </w:rPr>
        <w:t>Bash</w:t>
      </w:r>
      <w:r>
        <w:rPr>
          <w:rFonts w:hint="default" w:ascii="Arial" w:hAnsi="Arial" w:eastAsia="Calibri" w:cs="Arial"/>
          <w:color w:val="000000"/>
          <w:spacing w:val="0"/>
          <w:position w:val="0"/>
          <w:sz w:val="21"/>
          <w:szCs w:val="21"/>
          <w:u w:val="none"/>
          <w:shd w:val="clear" w:fill="auto"/>
        </w:rPr>
        <w:t xml:space="preserve">, and </w:t>
      </w:r>
      <w:r>
        <w:rPr>
          <w:rFonts w:hint="default" w:ascii="Arial" w:hAnsi="Arial" w:eastAsia="Calibri" w:cs="Arial"/>
          <w:b/>
          <w:color w:val="000000"/>
          <w:spacing w:val="0"/>
          <w:position w:val="0"/>
          <w:sz w:val="21"/>
          <w:szCs w:val="21"/>
          <w:u w:val="none"/>
          <w:shd w:val="clear" w:fill="auto"/>
        </w:rPr>
        <w:t>Groovy</w:t>
      </w:r>
      <w:r>
        <w:rPr>
          <w:rFonts w:hint="default" w:ascii="Arial" w:hAnsi="Arial" w:eastAsia="Calibri" w:cs="Arial"/>
          <w:color w:val="000000"/>
          <w:spacing w:val="0"/>
          <w:position w:val="0"/>
          <w:sz w:val="21"/>
          <w:szCs w:val="21"/>
          <w:u w:val="none"/>
          <w:shd w:val="clear" w:fill="auto"/>
        </w:rPr>
        <w:t>, automating tasks such as environment provisioning, code deployment, and monitoring, contributing to a culture of continuous improvement.</w:t>
      </w:r>
    </w:p>
    <w:p w14:paraId="1BE85A4C">
      <w:pPr>
        <w:numPr>
          <w:ilvl w:val="0"/>
          <w:numId w:val="1"/>
        </w:numPr>
        <w:tabs>
          <w:tab w:val="left" w:pos="873"/>
          <w:tab w:val="left" w:pos="874"/>
        </w:tabs>
        <w:spacing w:before="0" w:after="0" w:line="240" w:lineRule="auto"/>
        <w:ind w:left="360" w:right="288"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Extensive experience using </w:t>
      </w:r>
      <w:r>
        <w:rPr>
          <w:rFonts w:hint="default" w:ascii="Arial" w:hAnsi="Arial" w:eastAsia="Calibri" w:cs="Arial"/>
          <w:b/>
          <w:color w:val="000000"/>
          <w:spacing w:val="0"/>
          <w:position w:val="0"/>
          <w:sz w:val="21"/>
          <w:szCs w:val="21"/>
          <w:u w:val="none"/>
          <w:shd w:val="clear" w:fill="auto"/>
        </w:rPr>
        <w:t>Terraform</w:t>
      </w:r>
      <w:r>
        <w:rPr>
          <w:rFonts w:hint="default" w:ascii="Arial" w:hAnsi="Arial" w:eastAsia="Calibri" w:cs="Arial"/>
          <w:color w:val="000000"/>
          <w:spacing w:val="0"/>
          <w:position w:val="0"/>
          <w:sz w:val="21"/>
          <w:szCs w:val="21"/>
          <w:u w:val="none"/>
          <w:shd w:val="clear" w:fill="auto"/>
        </w:rPr>
        <w:t xml:space="preserve"> to provision and manage infrastructure in cloud environments and skilled in creating </w:t>
      </w:r>
      <w:r>
        <w:rPr>
          <w:rFonts w:hint="default" w:ascii="Arial" w:hAnsi="Arial" w:eastAsia="Calibri" w:cs="Arial"/>
          <w:b/>
          <w:color w:val="000000"/>
          <w:spacing w:val="0"/>
          <w:position w:val="0"/>
          <w:sz w:val="21"/>
          <w:szCs w:val="21"/>
          <w:u w:val="none"/>
          <w:shd w:val="clear" w:fill="auto"/>
        </w:rPr>
        <w:t>Terraform</w:t>
      </w:r>
      <w:r>
        <w:rPr>
          <w:rFonts w:hint="default" w:ascii="Arial" w:hAnsi="Arial" w:eastAsia="Calibri" w:cs="Arial"/>
          <w:color w:val="000000"/>
          <w:spacing w:val="0"/>
          <w:position w:val="0"/>
          <w:sz w:val="21"/>
          <w:szCs w:val="21"/>
          <w:u w:val="none"/>
          <w:shd w:val="clear" w:fill="auto"/>
        </w:rPr>
        <w:t xml:space="preserve"> modules, templates, and manifests to automate the deployment of cloud resources such as virtual machines, load balancers, and databases.</w:t>
      </w:r>
    </w:p>
    <w:p w14:paraId="12C90A7D">
      <w:pPr>
        <w:numPr>
          <w:ilvl w:val="0"/>
          <w:numId w:val="1"/>
        </w:numPr>
        <w:tabs>
          <w:tab w:val="left" w:pos="873"/>
          <w:tab w:val="left" w:pos="874"/>
        </w:tabs>
        <w:spacing w:before="0" w:after="0" w:line="240" w:lineRule="auto"/>
        <w:ind w:left="360" w:right="288"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Deep understanding of </w:t>
      </w:r>
      <w:r>
        <w:rPr>
          <w:rFonts w:hint="default" w:ascii="Arial" w:hAnsi="Arial" w:eastAsia="Calibri" w:cs="Arial"/>
          <w:b/>
          <w:color w:val="000000"/>
          <w:spacing w:val="0"/>
          <w:position w:val="0"/>
          <w:sz w:val="21"/>
          <w:szCs w:val="21"/>
          <w:u w:val="none"/>
          <w:shd w:val="clear" w:fill="auto"/>
        </w:rPr>
        <w:t>Terraform</w:t>
      </w:r>
      <w:r>
        <w:rPr>
          <w:rFonts w:hint="default" w:ascii="Arial" w:hAnsi="Arial" w:eastAsia="Calibri" w:cs="Arial"/>
          <w:color w:val="000000"/>
          <w:spacing w:val="0"/>
          <w:position w:val="0"/>
          <w:sz w:val="21"/>
          <w:szCs w:val="21"/>
          <w:u w:val="none"/>
          <w:shd w:val="clear" w:fill="auto"/>
        </w:rPr>
        <w:t xml:space="preserve"> best practices and strategies for maintaining Infrastructure as Code in version control, manage configuration files and able to troubleshoot and resolve </w:t>
      </w:r>
      <w:r>
        <w:rPr>
          <w:rFonts w:hint="default" w:ascii="Arial" w:hAnsi="Arial" w:eastAsia="Calibri" w:cs="Arial"/>
          <w:b/>
          <w:color w:val="000000"/>
          <w:spacing w:val="0"/>
          <w:position w:val="0"/>
          <w:sz w:val="21"/>
          <w:szCs w:val="21"/>
          <w:u w:val="none"/>
          <w:shd w:val="clear" w:fill="auto"/>
        </w:rPr>
        <w:t>Terraform</w:t>
      </w:r>
      <w:r>
        <w:rPr>
          <w:rFonts w:hint="default" w:ascii="Arial" w:hAnsi="Arial" w:eastAsia="Calibri" w:cs="Arial"/>
          <w:color w:val="000000"/>
          <w:spacing w:val="0"/>
          <w:position w:val="0"/>
          <w:sz w:val="21"/>
          <w:szCs w:val="21"/>
          <w:u w:val="none"/>
          <w:shd w:val="clear" w:fill="auto"/>
        </w:rPr>
        <w:t xml:space="preserve"> errors, and lot of hands-on experience with testing and debugging.</w:t>
      </w:r>
    </w:p>
    <w:p w14:paraId="3BE678E8">
      <w:pPr>
        <w:numPr>
          <w:ilvl w:val="0"/>
          <w:numId w:val="1"/>
        </w:numPr>
        <w:tabs>
          <w:tab w:val="left" w:pos="873"/>
          <w:tab w:val="left" w:pos="874"/>
        </w:tabs>
        <w:spacing w:before="0" w:after="0" w:line="240" w:lineRule="auto"/>
        <w:ind w:left="360" w:right="288"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Experienced in using </w:t>
      </w:r>
      <w:r>
        <w:rPr>
          <w:rFonts w:hint="default" w:ascii="Arial" w:hAnsi="Arial" w:eastAsia="Calibri" w:cs="Arial"/>
          <w:b/>
          <w:color w:val="000000"/>
          <w:spacing w:val="0"/>
          <w:position w:val="0"/>
          <w:sz w:val="21"/>
          <w:szCs w:val="21"/>
          <w:u w:val="none"/>
          <w:shd w:val="clear" w:fill="auto"/>
        </w:rPr>
        <w:t>Ansible</w:t>
      </w:r>
      <w:r>
        <w:rPr>
          <w:rFonts w:hint="default" w:ascii="Arial" w:hAnsi="Arial" w:eastAsia="Calibri" w:cs="Arial"/>
          <w:color w:val="000000"/>
          <w:spacing w:val="0"/>
          <w:position w:val="0"/>
          <w:sz w:val="21"/>
          <w:szCs w:val="21"/>
          <w:u w:val="none"/>
          <w:shd w:val="clear" w:fill="auto"/>
        </w:rPr>
        <w:t xml:space="preserve"> components such as </w:t>
      </w:r>
      <w:r>
        <w:rPr>
          <w:rFonts w:hint="default" w:ascii="Arial" w:hAnsi="Arial" w:eastAsia="Calibri" w:cs="Arial"/>
          <w:b/>
          <w:color w:val="000000"/>
          <w:spacing w:val="0"/>
          <w:position w:val="0"/>
          <w:sz w:val="21"/>
          <w:szCs w:val="21"/>
          <w:u w:val="none"/>
          <w:shd w:val="clear" w:fill="auto"/>
        </w:rPr>
        <w:t>Ansible</w:t>
      </w:r>
      <w:r>
        <w:rPr>
          <w:rFonts w:hint="default" w:ascii="Arial" w:hAnsi="Arial" w:eastAsia="Calibri" w:cs="Arial"/>
          <w:color w:val="000000"/>
          <w:spacing w:val="0"/>
          <w:position w:val="0"/>
          <w:sz w:val="21"/>
          <w:szCs w:val="21"/>
          <w:u w:val="none"/>
          <w:shd w:val="clear" w:fill="auto"/>
        </w:rPr>
        <w:t xml:space="preserve"> Playbooks, </w:t>
      </w:r>
      <w:r>
        <w:rPr>
          <w:rFonts w:hint="default" w:ascii="Arial" w:hAnsi="Arial" w:eastAsia="Calibri" w:cs="Arial"/>
          <w:b/>
          <w:color w:val="000000"/>
          <w:spacing w:val="0"/>
          <w:position w:val="0"/>
          <w:sz w:val="21"/>
          <w:szCs w:val="21"/>
          <w:u w:val="none"/>
          <w:shd w:val="clear" w:fill="auto"/>
        </w:rPr>
        <w:t>Ansible</w:t>
      </w:r>
      <w:r>
        <w:rPr>
          <w:rFonts w:hint="default" w:ascii="Arial" w:hAnsi="Arial" w:eastAsia="Calibri" w:cs="Arial"/>
          <w:color w:val="000000"/>
          <w:spacing w:val="0"/>
          <w:position w:val="0"/>
          <w:sz w:val="21"/>
          <w:szCs w:val="21"/>
          <w:u w:val="none"/>
          <w:shd w:val="clear" w:fill="auto"/>
        </w:rPr>
        <w:t xml:space="preserve"> Roles, </w:t>
      </w:r>
      <w:r>
        <w:rPr>
          <w:rFonts w:hint="default" w:ascii="Arial" w:hAnsi="Arial" w:eastAsia="Calibri" w:cs="Arial"/>
          <w:b/>
          <w:color w:val="000000"/>
          <w:spacing w:val="0"/>
          <w:position w:val="0"/>
          <w:sz w:val="21"/>
          <w:szCs w:val="21"/>
          <w:u w:val="none"/>
          <w:shd w:val="clear" w:fill="auto"/>
        </w:rPr>
        <w:t>Ansible</w:t>
      </w:r>
      <w:r>
        <w:rPr>
          <w:rFonts w:hint="default" w:ascii="Arial" w:hAnsi="Arial" w:eastAsia="Calibri" w:cs="Arial"/>
          <w:color w:val="000000"/>
          <w:spacing w:val="0"/>
          <w:position w:val="0"/>
          <w:sz w:val="21"/>
          <w:szCs w:val="21"/>
          <w:u w:val="none"/>
          <w:shd w:val="clear" w:fill="auto"/>
        </w:rPr>
        <w:t xml:space="preserve"> Modules, </w:t>
      </w:r>
      <w:r>
        <w:rPr>
          <w:rFonts w:hint="default" w:ascii="Arial" w:hAnsi="Arial" w:eastAsia="Calibri" w:cs="Arial"/>
          <w:b/>
          <w:color w:val="000000"/>
          <w:spacing w:val="0"/>
          <w:position w:val="0"/>
          <w:sz w:val="21"/>
          <w:szCs w:val="21"/>
          <w:u w:val="none"/>
          <w:shd w:val="clear" w:fill="auto"/>
        </w:rPr>
        <w:t>Ansible</w:t>
      </w:r>
      <w:r>
        <w:rPr>
          <w:rFonts w:hint="default" w:ascii="Arial" w:hAnsi="Arial" w:eastAsia="Calibri" w:cs="Arial"/>
          <w:color w:val="000000"/>
          <w:spacing w:val="0"/>
          <w:position w:val="0"/>
          <w:sz w:val="21"/>
          <w:szCs w:val="21"/>
          <w:u w:val="none"/>
          <w:shd w:val="clear" w:fill="auto"/>
        </w:rPr>
        <w:t xml:space="preserve"> Inventory, </w:t>
      </w:r>
      <w:r>
        <w:rPr>
          <w:rFonts w:hint="default" w:ascii="Arial" w:hAnsi="Arial" w:eastAsia="Calibri" w:cs="Arial"/>
          <w:b/>
          <w:color w:val="000000"/>
          <w:spacing w:val="0"/>
          <w:position w:val="0"/>
          <w:sz w:val="21"/>
          <w:szCs w:val="21"/>
          <w:u w:val="none"/>
          <w:shd w:val="clear" w:fill="auto"/>
        </w:rPr>
        <w:t>Ansible</w:t>
      </w:r>
      <w:r>
        <w:rPr>
          <w:rFonts w:hint="default" w:ascii="Arial" w:hAnsi="Arial" w:eastAsia="Calibri" w:cs="Arial"/>
          <w:color w:val="000000"/>
          <w:spacing w:val="0"/>
          <w:position w:val="0"/>
          <w:sz w:val="21"/>
          <w:szCs w:val="21"/>
          <w:u w:val="none"/>
          <w:shd w:val="clear" w:fill="auto"/>
        </w:rPr>
        <w:t xml:space="preserve"> Vault, </w:t>
      </w:r>
      <w:r>
        <w:rPr>
          <w:rFonts w:hint="default" w:ascii="Arial" w:hAnsi="Arial" w:eastAsia="Calibri" w:cs="Arial"/>
          <w:b/>
          <w:color w:val="000000"/>
          <w:spacing w:val="0"/>
          <w:position w:val="0"/>
          <w:sz w:val="21"/>
          <w:szCs w:val="21"/>
          <w:u w:val="none"/>
          <w:shd w:val="clear" w:fill="auto"/>
        </w:rPr>
        <w:t>Ansible</w:t>
      </w:r>
      <w:r>
        <w:rPr>
          <w:rFonts w:hint="default" w:ascii="Arial" w:hAnsi="Arial" w:eastAsia="Calibri" w:cs="Arial"/>
          <w:color w:val="000000"/>
          <w:spacing w:val="0"/>
          <w:position w:val="0"/>
          <w:sz w:val="21"/>
          <w:szCs w:val="21"/>
          <w:u w:val="none"/>
          <w:shd w:val="clear" w:fill="auto"/>
        </w:rPr>
        <w:t xml:space="preserve"> Templates and integrating </w:t>
      </w:r>
      <w:r>
        <w:rPr>
          <w:rFonts w:hint="default" w:ascii="Arial" w:hAnsi="Arial" w:eastAsia="Calibri" w:cs="Arial"/>
          <w:b/>
          <w:color w:val="000000"/>
          <w:spacing w:val="0"/>
          <w:position w:val="0"/>
          <w:sz w:val="21"/>
          <w:szCs w:val="21"/>
          <w:u w:val="none"/>
          <w:shd w:val="clear" w:fill="auto"/>
        </w:rPr>
        <w:t>Ansible</w:t>
      </w:r>
      <w:r>
        <w:rPr>
          <w:rFonts w:hint="default" w:ascii="Arial" w:hAnsi="Arial" w:eastAsia="Calibri" w:cs="Arial"/>
          <w:color w:val="000000"/>
          <w:spacing w:val="0"/>
          <w:position w:val="0"/>
          <w:sz w:val="21"/>
          <w:szCs w:val="21"/>
          <w:u w:val="none"/>
          <w:shd w:val="clear" w:fill="auto"/>
        </w:rPr>
        <w:t xml:space="preserve"> with </w:t>
      </w:r>
      <w:r>
        <w:rPr>
          <w:rFonts w:hint="default" w:ascii="Arial" w:hAnsi="Arial" w:eastAsia="Calibri" w:cs="Arial"/>
          <w:b/>
          <w:color w:val="000000"/>
          <w:spacing w:val="0"/>
          <w:position w:val="0"/>
          <w:sz w:val="21"/>
          <w:szCs w:val="21"/>
          <w:u w:val="none"/>
          <w:shd w:val="clear" w:fill="auto"/>
        </w:rPr>
        <w:t>Azure</w:t>
      </w:r>
      <w:r>
        <w:rPr>
          <w:rFonts w:hint="default" w:ascii="Arial" w:hAnsi="Arial" w:eastAsia="Calibri" w:cs="Arial"/>
          <w:color w:val="000000"/>
          <w:spacing w:val="0"/>
          <w:position w:val="0"/>
          <w:sz w:val="21"/>
          <w:szCs w:val="21"/>
          <w:u w:val="none"/>
          <w:shd w:val="clear" w:fill="auto"/>
        </w:rPr>
        <w:t xml:space="preserve"> </w:t>
      </w:r>
      <w:r>
        <w:rPr>
          <w:rFonts w:hint="default" w:ascii="Arial" w:hAnsi="Arial" w:eastAsia="Calibri" w:cs="Arial"/>
          <w:b/>
          <w:color w:val="000000"/>
          <w:spacing w:val="0"/>
          <w:position w:val="0"/>
          <w:sz w:val="21"/>
          <w:szCs w:val="21"/>
          <w:u w:val="none"/>
          <w:shd w:val="clear" w:fill="auto"/>
        </w:rPr>
        <w:t>DevOps</w:t>
      </w:r>
      <w:r>
        <w:rPr>
          <w:rFonts w:hint="default" w:ascii="Arial" w:hAnsi="Arial" w:eastAsia="Calibri" w:cs="Arial"/>
          <w:color w:val="000000"/>
          <w:spacing w:val="0"/>
          <w:position w:val="0"/>
          <w:sz w:val="21"/>
          <w:szCs w:val="21"/>
          <w:u w:val="none"/>
          <w:shd w:val="clear" w:fill="auto"/>
        </w:rPr>
        <w:t xml:space="preserve"> to create end-to-end workflows for deploying and managing applications.</w:t>
      </w:r>
    </w:p>
    <w:p w14:paraId="1EB8C84D">
      <w:pPr>
        <w:numPr>
          <w:ilvl w:val="0"/>
          <w:numId w:val="1"/>
        </w:numPr>
        <w:tabs>
          <w:tab w:val="left" w:pos="873"/>
          <w:tab w:val="left" w:pos="874"/>
        </w:tabs>
        <w:spacing w:before="0" w:after="0" w:line="240" w:lineRule="auto"/>
        <w:ind w:left="360" w:right="288"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Experienced in using </w:t>
      </w:r>
      <w:r>
        <w:rPr>
          <w:rFonts w:hint="default" w:ascii="Arial" w:hAnsi="Arial" w:eastAsia="Calibri" w:cs="Arial"/>
          <w:b/>
          <w:color w:val="000000"/>
          <w:spacing w:val="0"/>
          <w:position w:val="0"/>
          <w:sz w:val="21"/>
          <w:szCs w:val="21"/>
          <w:u w:val="none"/>
          <w:shd w:val="clear" w:fill="auto"/>
        </w:rPr>
        <w:t>Ansible</w:t>
      </w:r>
      <w:r>
        <w:rPr>
          <w:rFonts w:hint="default" w:ascii="Arial" w:hAnsi="Arial" w:eastAsia="Calibri" w:cs="Arial"/>
          <w:color w:val="000000"/>
          <w:spacing w:val="0"/>
          <w:position w:val="0"/>
          <w:sz w:val="21"/>
          <w:szCs w:val="21"/>
          <w:u w:val="none"/>
          <w:shd w:val="clear" w:fill="auto"/>
        </w:rPr>
        <w:t xml:space="preserve"> to provision and configure AKS clusters in </w:t>
      </w:r>
      <w:r>
        <w:rPr>
          <w:rFonts w:hint="default" w:ascii="Arial" w:hAnsi="Arial" w:eastAsia="Calibri" w:cs="Arial"/>
          <w:b/>
          <w:color w:val="000000"/>
          <w:spacing w:val="0"/>
          <w:position w:val="0"/>
          <w:sz w:val="21"/>
          <w:szCs w:val="21"/>
          <w:u w:val="none"/>
          <w:shd w:val="clear" w:fill="auto"/>
        </w:rPr>
        <w:t>Azure</w:t>
      </w:r>
      <w:r>
        <w:rPr>
          <w:rFonts w:hint="default" w:ascii="Arial" w:hAnsi="Arial" w:eastAsia="Calibri" w:cs="Arial"/>
          <w:color w:val="000000"/>
          <w:spacing w:val="0"/>
          <w:position w:val="0"/>
          <w:sz w:val="21"/>
          <w:szCs w:val="21"/>
          <w:u w:val="none"/>
          <w:shd w:val="clear" w:fill="auto"/>
        </w:rPr>
        <w:t xml:space="preserve"> to automate the deployment and management of </w:t>
      </w:r>
      <w:r>
        <w:rPr>
          <w:rFonts w:hint="default" w:ascii="Arial" w:hAnsi="Arial" w:eastAsia="Calibri" w:cs="Arial"/>
          <w:b/>
          <w:color w:val="000000"/>
          <w:spacing w:val="0"/>
          <w:position w:val="0"/>
          <w:sz w:val="21"/>
          <w:szCs w:val="21"/>
          <w:u w:val="none"/>
          <w:shd w:val="clear" w:fill="auto"/>
        </w:rPr>
        <w:t>Kubernetes</w:t>
      </w:r>
      <w:r>
        <w:rPr>
          <w:rFonts w:hint="default" w:ascii="Arial" w:hAnsi="Arial" w:eastAsia="Calibri" w:cs="Arial"/>
          <w:color w:val="000000"/>
          <w:spacing w:val="0"/>
          <w:position w:val="0"/>
          <w:sz w:val="21"/>
          <w:szCs w:val="21"/>
          <w:u w:val="none"/>
          <w:shd w:val="clear" w:fill="auto"/>
        </w:rPr>
        <w:t xml:space="preserve"> clusters to deploy and manage containerized applications and automated the deployment of </w:t>
      </w:r>
      <w:r>
        <w:rPr>
          <w:rFonts w:hint="default" w:ascii="Arial" w:hAnsi="Arial" w:eastAsia="Calibri" w:cs="Arial"/>
          <w:b/>
          <w:color w:val="000000"/>
          <w:spacing w:val="0"/>
          <w:position w:val="0"/>
          <w:sz w:val="21"/>
          <w:szCs w:val="21"/>
          <w:u w:val="none"/>
          <w:shd w:val="clear" w:fill="auto"/>
        </w:rPr>
        <w:t>Azure</w:t>
      </w:r>
      <w:r>
        <w:rPr>
          <w:rFonts w:hint="default" w:ascii="Arial" w:hAnsi="Arial" w:eastAsia="Calibri" w:cs="Arial"/>
          <w:color w:val="000000"/>
          <w:spacing w:val="0"/>
          <w:position w:val="0"/>
          <w:sz w:val="21"/>
          <w:szCs w:val="21"/>
          <w:u w:val="none"/>
          <w:shd w:val="clear" w:fill="auto"/>
        </w:rPr>
        <w:t xml:space="preserve"> Resource Manager templates to deploy complex infrastructure in </w:t>
      </w:r>
      <w:r>
        <w:rPr>
          <w:rFonts w:hint="default" w:ascii="Arial" w:hAnsi="Arial" w:eastAsia="Calibri" w:cs="Arial"/>
          <w:b/>
          <w:color w:val="000000"/>
          <w:spacing w:val="0"/>
          <w:position w:val="0"/>
          <w:sz w:val="21"/>
          <w:szCs w:val="21"/>
          <w:u w:val="none"/>
          <w:shd w:val="clear" w:fill="auto"/>
        </w:rPr>
        <w:t>Azure</w:t>
      </w:r>
      <w:r>
        <w:rPr>
          <w:rFonts w:hint="default" w:ascii="Arial" w:hAnsi="Arial" w:eastAsia="Calibri" w:cs="Arial"/>
          <w:color w:val="000000"/>
          <w:spacing w:val="0"/>
          <w:position w:val="0"/>
          <w:sz w:val="21"/>
          <w:szCs w:val="21"/>
          <w:u w:val="none"/>
          <w:shd w:val="clear" w:fill="auto"/>
        </w:rPr>
        <w:t>.</w:t>
      </w:r>
    </w:p>
    <w:p w14:paraId="352C8CCD">
      <w:pPr>
        <w:numPr>
          <w:ilvl w:val="0"/>
          <w:numId w:val="1"/>
        </w:numPr>
        <w:tabs>
          <w:tab w:val="left" w:pos="873"/>
          <w:tab w:val="left" w:pos="874"/>
        </w:tabs>
        <w:spacing w:before="0" w:after="0" w:line="240" w:lineRule="auto"/>
        <w:ind w:left="360" w:right="288"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Experience in using </w:t>
      </w:r>
      <w:r>
        <w:rPr>
          <w:rFonts w:hint="default" w:ascii="Arial" w:hAnsi="Arial" w:eastAsia="Calibri" w:cs="Arial"/>
          <w:b/>
          <w:color w:val="000000"/>
          <w:spacing w:val="0"/>
          <w:position w:val="0"/>
          <w:sz w:val="21"/>
          <w:szCs w:val="21"/>
          <w:u w:val="none"/>
          <w:shd w:val="clear" w:fill="auto"/>
        </w:rPr>
        <w:t>Azure</w:t>
      </w:r>
      <w:r>
        <w:rPr>
          <w:rFonts w:hint="default" w:ascii="Arial" w:hAnsi="Arial" w:eastAsia="Calibri" w:cs="Arial"/>
          <w:color w:val="000000"/>
          <w:spacing w:val="0"/>
          <w:position w:val="0"/>
          <w:sz w:val="21"/>
          <w:szCs w:val="21"/>
          <w:u w:val="none"/>
          <w:shd w:val="clear" w:fill="auto"/>
        </w:rPr>
        <w:t xml:space="preserve"> pipelines for defining CI/CD pipelines using YAML syntax, creating reusable Pipeline Templates, configuring Build and Release agents, defining Variable Groups and Task Groups, defining, and implementing deployment strategies such as rolling deployments or canary deployments.</w:t>
      </w:r>
    </w:p>
    <w:p w14:paraId="79B21BA6">
      <w:pPr>
        <w:numPr>
          <w:ilvl w:val="0"/>
          <w:numId w:val="1"/>
        </w:numPr>
        <w:tabs>
          <w:tab w:val="left" w:pos="873"/>
          <w:tab w:val="left" w:pos="874"/>
        </w:tabs>
        <w:spacing w:before="0" w:after="0" w:line="240" w:lineRule="auto"/>
        <w:ind w:left="360" w:right="288"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Experienced in enhancing the capabilities of applications such as logging, monitoring, and security features running in </w:t>
      </w:r>
      <w:r>
        <w:rPr>
          <w:rFonts w:hint="default" w:ascii="Arial" w:hAnsi="Arial" w:eastAsia="Calibri" w:cs="Arial"/>
          <w:b/>
          <w:color w:val="000000"/>
          <w:spacing w:val="0"/>
          <w:position w:val="0"/>
          <w:sz w:val="21"/>
          <w:szCs w:val="21"/>
          <w:u w:val="none"/>
          <w:shd w:val="clear" w:fill="auto"/>
        </w:rPr>
        <w:t>Azure</w:t>
      </w:r>
      <w:r>
        <w:rPr>
          <w:rFonts w:hint="default" w:ascii="Arial" w:hAnsi="Arial" w:eastAsia="Calibri" w:cs="Arial"/>
          <w:color w:val="000000"/>
          <w:spacing w:val="0"/>
          <w:position w:val="0"/>
          <w:sz w:val="21"/>
          <w:szCs w:val="21"/>
          <w:u w:val="none"/>
          <w:shd w:val="clear" w:fill="auto"/>
        </w:rPr>
        <w:t xml:space="preserve"> </w:t>
      </w:r>
      <w:r>
        <w:rPr>
          <w:rFonts w:hint="default" w:ascii="Arial" w:hAnsi="Arial" w:eastAsia="Calibri" w:cs="Arial"/>
          <w:b/>
          <w:color w:val="000000"/>
          <w:spacing w:val="0"/>
          <w:position w:val="0"/>
          <w:sz w:val="21"/>
          <w:szCs w:val="21"/>
          <w:u w:val="none"/>
          <w:shd w:val="clear" w:fill="auto"/>
        </w:rPr>
        <w:t>Kubernetes</w:t>
      </w:r>
      <w:r>
        <w:rPr>
          <w:rFonts w:hint="default" w:ascii="Arial" w:hAnsi="Arial" w:eastAsia="Calibri" w:cs="Arial"/>
          <w:color w:val="000000"/>
          <w:spacing w:val="0"/>
          <w:position w:val="0"/>
          <w:sz w:val="21"/>
          <w:szCs w:val="21"/>
          <w:u w:val="none"/>
          <w:shd w:val="clear" w:fill="auto"/>
        </w:rPr>
        <w:t xml:space="preserve"> </w:t>
      </w:r>
      <w:r>
        <w:rPr>
          <w:rFonts w:hint="default" w:ascii="Arial" w:hAnsi="Arial" w:eastAsia="Calibri" w:cs="Arial"/>
          <w:b/>
          <w:color w:val="000000"/>
          <w:spacing w:val="0"/>
          <w:position w:val="0"/>
          <w:sz w:val="21"/>
          <w:szCs w:val="21"/>
          <w:u w:val="none"/>
          <w:shd w:val="clear" w:fill="auto"/>
        </w:rPr>
        <w:t>Service</w:t>
      </w:r>
      <w:r>
        <w:rPr>
          <w:rFonts w:hint="default" w:ascii="Arial" w:hAnsi="Arial" w:eastAsia="Calibri" w:cs="Arial"/>
          <w:color w:val="000000"/>
          <w:spacing w:val="0"/>
          <w:position w:val="0"/>
          <w:sz w:val="21"/>
          <w:szCs w:val="21"/>
          <w:u w:val="none"/>
          <w:shd w:val="clear" w:fill="auto"/>
        </w:rPr>
        <w:t xml:space="preserve"> (AKS) or </w:t>
      </w:r>
      <w:r>
        <w:rPr>
          <w:rFonts w:hint="default" w:ascii="Arial" w:hAnsi="Arial" w:eastAsia="Calibri" w:cs="Arial"/>
          <w:b/>
          <w:color w:val="000000"/>
          <w:spacing w:val="0"/>
          <w:position w:val="0"/>
          <w:sz w:val="21"/>
          <w:szCs w:val="21"/>
          <w:u w:val="none"/>
          <w:shd w:val="clear" w:fill="auto"/>
        </w:rPr>
        <w:t>Azure</w:t>
      </w:r>
      <w:r>
        <w:rPr>
          <w:rFonts w:hint="default" w:ascii="Arial" w:hAnsi="Arial" w:eastAsia="Calibri" w:cs="Arial"/>
          <w:color w:val="000000"/>
          <w:spacing w:val="0"/>
          <w:position w:val="0"/>
          <w:sz w:val="21"/>
          <w:szCs w:val="21"/>
          <w:u w:val="none"/>
          <w:shd w:val="clear" w:fill="auto"/>
        </w:rPr>
        <w:t xml:space="preserve"> </w:t>
      </w:r>
      <w:r>
        <w:rPr>
          <w:rFonts w:hint="default" w:ascii="Arial" w:hAnsi="Arial" w:eastAsia="Calibri" w:cs="Arial"/>
          <w:b/>
          <w:color w:val="000000"/>
          <w:spacing w:val="0"/>
          <w:position w:val="0"/>
          <w:sz w:val="21"/>
          <w:szCs w:val="21"/>
          <w:u w:val="none"/>
          <w:shd w:val="clear" w:fill="auto"/>
        </w:rPr>
        <w:t>Container</w:t>
      </w:r>
      <w:r>
        <w:rPr>
          <w:rFonts w:hint="default" w:ascii="Arial" w:hAnsi="Arial" w:eastAsia="Calibri" w:cs="Arial"/>
          <w:color w:val="000000"/>
          <w:spacing w:val="0"/>
          <w:position w:val="0"/>
          <w:sz w:val="21"/>
          <w:szCs w:val="21"/>
          <w:u w:val="none"/>
          <w:shd w:val="clear" w:fill="auto"/>
        </w:rPr>
        <w:t xml:space="preserve"> </w:t>
      </w:r>
      <w:r>
        <w:rPr>
          <w:rFonts w:hint="default" w:ascii="Arial" w:hAnsi="Arial" w:eastAsia="Calibri" w:cs="Arial"/>
          <w:b/>
          <w:color w:val="000000"/>
          <w:spacing w:val="0"/>
          <w:position w:val="0"/>
          <w:sz w:val="21"/>
          <w:szCs w:val="21"/>
          <w:u w:val="none"/>
          <w:shd w:val="clear" w:fill="auto"/>
        </w:rPr>
        <w:t>Instances</w:t>
      </w:r>
      <w:r>
        <w:rPr>
          <w:rFonts w:hint="default" w:ascii="Arial" w:hAnsi="Arial" w:eastAsia="Calibri" w:cs="Arial"/>
          <w:color w:val="000000"/>
          <w:spacing w:val="0"/>
          <w:position w:val="0"/>
          <w:sz w:val="21"/>
          <w:szCs w:val="21"/>
          <w:u w:val="none"/>
          <w:shd w:val="clear" w:fill="auto"/>
        </w:rPr>
        <w:t xml:space="preserve"> (</w:t>
      </w:r>
      <w:r>
        <w:rPr>
          <w:rFonts w:hint="default" w:ascii="Arial" w:hAnsi="Arial" w:eastAsia="Calibri" w:cs="Arial"/>
          <w:b/>
          <w:color w:val="000000"/>
          <w:spacing w:val="0"/>
          <w:position w:val="0"/>
          <w:sz w:val="21"/>
          <w:szCs w:val="21"/>
          <w:u w:val="none"/>
          <w:shd w:val="clear" w:fill="auto"/>
        </w:rPr>
        <w:t>ACI</w:t>
      </w:r>
      <w:r>
        <w:rPr>
          <w:rFonts w:hint="default" w:ascii="Arial" w:hAnsi="Arial" w:eastAsia="Calibri" w:cs="Arial"/>
          <w:color w:val="000000"/>
          <w:spacing w:val="0"/>
          <w:position w:val="0"/>
          <w:sz w:val="21"/>
          <w:szCs w:val="21"/>
          <w:u w:val="none"/>
          <w:shd w:val="clear" w:fill="auto"/>
        </w:rPr>
        <w:t xml:space="preserve">), among other Services by employing Sidecar containers and used </w:t>
      </w:r>
      <w:r>
        <w:rPr>
          <w:rFonts w:hint="default" w:ascii="Arial" w:hAnsi="Arial" w:eastAsia="Calibri" w:cs="Arial"/>
          <w:b/>
          <w:color w:val="000000"/>
          <w:spacing w:val="0"/>
          <w:position w:val="0"/>
          <w:sz w:val="21"/>
          <w:szCs w:val="21"/>
          <w:u w:val="none"/>
          <w:shd w:val="clear" w:fill="auto"/>
        </w:rPr>
        <w:t>Python</w:t>
      </w:r>
      <w:r>
        <w:rPr>
          <w:rFonts w:hint="default" w:ascii="Arial" w:hAnsi="Arial" w:eastAsia="Calibri" w:cs="Arial"/>
          <w:color w:val="000000"/>
          <w:spacing w:val="0"/>
          <w:position w:val="0"/>
          <w:sz w:val="21"/>
          <w:szCs w:val="21"/>
          <w:u w:val="none"/>
          <w:shd w:val="clear" w:fill="auto"/>
        </w:rPr>
        <w:t xml:space="preserve"> scripts to automate day to day administrative tasks.</w:t>
      </w:r>
    </w:p>
    <w:p w14:paraId="1CE1BDB6">
      <w:pPr>
        <w:numPr>
          <w:ilvl w:val="0"/>
          <w:numId w:val="1"/>
        </w:numPr>
        <w:tabs>
          <w:tab w:val="left" w:pos="873"/>
          <w:tab w:val="left" w:pos="874"/>
        </w:tabs>
        <w:spacing w:before="0" w:after="0" w:line="240" w:lineRule="auto"/>
        <w:ind w:left="360" w:right="288"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Proficient in setting up and maintaining </w:t>
      </w:r>
      <w:r>
        <w:rPr>
          <w:rFonts w:hint="default" w:ascii="Arial" w:hAnsi="Arial" w:eastAsia="Calibri" w:cs="Arial"/>
          <w:b/>
          <w:color w:val="000000"/>
          <w:spacing w:val="0"/>
          <w:position w:val="0"/>
          <w:sz w:val="21"/>
          <w:szCs w:val="21"/>
          <w:u w:val="none"/>
          <w:shd w:val="clear" w:fill="auto"/>
        </w:rPr>
        <w:t>Jenkins</w:t>
      </w:r>
      <w:r>
        <w:rPr>
          <w:rFonts w:hint="default" w:ascii="Arial" w:hAnsi="Arial" w:eastAsia="Calibri" w:cs="Arial"/>
          <w:color w:val="000000"/>
          <w:spacing w:val="0"/>
          <w:position w:val="0"/>
          <w:sz w:val="21"/>
          <w:szCs w:val="21"/>
          <w:u w:val="none"/>
          <w:shd w:val="clear" w:fill="auto"/>
        </w:rPr>
        <w:t xml:space="preserve"> infrastructure for continuous integration and continuous delivery (CI/CD) pipelines and familiar with scripting languages such as </w:t>
      </w:r>
      <w:r>
        <w:rPr>
          <w:rFonts w:hint="default" w:ascii="Arial" w:hAnsi="Arial" w:eastAsia="Calibri" w:cs="Arial"/>
          <w:b/>
          <w:color w:val="000000"/>
          <w:spacing w:val="0"/>
          <w:position w:val="0"/>
          <w:sz w:val="21"/>
          <w:szCs w:val="21"/>
          <w:u w:val="none"/>
          <w:shd w:val="clear" w:fill="auto"/>
        </w:rPr>
        <w:t>Groovy</w:t>
      </w:r>
      <w:r>
        <w:rPr>
          <w:rFonts w:hint="default" w:ascii="Arial" w:hAnsi="Arial" w:eastAsia="Calibri" w:cs="Arial"/>
          <w:color w:val="000000"/>
          <w:spacing w:val="0"/>
          <w:position w:val="0"/>
          <w:sz w:val="21"/>
          <w:szCs w:val="21"/>
          <w:u w:val="none"/>
          <w:shd w:val="clear" w:fill="auto"/>
        </w:rPr>
        <w:t xml:space="preserve">, </w:t>
      </w:r>
      <w:r>
        <w:rPr>
          <w:rFonts w:hint="default" w:ascii="Arial" w:hAnsi="Arial" w:eastAsia="Calibri" w:cs="Arial"/>
          <w:b/>
          <w:color w:val="000000"/>
          <w:spacing w:val="0"/>
          <w:position w:val="0"/>
          <w:sz w:val="21"/>
          <w:szCs w:val="21"/>
          <w:u w:val="none"/>
          <w:shd w:val="clear" w:fill="auto"/>
        </w:rPr>
        <w:t>Python</w:t>
      </w:r>
      <w:r>
        <w:rPr>
          <w:rFonts w:hint="default" w:ascii="Arial" w:hAnsi="Arial" w:eastAsia="Calibri" w:cs="Arial"/>
          <w:color w:val="000000"/>
          <w:spacing w:val="0"/>
          <w:position w:val="0"/>
          <w:sz w:val="21"/>
          <w:szCs w:val="21"/>
          <w:u w:val="none"/>
          <w:shd w:val="clear" w:fill="auto"/>
        </w:rPr>
        <w:t xml:space="preserve">, and </w:t>
      </w:r>
      <w:r>
        <w:rPr>
          <w:rFonts w:hint="default" w:ascii="Arial" w:hAnsi="Arial" w:eastAsia="Calibri" w:cs="Arial"/>
          <w:b/>
          <w:color w:val="000000"/>
          <w:spacing w:val="0"/>
          <w:position w:val="0"/>
          <w:sz w:val="21"/>
          <w:szCs w:val="21"/>
          <w:u w:val="none"/>
          <w:shd w:val="clear" w:fill="auto"/>
        </w:rPr>
        <w:t>Bash</w:t>
      </w:r>
      <w:r>
        <w:rPr>
          <w:rFonts w:hint="default" w:ascii="Arial" w:hAnsi="Arial" w:eastAsia="Calibri" w:cs="Arial"/>
          <w:color w:val="000000"/>
          <w:spacing w:val="0"/>
          <w:position w:val="0"/>
          <w:sz w:val="21"/>
          <w:szCs w:val="21"/>
          <w:u w:val="none"/>
          <w:shd w:val="clear" w:fill="auto"/>
        </w:rPr>
        <w:t xml:space="preserve"> for creating </w:t>
      </w:r>
      <w:r>
        <w:rPr>
          <w:rFonts w:hint="default" w:ascii="Arial" w:hAnsi="Arial" w:eastAsia="Calibri" w:cs="Arial"/>
          <w:b/>
          <w:color w:val="000000"/>
          <w:spacing w:val="0"/>
          <w:position w:val="0"/>
          <w:sz w:val="21"/>
          <w:szCs w:val="21"/>
          <w:u w:val="none"/>
          <w:shd w:val="clear" w:fill="auto"/>
        </w:rPr>
        <w:t>Jenkins</w:t>
      </w:r>
      <w:r>
        <w:rPr>
          <w:rFonts w:hint="default" w:ascii="Arial" w:hAnsi="Arial" w:eastAsia="Calibri" w:cs="Arial"/>
          <w:color w:val="000000"/>
          <w:spacing w:val="0"/>
          <w:position w:val="0"/>
          <w:sz w:val="21"/>
          <w:szCs w:val="21"/>
          <w:u w:val="none"/>
          <w:shd w:val="clear" w:fill="auto"/>
        </w:rPr>
        <w:t xml:space="preserve"> pipelines and automating tasks.</w:t>
      </w:r>
    </w:p>
    <w:p w14:paraId="439754B0">
      <w:pPr>
        <w:numPr>
          <w:ilvl w:val="0"/>
          <w:numId w:val="1"/>
        </w:numPr>
        <w:tabs>
          <w:tab w:val="left" w:pos="873"/>
          <w:tab w:val="left" w:pos="874"/>
        </w:tabs>
        <w:spacing w:before="0" w:after="0" w:line="240" w:lineRule="auto"/>
        <w:ind w:left="360" w:right="288"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Knowledgeable in </w:t>
      </w:r>
      <w:r>
        <w:rPr>
          <w:rFonts w:hint="default" w:ascii="Arial" w:hAnsi="Arial" w:eastAsia="Calibri" w:cs="Arial"/>
          <w:b/>
          <w:color w:val="000000"/>
          <w:spacing w:val="0"/>
          <w:position w:val="0"/>
          <w:sz w:val="21"/>
          <w:szCs w:val="21"/>
          <w:u w:val="none"/>
          <w:shd w:val="clear" w:fill="auto"/>
        </w:rPr>
        <w:t>Jenkins</w:t>
      </w:r>
      <w:r>
        <w:rPr>
          <w:rFonts w:hint="default" w:ascii="Arial" w:hAnsi="Arial" w:eastAsia="Calibri" w:cs="Arial"/>
          <w:color w:val="000000"/>
          <w:spacing w:val="0"/>
          <w:position w:val="0"/>
          <w:sz w:val="21"/>
          <w:szCs w:val="21"/>
          <w:u w:val="none"/>
          <w:shd w:val="clear" w:fill="auto"/>
        </w:rPr>
        <w:t xml:space="preserve"> scalability and high availability techniques for building robust and fault-tolerant CI/CD infrastructure and skilled in troubleshooting and debugging </w:t>
      </w:r>
      <w:r>
        <w:rPr>
          <w:rFonts w:hint="default" w:ascii="Arial" w:hAnsi="Arial" w:eastAsia="Calibri" w:cs="Arial"/>
          <w:b/>
          <w:color w:val="000000"/>
          <w:spacing w:val="0"/>
          <w:position w:val="0"/>
          <w:sz w:val="21"/>
          <w:szCs w:val="21"/>
          <w:u w:val="none"/>
          <w:shd w:val="clear" w:fill="auto"/>
        </w:rPr>
        <w:t>Jenkins</w:t>
      </w:r>
      <w:r>
        <w:rPr>
          <w:rFonts w:hint="default" w:ascii="Arial" w:hAnsi="Arial" w:eastAsia="Calibri" w:cs="Arial"/>
          <w:color w:val="000000"/>
          <w:spacing w:val="0"/>
          <w:position w:val="0"/>
          <w:sz w:val="21"/>
          <w:szCs w:val="21"/>
          <w:u w:val="none"/>
          <w:shd w:val="clear" w:fill="auto"/>
        </w:rPr>
        <w:t xml:space="preserve"> build failures and resolving issues related to plugin compatibility, build environment, and network connectivity.</w:t>
      </w:r>
    </w:p>
    <w:p w14:paraId="1207A74E">
      <w:pPr>
        <w:numPr>
          <w:ilvl w:val="0"/>
          <w:numId w:val="1"/>
        </w:numPr>
        <w:tabs>
          <w:tab w:val="left" w:pos="873"/>
          <w:tab w:val="left" w:pos="874"/>
        </w:tabs>
        <w:spacing w:before="0" w:after="0" w:line="240" w:lineRule="auto"/>
        <w:ind w:left="360" w:right="288"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Experience in using </w:t>
      </w:r>
      <w:r>
        <w:rPr>
          <w:rFonts w:hint="default" w:ascii="Arial" w:hAnsi="Arial" w:eastAsia="Calibri" w:cs="Arial"/>
          <w:b/>
          <w:color w:val="000000"/>
          <w:spacing w:val="0"/>
          <w:position w:val="0"/>
          <w:sz w:val="21"/>
          <w:szCs w:val="21"/>
          <w:u w:val="none"/>
          <w:shd w:val="clear" w:fill="auto"/>
        </w:rPr>
        <w:t>Kubernetes</w:t>
      </w:r>
      <w:r>
        <w:rPr>
          <w:rFonts w:hint="default" w:ascii="Arial" w:hAnsi="Arial" w:eastAsia="Calibri" w:cs="Arial"/>
          <w:color w:val="000000"/>
          <w:spacing w:val="0"/>
          <w:position w:val="0"/>
          <w:sz w:val="21"/>
          <w:szCs w:val="21"/>
          <w:u w:val="none"/>
          <w:shd w:val="clear" w:fill="auto"/>
        </w:rPr>
        <w:t xml:space="preserve"> monitoring and logging tools such as </w:t>
      </w:r>
      <w:r>
        <w:rPr>
          <w:rFonts w:hint="default" w:ascii="Arial" w:hAnsi="Arial" w:eastAsia="Calibri" w:cs="Arial"/>
          <w:b/>
          <w:color w:val="000000"/>
          <w:spacing w:val="0"/>
          <w:position w:val="0"/>
          <w:sz w:val="21"/>
          <w:szCs w:val="21"/>
          <w:u w:val="none"/>
          <w:shd w:val="clear" w:fill="auto"/>
        </w:rPr>
        <w:t>Prometheus</w:t>
      </w:r>
      <w:r>
        <w:rPr>
          <w:rFonts w:hint="default" w:ascii="Arial" w:hAnsi="Arial" w:eastAsia="Calibri" w:cs="Arial"/>
          <w:color w:val="000000"/>
          <w:spacing w:val="0"/>
          <w:position w:val="0"/>
          <w:sz w:val="21"/>
          <w:szCs w:val="21"/>
          <w:u w:val="none"/>
          <w:shd w:val="clear" w:fill="auto"/>
        </w:rPr>
        <w:t xml:space="preserve"> and </w:t>
      </w:r>
      <w:r>
        <w:rPr>
          <w:rFonts w:hint="default" w:ascii="Arial" w:hAnsi="Arial" w:eastAsia="Calibri" w:cs="Arial"/>
          <w:b/>
          <w:color w:val="000000"/>
          <w:spacing w:val="0"/>
          <w:position w:val="0"/>
          <w:sz w:val="21"/>
          <w:szCs w:val="21"/>
          <w:u w:val="none"/>
          <w:shd w:val="clear" w:fill="auto"/>
        </w:rPr>
        <w:t>Grafana</w:t>
      </w:r>
      <w:r>
        <w:rPr>
          <w:rFonts w:hint="default" w:ascii="Arial" w:hAnsi="Arial" w:eastAsia="Calibri" w:cs="Arial"/>
          <w:color w:val="000000"/>
          <w:spacing w:val="0"/>
          <w:position w:val="0"/>
          <w:sz w:val="21"/>
          <w:szCs w:val="21"/>
          <w:u w:val="none"/>
          <w:shd w:val="clear" w:fill="auto"/>
        </w:rPr>
        <w:t xml:space="preserve"> and familiarity with </w:t>
      </w:r>
      <w:r>
        <w:rPr>
          <w:rFonts w:hint="default" w:ascii="Arial" w:hAnsi="Arial" w:eastAsia="Calibri" w:cs="Arial"/>
          <w:b/>
          <w:color w:val="000000"/>
          <w:spacing w:val="0"/>
          <w:position w:val="0"/>
          <w:sz w:val="21"/>
          <w:szCs w:val="21"/>
          <w:u w:val="none"/>
          <w:shd w:val="clear" w:fill="auto"/>
        </w:rPr>
        <w:t>Docker</w:t>
      </w:r>
      <w:r>
        <w:rPr>
          <w:rFonts w:hint="default" w:ascii="Arial" w:hAnsi="Arial" w:eastAsia="Calibri" w:cs="Arial"/>
          <w:color w:val="000000"/>
          <w:spacing w:val="0"/>
          <w:position w:val="0"/>
          <w:sz w:val="21"/>
          <w:szCs w:val="21"/>
          <w:u w:val="none"/>
          <w:shd w:val="clear" w:fill="auto"/>
        </w:rPr>
        <w:t xml:space="preserve">'s integration with containerization-specific monitoring and logging tools like ELK (Elasticsearch, Logstash, Kibana) stack, </w:t>
      </w:r>
      <w:r>
        <w:rPr>
          <w:rFonts w:hint="default" w:ascii="Arial" w:hAnsi="Arial" w:eastAsia="Calibri" w:cs="Arial"/>
          <w:b/>
          <w:color w:val="000000"/>
          <w:spacing w:val="0"/>
          <w:position w:val="0"/>
          <w:sz w:val="21"/>
          <w:szCs w:val="21"/>
          <w:u w:val="none"/>
          <w:shd w:val="clear" w:fill="auto"/>
        </w:rPr>
        <w:t>Prometheus</w:t>
      </w:r>
      <w:r>
        <w:rPr>
          <w:rFonts w:hint="default" w:ascii="Arial" w:hAnsi="Arial" w:eastAsia="Calibri" w:cs="Arial"/>
          <w:color w:val="000000"/>
          <w:spacing w:val="0"/>
          <w:position w:val="0"/>
          <w:sz w:val="21"/>
          <w:szCs w:val="21"/>
          <w:u w:val="none"/>
          <w:shd w:val="clear" w:fill="auto"/>
        </w:rPr>
        <w:t xml:space="preserve">, and </w:t>
      </w:r>
      <w:r>
        <w:rPr>
          <w:rFonts w:hint="default" w:ascii="Arial" w:hAnsi="Arial" w:eastAsia="Calibri" w:cs="Arial"/>
          <w:b/>
          <w:color w:val="000000"/>
          <w:spacing w:val="0"/>
          <w:position w:val="0"/>
          <w:sz w:val="21"/>
          <w:szCs w:val="21"/>
          <w:u w:val="none"/>
          <w:shd w:val="clear" w:fill="auto"/>
        </w:rPr>
        <w:t>Grafana</w:t>
      </w:r>
      <w:r>
        <w:rPr>
          <w:rFonts w:hint="default" w:ascii="Arial" w:hAnsi="Arial" w:eastAsia="Calibri" w:cs="Arial"/>
          <w:color w:val="000000"/>
          <w:spacing w:val="0"/>
          <w:position w:val="0"/>
          <w:sz w:val="21"/>
          <w:szCs w:val="21"/>
          <w:u w:val="none"/>
          <w:shd w:val="clear" w:fill="auto"/>
        </w:rPr>
        <w:t>.</w:t>
      </w:r>
    </w:p>
    <w:p w14:paraId="022B6B64">
      <w:pPr>
        <w:tabs>
          <w:tab w:val="left" w:pos="3069"/>
          <w:tab w:val="center" w:pos="4838"/>
        </w:tabs>
        <w:spacing w:before="100" w:after="0" w:line="240" w:lineRule="auto"/>
        <w:ind w:left="360" w:right="203" w:hanging="360"/>
        <w:jc w:val="both"/>
        <w:rPr>
          <w:rFonts w:hint="default" w:ascii="Arial" w:hAnsi="Arial" w:eastAsia="Calibri" w:cs="Arial"/>
          <w:color w:val="auto"/>
          <w:spacing w:val="0"/>
          <w:position w:val="0"/>
          <w:sz w:val="21"/>
          <w:szCs w:val="21"/>
          <w:u w:val="none"/>
          <w:shd w:val="clear" w:fill="auto"/>
        </w:rPr>
      </w:pPr>
      <w:r>
        <w:rPr>
          <w:rFonts w:hint="default" w:ascii="Arial" w:hAnsi="Arial" w:eastAsia="Calibri" w:cs="Arial"/>
          <w:color w:val="auto"/>
          <w:spacing w:val="0"/>
          <w:position w:val="0"/>
          <w:sz w:val="21"/>
          <w:szCs w:val="21"/>
          <w:u w:val="none"/>
          <w:shd w:val="clear" w:fill="auto"/>
        </w:rPr>
        <w:t>Technical Skills</w:t>
      </w:r>
    </w:p>
    <w:p w14:paraId="58C3AD07">
      <w:pPr>
        <w:spacing w:before="7" w:after="0" w:line="240" w:lineRule="auto"/>
        <w:ind w:left="360" w:right="0" w:hanging="360"/>
        <w:jc w:val="both"/>
        <w:rPr>
          <w:rFonts w:hint="default" w:ascii="Arial" w:hAnsi="Arial" w:eastAsia="Calibri" w:cs="Arial"/>
          <w:color w:val="000000"/>
          <w:spacing w:val="0"/>
          <w:position w:val="0"/>
          <w:sz w:val="21"/>
          <w:szCs w:val="21"/>
          <w:u w:val="none"/>
          <w:shd w:val="clear" w:fill="auto"/>
        </w:rPr>
      </w:pPr>
    </w:p>
    <w:tbl>
      <w:tblPr>
        <w:tblStyle w:val="3"/>
        <w:tblW w:w="0" w:type="auto"/>
        <w:tblInd w:w="442" w:type="dxa"/>
        <w:tblLayout w:type="autofit"/>
        <w:tblCellMar>
          <w:top w:w="0" w:type="dxa"/>
          <w:left w:w="10" w:type="dxa"/>
          <w:bottom w:w="0" w:type="dxa"/>
          <w:right w:w="10" w:type="dxa"/>
        </w:tblCellMar>
      </w:tblPr>
      <w:tblGrid>
        <w:gridCol w:w="4430"/>
        <w:gridCol w:w="4189"/>
      </w:tblGrid>
      <w:tr w14:paraId="24B2E2E1">
        <w:tblPrEx>
          <w:tblCellMar>
            <w:top w:w="0" w:type="dxa"/>
            <w:left w:w="10" w:type="dxa"/>
            <w:bottom w:w="0" w:type="dxa"/>
            <w:right w:w="10" w:type="dxa"/>
          </w:tblCellMar>
        </w:tblPrEx>
        <w:trPr>
          <w:trHeight w:val="0" w:hRule="atLeast"/>
        </w:trPr>
        <w:tc>
          <w:tcPr>
            <w:tcW w:w="4430" w:type="dxa"/>
            <w:tcBorders>
              <w:top w:val="single" w:color="000000" w:sz="0" w:space="0"/>
              <w:left w:val="single" w:color="000000" w:sz="0" w:space="0"/>
              <w:bottom w:val="single" w:color="000000" w:sz="0" w:space="0"/>
              <w:right w:val="single" w:color="000000" w:sz="0" w:space="0"/>
            </w:tcBorders>
            <w:shd w:val="clear" w:color="000000" w:fill="FFFFFF"/>
            <w:tcMar>
              <w:left w:w="0" w:type="dxa"/>
              <w:right w:w="0" w:type="dxa"/>
            </w:tcMar>
            <w:vAlign w:val="top"/>
          </w:tcPr>
          <w:p w14:paraId="4A4E5D3B">
            <w:pPr>
              <w:numPr>
                <w:ilvl w:val="0"/>
                <w:numId w:val="2"/>
              </w:numPr>
              <w:tabs>
                <w:tab w:val="left" w:pos="409"/>
                <w:tab w:val="left" w:pos="410"/>
              </w:tabs>
              <w:spacing w:before="0" w:after="0" w:line="240" w:lineRule="auto"/>
              <w:ind w:left="360" w:right="798"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b/>
                <w:color w:val="000000"/>
                <w:spacing w:val="0"/>
                <w:position w:val="0"/>
                <w:sz w:val="21"/>
                <w:szCs w:val="21"/>
                <w:u w:val="none"/>
                <w:shd w:val="clear" w:fill="auto"/>
              </w:rPr>
              <w:t xml:space="preserve">Platforms: </w:t>
            </w:r>
            <w:r>
              <w:rPr>
                <w:rFonts w:hint="default" w:ascii="Arial" w:hAnsi="Arial" w:eastAsia="Calibri" w:cs="Arial"/>
                <w:color w:val="000000"/>
                <w:spacing w:val="0"/>
                <w:position w:val="0"/>
                <w:sz w:val="21"/>
                <w:szCs w:val="21"/>
                <w:u w:val="none"/>
                <w:shd w:val="clear" w:fill="auto"/>
              </w:rPr>
              <w:t>Linux (AWS, Red Hat, Ubuntu), Windows, Centos</w:t>
            </w:r>
          </w:p>
          <w:p w14:paraId="667FD440">
            <w:pPr>
              <w:numPr>
                <w:ilvl w:val="0"/>
                <w:numId w:val="2"/>
              </w:numPr>
              <w:tabs>
                <w:tab w:val="left" w:pos="409"/>
                <w:tab w:val="left" w:pos="410"/>
              </w:tabs>
              <w:spacing w:before="98" w:after="0" w:line="240" w:lineRule="auto"/>
              <w:ind w:left="360" w:right="897"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b/>
                <w:color w:val="000000"/>
                <w:spacing w:val="0"/>
                <w:position w:val="0"/>
                <w:sz w:val="21"/>
                <w:szCs w:val="21"/>
                <w:u w:val="none"/>
                <w:shd w:val="clear" w:fill="auto"/>
              </w:rPr>
              <w:t xml:space="preserve">Languages: </w:t>
            </w:r>
            <w:r>
              <w:rPr>
                <w:rFonts w:hint="default" w:ascii="Arial" w:hAnsi="Arial" w:eastAsia="Calibri" w:cs="Arial"/>
                <w:color w:val="000000"/>
                <w:spacing w:val="0"/>
                <w:position w:val="0"/>
                <w:sz w:val="21"/>
                <w:szCs w:val="21"/>
                <w:u w:val="none"/>
                <w:shd w:val="clear" w:fill="auto"/>
              </w:rPr>
              <w:t>C, JAVA, Shell scripting, Python, Java, JavaScript, YAML, JSON</w:t>
            </w:r>
          </w:p>
          <w:p w14:paraId="1757D542">
            <w:pPr>
              <w:numPr>
                <w:ilvl w:val="0"/>
                <w:numId w:val="2"/>
              </w:numPr>
              <w:tabs>
                <w:tab w:val="left" w:pos="409"/>
                <w:tab w:val="left" w:pos="410"/>
              </w:tabs>
              <w:spacing w:before="99" w:after="0" w:line="240" w:lineRule="auto"/>
              <w:ind w:left="360" w:right="486"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b/>
                <w:color w:val="000000"/>
                <w:spacing w:val="0"/>
                <w:position w:val="0"/>
                <w:sz w:val="21"/>
                <w:szCs w:val="21"/>
                <w:u w:val="none"/>
                <w:shd w:val="clear" w:fill="auto"/>
              </w:rPr>
              <w:t xml:space="preserve">Cloud Technologies: </w:t>
            </w:r>
            <w:r>
              <w:rPr>
                <w:rFonts w:hint="default" w:ascii="Arial" w:hAnsi="Arial" w:eastAsia="Calibri" w:cs="Arial"/>
                <w:color w:val="000000"/>
                <w:spacing w:val="0"/>
                <w:position w:val="0"/>
                <w:sz w:val="21"/>
                <w:szCs w:val="21"/>
                <w:u w:val="none"/>
                <w:shd w:val="clear" w:fill="auto"/>
              </w:rPr>
              <w:t>Azure, AWS, GCP</w:t>
            </w:r>
          </w:p>
          <w:p w14:paraId="25E37274">
            <w:pPr>
              <w:numPr>
                <w:ilvl w:val="0"/>
                <w:numId w:val="2"/>
              </w:numPr>
              <w:tabs>
                <w:tab w:val="left" w:pos="409"/>
                <w:tab w:val="left" w:pos="410"/>
              </w:tabs>
              <w:spacing w:before="101" w:after="0" w:line="240" w:lineRule="auto"/>
              <w:ind w:left="360" w:right="535"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b/>
                <w:color w:val="000000"/>
                <w:spacing w:val="0"/>
                <w:position w:val="0"/>
                <w:sz w:val="21"/>
                <w:szCs w:val="21"/>
                <w:u w:val="none"/>
                <w:shd w:val="clear" w:fill="auto"/>
              </w:rPr>
              <w:t xml:space="preserve">Container Services: </w:t>
            </w:r>
            <w:r>
              <w:rPr>
                <w:rFonts w:hint="default" w:ascii="Arial" w:hAnsi="Arial" w:eastAsia="Calibri" w:cs="Arial"/>
                <w:color w:val="000000"/>
                <w:spacing w:val="0"/>
                <w:position w:val="0"/>
                <w:sz w:val="21"/>
                <w:szCs w:val="21"/>
                <w:u w:val="none"/>
                <w:shd w:val="clear" w:fill="auto"/>
              </w:rPr>
              <w:t xml:space="preserve">Docker, </w:t>
            </w:r>
            <w:r>
              <w:rPr>
                <w:rFonts w:hint="default" w:ascii="Arial" w:hAnsi="Arial" w:eastAsia="Calibri" w:cs="Arial"/>
                <w:b/>
                <w:color w:val="000000"/>
                <w:spacing w:val="0"/>
                <w:position w:val="0"/>
                <w:sz w:val="21"/>
                <w:szCs w:val="21"/>
                <w:u w:val="none"/>
                <w:shd w:val="clear" w:fill="auto"/>
              </w:rPr>
              <w:t>Kubernetes</w:t>
            </w:r>
            <w:r>
              <w:rPr>
                <w:rFonts w:hint="default" w:ascii="Arial" w:hAnsi="Arial" w:eastAsia="Calibri" w:cs="Arial"/>
                <w:color w:val="000000"/>
                <w:spacing w:val="0"/>
                <w:position w:val="0"/>
                <w:sz w:val="21"/>
                <w:szCs w:val="21"/>
                <w:u w:val="none"/>
                <w:shd w:val="clear" w:fill="auto"/>
              </w:rPr>
              <w:t>, ECS, EKS, Docker Swarm</w:t>
            </w:r>
          </w:p>
          <w:p w14:paraId="4EEEC1DA">
            <w:pPr>
              <w:numPr>
                <w:ilvl w:val="0"/>
                <w:numId w:val="2"/>
              </w:numPr>
              <w:tabs>
                <w:tab w:val="left" w:pos="409"/>
                <w:tab w:val="left" w:pos="410"/>
              </w:tabs>
              <w:spacing w:before="101" w:after="0" w:line="240" w:lineRule="auto"/>
              <w:ind w:left="360" w:right="535"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b/>
                <w:color w:val="000000"/>
                <w:spacing w:val="0"/>
                <w:position w:val="0"/>
                <w:sz w:val="21"/>
                <w:szCs w:val="21"/>
                <w:u w:val="none"/>
                <w:shd w:val="clear" w:fill="auto"/>
              </w:rPr>
              <w:t xml:space="preserve">Version Control Tools: </w:t>
            </w:r>
            <w:r>
              <w:rPr>
                <w:rFonts w:hint="default" w:ascii="Arial" w:hAnsi="Arial" w:eastAsia="Calibri" w:cs="Arial"/>
                <w:color w:val="000000"/>
                <w:spacing w:val="0"/>
                <w:position w:val="0"/>
                <w:sz w:val="21"/>
                <w:szCs w:val="21"/>
                <w:u w:val="none"/>
                <w:shd w:val="clear" w:fill="auto"/>
              </w:rPr>
              <w:t>GIT, GitLab, Bitbucket, SVN, TFS, Subversion</w:t>
            </w:r>
          </w:p>
          <w:p w14:paraId="036DA051">
            <w:pPr>
              <w:numPr>
                <w:ilvl w:val="0"/>
                <w:numId w:val="2"/>
              </w:numPr>
              <w:tabs>
                <w:tab w:val="left" w:pos="409"/>
                <w:tab w:val="left" w:pos="410"/>
              </w:tabs>
              <w:spacing w:before="101" w:after="0" w:line="240" w:lineRule="auto"/>
              <w:ind w:left="360" w:right="535"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b/>
                <w:color w:val="000000"/>
                <w:spacing w:val="0"/>
                <w:position w:val="0"/>
                <w:sz w:val="21"/>
                <w:szCs w:val="21"/>
                <w:u w:val="none"/>
                <w:shd w:val="clear" w:fill="auto"/>
              </w:rPr>
              <w:t xml:space="preserve">Virtualization Technologies: </w:t>
            </w:r>
            <w:r>
              <w:rPr>
                <w:rFonts w:hint="default" w:ascii="Arial" w:hAnsi="Arial" w:eastAsia="Calibri" w:cs="Arial"/>
                <w:color w:val="000000"/>
                <w:spacing w:val="0"/>
                <w:position w:val="0"/>
                <w:sz w:val="21"/>
                <w:szCs w:val="21"/>
                <w:u w:val="none"/>
                <w:shd w:val="clear" w:fill="auto"/>
              </w:rPr>
              <w:t>VMWare, Windows Hyper-V, Virtual box, Vagrant</w:t>
            </w:r>
          </w:p>
          <w:p w14:paraId="04150948">
            <w:pPr>
              <w:numPr>
                <w:ilvl w:val="0"/>
                <w:numId w:val="2"/>
              </w:numPr>
              <w:tabs>
                <w:tab w:val="left" w:pos="409"/>
                <w:tab w:val="left" w:pos="410"/>
              </w:tabs>
              <w:spacing w:before="101" w:after="0" w:line="240" w:lineRule="auto"/>
              <w:ind w:left="360" w:right="535"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b/>
                <w:color w:val="000000"/>
                <w:spacing w:val="0"/>
                <w:position w:val="0"/>
                <w:sz w:val="21"/>
                <w:szCs w:val="21"/>
                <w:u w:val="none"/>
                <w:shd w:val="clear" w:fill="auto"/>
              </w:rPr>
              <w:t xml:space="preserve">Bug Tracking: </w:t>
            </w:r>
            <w:r>
              <w:rPr>
                <w:rFonts w:hint="default" w:ascii="Arial" w:hAnsi="Arial" w:eastAsia="Calibri" w:cs="Arial"/>
                <w:color w:val="000000"/>
                <w:spacing w:val="0"/>
                <w:position w:val="0"/>
                <w:sz w:val="21"/>
                <w:szCs w:val="21"/>
                <w:u w:val="none"/>
                <w:shd w:val="clear" w:fill="auto"/>
              </w:rPr>
              <w:t>JIRA</w:t>
            </w:r>
          </w:p>
          <w:p w14:paraId="66560747">
            <w:pPr>
              <w:numPr>
                <w:ilvl w:val="0"/>
                <w:numId w:val="2"/>
              </w:numPr>
              <w:tabs>
                <w:tab w:val="left" w:pos="409"/>
                <w:tab w:val="left" w:pos="410"/>
              </w:tabs>
              <w:spacing w:before="101" w:after="0" w:line="240" w:lineRule="auto"/>
              <w:ind w:left="360" w:right="535" w:hanging="360"/>
              <w:jc w:val="both"/>
              <w:rPr>
                <w:rFonts w:hint="default" w:ascii="Arial" w:hAnsi="Arial" w:eastAsia="Calibri" w:cs="Arial"/>
                <w:spacing w:val="0"/>
                <w:position w:val="0"/>
                <w:sz w:val="21"/>
                <w:szCs w:val="21"/>
                <w:u w:val="none"/>
              </w:rPr>
            </w:pPr>
            <w:r>
              <w:rPr>
                <w:rFonts w:hint="default" w:ascii="Arial" w:hAnsi="Arial" w:eastAsia="Calibri" w:cs="Arial"/>
                <w:b/>
                <w:color w:val="000000"/>
                <w:spacing w:val="0"/>
                <w:position w:val="0"/>
                <w:sz w:val="21"/>
                <w:szCs w:val="21"/>
                <w:u w:val="none"/>
                <w:shd w:val="clear" w:fill="auto"/>
              </w:rPr>
              <w:t xml:space="preserve">Repository Management: </w:t>
            </w:r>
            <w:r>
              <w:rPr>
                <w:rFonts w:hint="default" w:ascii="Arial" w:hAnsi="Arial" w:eastAsia="Calibri" w:cs="Arial"/>
                <w:color w:val="000000"/>
                <w:spacing w:val="0"/>
                <w:position w:val="0"/>
                <w:sz w:val="21"/>
                <w:szCs w:val="21"/>
                <w:u w:val="none"/>
                <w:shd w:val="clear" w:fill="auto"/>
              </w:rPr>
              <w:t>JFrog, Nexus, Artifactory</w:t>
            </w:r>
          </w:p>
        </w:tc>
        <w:tc>
          <w:tcPr>
            <w:tcW w:w="4189" w:type="dxa"/>
            <w:tcBorders>
              <w:top w:val="single" w:color="000000" w:sz="0" w:space="0"/>
              <w:left w:val="single" w:color="000000" w:sz="0" w:space="0"/>
              <w:bottom w:val="single" w:color="000000" w:sz="0" w:space="0"/>
              <w:right w:val="single" w:color="000000" w:sz="0" w:space="0"/>
            </w:tcBorders>
            <w:shd w:val="clear" w:color="000000" w:fill="FFFFFF"/>
            <w:tcMar>
              <w:left w:w="0" w:type="dxa"/>
              <w:right w:w="0" w:type="dxa"/>
            </w:tcMar>
            <w:vAlign w:val="top"/>
          </w:tcPr>
          <w:p w14:paraId="76C2345B">
            <w:pPr>
              <w:spacing w:before="9" w:after="0" w:line="240" w:lineRule="auto"/>
              <w:ind w:left="360" w:right="0" w:hanging="360"/>
              <w:jc w:val="both"/>
              <w:rPr>
                <w:rFonts w:hint="default" w:ascii="Arial" w:hAnsi="Arial" w:eastAsia="Calibri" w:cs="Arial"/>
                <w:color w:val="000000"/>
                <w:spacing w:val="0"/>
                <w:position w:val="0"/>
                <w:sz w:val="21"/>
                <w:szCs w:val="21"/>
                <w:u w:val="none"/>
                <w:shd w:val="clear" w:fill="auto"/>
              </w:rPr>
            </w:pPr>
          </w:p>
          <w:p w14:paraId="036A4969">
            <w:pPr>
              <w:numPr>
                <w:ilvl w:val="0"/>
                <w:numId w:val="3"/>
              </w:numPr>
              <w:tabs>
                <w:tab w:val="left" w:pos="848"/>
                <w:tab w:val="left" w:pos="849"/>
              </w:tabs>
              <w:spacing w:before="1" w:after="0" w:line="240" w:lineRule="auto"/>
              <w:ind w:left="360" w:right="74"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b/>
                <w:color w:val="000000"/>
                <w:spacing w:val="0"/>
                <w:position w:val="0"/>
                <w:sz w:val="21"/>
                <w:szCs w:val="21"/>
                <w:u w:val="none"/>
                <w:shd w:val="clear" w:fill="auto"/>
              </w:rPr>
              <w:t xml:space="preserve">Continues Integration/Deployment tools: </w:t>
            </w:r>
            <w:r>
              <w:rPr>
                <w:rFonts w:hint="default" w:ascii="Arial" w:hAnsi="Arial" w:eastAsia="Calibri" w:cs="Arial"/>
                <w:color w:val="000000"/>
                <w:spacing w:val="0"/>
                <w:position w:val="0"/>
                <w:sz w:val="21"/>
                <w:szCs w:val="21"/>
                <w:u w:val="none"/>
                <w:shd w:val="clear" w:fill="auto"/>
              </w:rPr>
              <w:t>Jenkins, Bamboo, GitLab CI, Terraform, Azure DevOps</w:t>
            </w:r>
          </w:p>
          <w:p w14:paraId="232185A0">
            <w:pPr>
              <w:numPr>
                <w:ilvl w:val="0"/>
                <w:numId w:val="3"/>
              </w:numPr>
              <w:tabs>
                <w:tab w:val="left" w:pos="848"/>
                <w:tab w:val="left" w:pos="849"/>
              </w:tabs>
              <w:spacing w:before="100" w:after="0" w:line="240" w:lineRule="auto"/>
              <w:ind w:left="360" w:right="0"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b/>
                <w:color w:val="000000"/>
                <w:spacing w:val="0"/>
                <w:position w:val="0"/>
                <w:sz w:val="21"/>
                <w:szCs w:val="21"/>
                <w:u w:val="none"/>
                <w:shd w:val="clear" w:fill="auto"/>
              </w:rPr>
              <w:t xml:space="preserve">Configuration Management: </w:t>
            </w:r>
            <w:r>
              <w:rPr>
                <w:rFonts w:hint="default" w:ascii="Arial" w:hAnsi="Arial" w:eastAsia="Calibri" w:cs="Arial"/>
                <w:color w:val="000000"/>
                <w:spacing w:val="0"/>
                <w:position w:val="0"/>
                <w:sz w:val="21"/>
                <w:szCs w:val="21"/>
                <w:u w:val="none"/>
                <w:shd w:val="clear" w:fill="auto"/>
              </w:rPr>
              <w:t>Ansible, Chef</w:t>
            </w:r>
          </w:p>
          <w:p w14:paraId="51151E65">
            <w:pPr>
              <w:numPr>
                <w:ilvl w:val="0"/>
                <w:numId w:val="3"/>
              </w:numPr>
              <w:tabs>
                <w:tab w:val="left" w:pos="848"/>
                <w:tab w:val="left" w:pos="849"/>
              </w:tabs>
              <w:spacing w:before="99" w:after="0" w:line="240" w:lineRule="auto"/>
              <w:ind w:left="360" w:right="0"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b/>
                <w:color w:val="000000"/>
                <w:spacing w:val="0"/>
                <w:position w:val="0"/>
                <w:sz w:val="21"/>
                <w:szCs w:val="21"/>
                <w:u w:val="none"/>
                <w:shd w:val="clear" w:fill="auto"/>
              </w:rPr>
              <w:t xml:space="preserve">Source Code Management: </w:t>
            </w:r>
            <w:r>
              <w:rPr>
                <w:rFonts w:hint="default" w:ascii="Arial" w:hAnsi="Arial" w:eastAsia="Calibri" w:cs="Arial"/>
                <w:color w:val="000000"/>
                <w:spacing w:val="0"/>
                <w:position w:val="0"/>
                <w:sz w:val="21"/>
                <w:szCs w:val="21"/>
                <w:u w:val="none"/>
                <w:shd w:val="clear" w:fill="auto"/>
              </w:rPr>
              <w:t>GIT, SVN</w:t>
            </w:r>
          </w:p>
          <w:p w14:paraId="35E20CDE">
            <w:pPr>
              <w:numPr>
                <w:ilvl w:val="0"/>
                <w:numId w:val="3"/>
              </w:numPr>
              <w:tabs>
                <w:tab w:val="left" w:pos="848"/>
                <w:tab w:val="left" w:pos="849"/>
              </w:tabs>
              <w:spacing w:before="100" w:after="0" w:line="240" w:lineRule="auto"/>
              <w:ind w:left="360" w:right="161"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b/>
                <w:color w:val="000000"/>
                <w:spacing w:val="0"/>
                <w:position w:val="0"/>
                <w:sz w:val="21"/>
                <w:szCs w:val="21"/>
                <w:u w:val="none"/>
                <w:shd w:val="clear" w:fill="auto"/>
              </w:rPr>
              <w:t xml:space="preserve">Monitoring and logging tools: </w:t>
            </w:r>
            <w:r>
              <w:rPr>
                <w:rFonts w:hint="default" w:ascii="Arial" w:hAnsi="Arial" w:eastAsia="Calibri" w:cs="Arial"/>
                <w:color w:val="000000"/>
                <w:spacing w:val="0"/>
                <w:position w:val="0"/>
                <w:sz w:val="21"/>
                <w:szCs w:val="21"/>
                <w:u w:val="none"/>
                <w:shd w:val="clear" w:fill="auto"/>
              </w:rPr>
              <w:t>Splunk, ELK stacks, CloudWatch, Nagios, App Dynamics, Prometheus, Grafana</w:t>
            </w:r>
          </w:p>
          <w:p w14:paraId="5D1DF652">
            <w:pPr>
              <w:numPr>
                <w:ilvl w:val="0"/>
                <w:numId w:val="3"/>
              </w:numPr>
              <w:tabs>
                <w:tab w:val="left" w:pos="848"/>
                <w:tab w:val="left" w:pos="849"/>
              </w:tabs>
              <w:spacing w:before="102" w:after="0" w:line="240" w:lineRule="auto"/>
              <w:ind w:left="360" w:right="147"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b/>
                <w:color w:val="000000"/>
                <w:spacing w:val="0"/>
                <w:position w:val="0"/>
                <w:sz w:val="21"/>
                <w:szCs w:val="21"/>
                <w:u w:val="none"/>
                <w:shd w:val="clear" w:fill="auto"/>
              </w:rPr>
              <w:t xml:space="preserve">Web and Application Server: </w:t>
            </w:r>
            <w:r>
              <w:rPr>
                <w:rFonts w:hint="default" w:ascii="Arial" w:hAnsi="Arial" w:eastAsia="Calibri" w:cs="Arial"/>
                <w:color w:val="000000"/>
                <w:spacing w:val="0"/>
                <w:position w:val="0"/>
                <w:sz w:val="21"/>
                <w:szCs w:val="21"/>
                <w:u w:val="none"/>
                <w:shd w:val="clear" w:fill="auto"/>
              </w:rPr>
              <w:t xml:space="preserve">Apache 3.x, Apache Tomcat 6.x, 7.x, Nginx </w:t>
            </w:r>
          </w:p>
          <w:p w14:paraId="45208669">
            <w:pPr>
              <w:numPr>
                <w:ilvl w:val="0"/>
                <w:numId w:val="3"/>
              </w:numPr>
              <w:tabs>
                <w:tab w:val="left" w:pos="848"/>
                <w:tab w:val="left" w:pos="849"/>
              </w:tabs>
              <w:spacing w:before="100" w:after="0" w:line="240" w:lineRule="auto"/>
              <w:ind w:left="360" w:right="0"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b/>
                <w:color w:val="000000"/>
                <w:spacing w:val="0"/>
                <w:position w:val="0"/>
                <w:sz w:val="21"/>
                <w:szCs w:val="21"/>
                <w:u w:val="none"/>
                <w:shd w:val="clear" w:fill="auto"/>
              </w:rPr>
              <w:t xml:space="preserve">Database: </w:t>
            </w:r>
            <w:r>
              <w:rPr>
                <w:rFonts w:hint="default" w:ascii="Arial" w:hAnsi="Arial" w:eastAsia="Calibri" w:cs="Arial"/>
                <w:color w:val="000000"/>
                <w:spacing w:val="0"/>
                <w:position w:val="0"/>
                <w:sz w:val="21"/>
                <w:szCs w:val="21"/>
                <w:u w:val="none"/>
                <w:shd w:val="clear" w:fill="auto"/>
              </w:rPr>
              <w:t>MySQL, Redis, DynamoDB</w:t>
            </w:r>
          </w:p>
          <w:p w14:paraId="113D090B">
            <w:pPr>
              <w:numPr>
                <w:ilvl w:val="0"/>
                <w:numId w:val="3"/>
              </w:numPr>
              <w:tabs>
                <w:tab w:val="left" w:pos="848"/>
                <w:tab w:val="left" w:pos="849"/>
              </w:tabs>
              <w:spacing w:before="100" w:after="0" w:line="240" w:lineRule="auto"/>
              <w:ind w:left="360" w:right="0"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b/>
                <w:color w:val="000000"/>
                <w:spacing w:val="0"/>
                <w:position w:val="0"/>
                <w:sz w:val="21"/>
                <w:szCs w:val="21"/>
                <w:u w:val="none"/>
                <w:shd w:val="clear" w:fill="auto"/>
              </w:rPr>
              <w:t xml:space="preserve">Build Tools: </w:t>
            </w:r>
            <w:r>
              <w:rPr>
                <w:rFonts w:hint="default" w:ascii="Arial" w:hAnsi="Arial" w:eastAsia="Calibri" w:cs="Arial"/>
                <w:color w:val="000000"/>
                <w:spacing w:val="0"/>
                <w:position w:val="0"/>
                <w:sz w:val="21"/>
                <w:szCs w:val="21"/>
                <w:u w:val="none"/>
                <w:shd w:val="clear" w:fill="auto"/>
              </w:rPr>
              <w:t>Maven, Ant, Gradle</w:t>
            </w:r>
          </w:p>
          <w:p w14:paraId="1A84C585">
            <w:pPr>
              <w:spacing w:before="0" w:after="0" w:line="240" w:lineRule="auto"/>
              <w:ind w:left="360" w:right="0" w:hanging="360"/>
              <w:jc w:val="both"/>
              <w:rPr>
                <w:rFonts w:hint="default" w:ascii="Arial" w:hAnsi="Arial" w:eastAsia="Calibri" w:cs="Arial"/>
                <w:spacing w:val="0"/>
                <w:position w:val="0"/>
                <w:sz w:val="21"/>
                <w:szCs w:val="21"/>
                <w:u w:val="none"/>
              </w:rPr>
            </w:pPr>
          </w:p>
        </w:tc>
      </w:tr>
    </w:tbl>
    <w:p w14:paraId="0D500E91">
      <w:pPr>
        <w:tabs>
          <w:tab w:val="left" w:pos="873"/>
          <w:tab w:val="left" w:pos="874"/>
        </w:tabs>
        <w:spacing w:before="0" w:after="0" w:line="240" w:lineRule="auto"/>
        <w:ind w:left="360" w:right="288" w:hanging="360"/>
        <w:jc w:val="both"/>
        <w:rPr>
          <w:rFonts w:hint="default" w:ascii="Arial" w:hAnsi="Arial" w:eastAsia="Calibri" w:cs="Arial"/>
          <w:color w:val="auto"/>
          <w:spacing w:val="0"/>
          <w:position w:val="0"/>
          <w:sz w:val="21"/>
          <w:szCs w:val="21"/>
          <w:u w:val="none"/>
          <w:shd w:val="clear" w:fill="auto"/>
        </w:rPr>
      </w:pPr>
    </w:p>
    <w:p w14:paraId="7C4A6FD4">
      <w:pPr>
        <w:spacing w:before="115" w:after="0" w:line="240" w:lineRule="auto"/>
        <w:ind w:left="360" w:right="178" w:hanging="360"/>
        <w:jc w:val="both"/>
        <w:rPr>
          <w:rFonts w:hint="default" w:ascii="Arial" w:hAnsi="Arial" w:eastAsia="Calibri" w:cs="Arial"/>
          <w:color w:val="auto"/>
          <w:spacing w:val="0"/>
          <w:position w:val="0"/>
          <w:sz w:val="21"/>
          <w:szCs w:val="21"/>
          <w:u w:val="none"/>
          <w:shd w:val="clear" w:fill="auto"/>
        </w:rPr>
      </w:pPr>
    </w:p>
    <w:p w14:paraId="00282B58">
      <w:pPr>
        <w:spacing w:before="115" w:after="0" w:line="240" w:lineRule="auto"/>
        <w:ind w:left="360" w:right="178" w:hanging="360"/>
        <w:jc w:val="both"/>
        <w:rPr>
          <w:rFonts w:hint="default" w:ascii="Arial" w:hAnsi="Arial" w:eastAsia="Calibri" w:cs="Arial"/>
          <w:color w:val="auto"/>
          <w:spacing w:val="0"/>
          <w:position w:val="0"/>
          <w:sz w:val="21"/>
          <w:szCs w:val="21"/>
          <w:u w:val="none"/>
          <w:shd w:val="clear" w:fill="auto"/>
        </w:rPr>
      </w:pPr>
      <w:r>
        <w:rPr>
          <w:rFonts w:hint="default" w:ascii="Arial" w:hAnsi="Arial" w:eastAsia="Calibri" w:cs="Arial"/>
          <w:color w:val="auto"/>
          <w:spacing w:val="0"/>
          <w:position w:val="0"/>
          <w:sz w:val="21"/>
          <w:szCs w:val="21"/>
          <w:u w:val="none"/>
          <w:shd w:val="clear" w:fill="auto"/>
        </w:rPr>
        <w:t>Work History</w:t>
      </w:r>
    </w:p>
    <w:p w14:paraId="4CCABA67">
      <w:pPr>
        <w:tabs>
          <w:tab w:val="right" w:pos="9810"/>
        </w:tabs>
        <w:spacing w:before="1" w:after="0" w:line="240" w:lineRule="auto"/>
        <w:ind w:left="360" w:right="0" w:hanging="360"/>
        <w:jc w:val="both"/>
        <w:rPr>
          <w:rFonts w:hint="default" w:ascii="Arial" w:hAnsi="Arial" w:eastAsia="Calibri" w:cs="Arial"/>
          <w:b/>
          <w:color w:val="auto"/>
          <w:spacing w:val="0"/>
          <w:position w:val="0"/>
          <w:sz w:val="21"/>
          <w:szCs w:val="21"/>
          <w:u w:val="none"/>
          <w:shd w:val="clear" w:fill="auto"/>
        </w:rPr>
      </w:pPr>
    </w:p>
    <w:p w14:paraId="5F49BC58">
      <w:pPr>
        <w:tabs>
          <w:tab w:val="right" w:pos="9810"/>
        </w:tabs>
        <w:spacing w:before="1" w:after="0" w:line="240" w:lineRule="auto"/>
        <w:ind w:left="360" w:right="0" w:hanging="360"/>
        <w:jc w:val="both"/>
        <w:rPr>
          <w:rFonts w:hint="default" w:ascii="Arial" w:hAnsi="Arial" w:eastAsia="Calibri" w:cs="Arial"/>
          <w:b/>
          <w:color w:val="auto"/>
          <w:spacing w:val="0"/>
          <w:position w:val="0"/>
          <w:sz w:val="21"/>
          <w:szCs w:val="21"/>
          <w:u w:val="none"/>
          <w:shd w:val="clear" w:fill="auto"/>
        </w:rPr>
      </w:pPr>
      <w:r>
        <w:rPr>
          <w:rFonts w:hint="default" w:ascii="Arial" w:hAnsi="Arial" w:eastAsia="Calibri" w:cs="Arial"/>
          <w:b/>
          <w:color w:val="auto"/>
          <w:spacing w:val="0"/>
          <w:position w:val="0"/>
          <w:sz w:val="21"/>
          <w:szCs w:val="21"/>
          <w:u w:val="none"/>
          <w:shd w:val="clear" w:fill="auto"/>
        </w:rPr>
        <w:t>Client: Pfizer</w:t>
      </w:r>
      <w:r>
        <w:rPr>
          <w:rFonts w:hint="default" w:ascii="Arial" w:hAnsi="Arial" w:eastAsia="Calibri" w:cs="Arial"/>
          <w:b/>
          <w:color w:val="auto"/>
          <w:spacing w:val="0"/>
          <w:position w:val="0"/>
          <w:sz w:val="21"/>
          <w:szCs w:val="21"/>
          <w:u w:val="none"/>
          <w:shd w:val="clear" w:fill="auto"/>
        </w:rPr>
        <w:tab/>
      </w:r>
      <w:r>
        <w:rPr>
          <w:rFonts w:hint="default" w:ascii="Arial" w:hAnsi="Arial" w:eastAsia="Calibri" w:cs="Arial"/>
          <w:color w:val="auto"/>
          <w:spacing w:val="0"/>
          <w:position w:val="0"/>
          <w:sz w:val="21"/>
          <w:szCs w:val="21"/>
          <w:u w:val="none"/>
          <w:shd w:val="clear" w:fill="auto"/>
        </w:rPr>
        <w:t>08/2024 to Present</w:t>
      </w:r>
    </w:p>
    <w:p w14:paraId="077D1D5A">
      <w:pPr>
        <w:spacing w:before="1" w:after="0" w:line="240" w:lineRule="auto"/>
        <w:ind w:left="360" w:right="0" w:hanging="360"/>
        <w:jc w:val="both"/>
        <w:rPr>
          <w:rFonts w:hint="default" w:ascii="Arial" w:hAnsi="Arial" w:eastAsia="Calibri" w:cs="Arial"/>
          <w:b/>
          <w:color w:val="auto"/>
          <w:spacing w:val="0"/>
          <w:position w:val="0"/>
          <w:sz w:val="21"/>
          <w:szCs w:val="21"/>
          <w:u w:val="none"/>
          <w:shd w:val="clear" w:fill="auto"/>
        </w:rPr>
      </w:pPr>
      <w:r>
        <w:rPr>
          <w:rFonts w:hint="default" w:ascii="Arial" w:hAnsi="Arial" w:eastAsia="Calibri" w:cs="Arial"/>
          <w:b/>
          <w:color w:val="auto"/>
          <w:spacing w:val="0"/>
          <w:position w:val="0"/>
          <w:sz w:val="21"/>
          <w:szCs w:val="21"/>
          <w:u w:val="none"/>
          <w:shd w:val="clear" w:fill="auto"/>
        </w:rPr>
        <w:t>Senior Cloud DevOps Engineer</w:t>
      </w:r>
    </w:p>
    <w:p w14:paraId="522DCFA4">
      <w:pPr>
        <w:spacing w:before="1" w:after="0" w:line="240" w:lineRule="auto"/>
        <w:ind w:left="360" w:right="0" w:hanging="360"/>
        <w:jc w:val="both"/>
        <w:rPr>
          <w:rFonts w:hint="default" w:ascii="Arial" w:hAnsi="Arial" w:eastAsia="Calibri" w:cs="Arial"/>
          <w:b/>
          <w:color w:val="auto"/>
          <w:spacing w:val="0"/>
          <w:position w:val="0"/>
          <w:sz w:val="21"/>
          <w:szCs w:val="21"/>
          <w:u w:val="none"/>
          <w:shd w:val="clear" w:fill="auto"/>
        </w:rPr>
      </w:pPr>
    </w:p>
    <w:p w14:paraId="2A314DED">
      <w:pPr>
        <w:numPr>
          <w:ilvl w:val="0"/>
          <w:numId w:val="4"/>
        </w:numPr>
        <w:tabs>
          <w:tab w:val="left" w:pos="873"/>
          <w:tab w:val="left" w:pos="874"/>
        </w:tabs>
        <w:spacing w:before="0" w:after="0" w:line="240" w:lineRule="auto"/>
        <w:ind w:left="360" w:right="288"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Optimized</w:t>
      </w:r>
      <w:r>
        <w:rPr>
          <w:rFonts w:hint="default" w:ascii="Arial" w:hAnsi="Arial" w:eastAsia="Calibri" w:cs="Arial"/>
          <w:b/>
          <w:color w:val="000000"/>
          <w:spacing w:val="0"/>
          <w:position w:val="0"/>
          <w:sz w:val="21"/>
          <w:szCs w:val="21"/>
          <w:u w:val="none"/>
          <w:shd w:val="clear" w:fill="auto"/>
        </w:rPr>
        <w:t xml:space="preserve"> EC2 instances</w:t>
      </w:r>
      <w:r>
        <w:rPr>
          <w:rFonts w:hint="default" w:ascii="Arial" w:hAnsi="Arial" w:eastAsia="Calibri" w:cs="Arial"/>
          <w:color w:val="000000"/>
          <w:spacing w:val="0"/>
          <w:position w:val="0"/>
          <w:sz w:val="21"/>
          <w:szCs w:val="21"/>
          <w:u w:val="none"/>
          <w:shd w:val="clear" w:fill="auto"/>
        </w:rPr>
        <w:t xml:space="preserve"> with Auto Scaling Groups (ASG) and Spot Instances, reducing compute costs by 40% while maintaining high availability.</w:t>
      </w:r>
    </w:p>
    <w:p w14:paraId="34F178E3">
      <w:pPr>
        <w:numPr>
          <w:ilvl w:val="0"/>
          <w:numId w:val="4"/>
        </w:numPr>
        <w:spacing w:before="0" w:after="0" w:line="240" w:lineRule="auto"/>
        <w:ind w:left="360" w:right="0"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Implemented</w:t>
      </w:r>
      <w:r>
        <w:rPr>
          <w:rFonts w:hint="default" w:ascii="Arial" w:hAnsi="Arial" w:eastAsia="Calibri" w:cs="Arial"/>
          <w:b/>
          <w:color w:val="000000"/>
          <w:spacing w:val="0"/>
          <w:position w:val="0"/>
          <w:sz w:val="21"/>
          <w:szCs w:val="21"/>
          <w:u w:val="none"/>
          <w:shd w:val="clear" w:fill="auto"/>
        </w:rPr>
        <w:t xml:space="preserve"> AWS Application Load Balancer</w:t>
      </w:r>
      <w:r>
        <w:rPr>
          <w:rFonts w:hint="default" w:ascii="Arial" w:hAnsi="Arial" w:eastAsia="Calibri" w:cs="Arial"/>
          <w:color w:val="000000"/>
          <w:spacing w:val="0"/>
          <w:position w:val="0"/>
          <w:sz w:val="21"/>
          <w:szCs w:val="21"/>
          <w:u w:val="none"/>
          <w:shd w:val="clear" w:fill="auto"/>
        </w:rPr>
        <w:t xml:space="preserve"> for dynamic request routing, distributing traffic efficiently across ECS tasks and EC2 instances.</w:t>
      </w:r>
    </w:p>
    <w:p w14:paraId="020D3C34">
      <w:pPr>
        <w:numPr>
          <w:ilvl w:val="0"/>
          <w:numId w:val="4"/>
        </w:numPr>
        <w:spacing w:before="0" w:after="0" w:line="240" w:lineRule="auto"/>
        <w:ind w:left="360" w:right="0"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Deployed containerized microservices on </w:t>
      </w:r>
      <w:r>
        <w:rPr>
          <w:rFonts w:hint="default" w:ascii="Arial" w:hAnsi="Arial" w:eastAsia="Calibri" w:cs="Arial"/>
          <w:b/>
          <w:color w:val="000000"/>
          <w:spacing w:val="0"/>
          <w:position w:val="0"/>
          <w:sz w:val="21"/>
          <w:szCs w:val="21"/>
          <w:u w:val="none"/>
          <w:shd w:val="clear" w:fill="auto"/>
        </w:rPr>
        <w:t>Amazon ECS</w:t>
      </w:r>
      <w:r>
        <w:rPr>
          <w:rFonts w:hint="default" w:ascii="Arial" w:hAnsi="Arial" w:eastAsia="Calibri" w:cs="Arial"/>
          <w:color w:val="000000"/>
          <w:spacing w:val="0"/>
          <w:position w:val="0"/>
          <w:sz w:val="21"/>
          <w:szCs w:val="21"/>
          <w:u w:val="none"/>
          <w:shd w:val="clear" w:fill="auto"/>
        </w:rPr>
        <w:t>, ensuring efficient resource utilization and autoscaling based on real-time traffic.</w:t>
      </w:r>
    </w:p>
    <w:p w14:paraId="2B3F2944">
      <w:pPr>
        <w:numPr>
          <w:ilvl w:val="0"/>
          <w:numId w:val="4"/>
        </w:numPr>
        <w:tabs>
          <w:tab w:val="left" w:pos="873"/>
          <w:tab w:val="left" w:pos="874"/>
        </w:tabs>
        <w:spacing w:before="0" w:after="0" w:line="240" w:lineRule="auto"/>
        <w:ind w:left="360" w:right="288"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Configured</w:t>
      </w:r>
      <w:r>
        <w:rPr>
          <w:rFonts w:hint="default" w:ascii="Arial" w:hAnsi="Arial" w:eastAsia="Calibri" w:cs="Arial"/>
          <w:b/>
          <w:color w:val="000000"/>
          <w:spacing w:val="0"/>
          <w:position w:val="0"/>
          <w:sz w:val="21"/>
          <w:szCs w:val="21"/>
          <w:u w:val="none"/>
          <w:shd w:val="clear" w:fill="auto"/>
        </w:rPr>
        <w:t xml:space="preserve"> Amazon Route 53 </w:t>
      </w:r>
      <w:r>
        <w:rPr>
          <w:rFonts w:hint="default" w:ascii="Arial" w:hAnsi="Arial" w:eastAsia="Calibri" w:cs="Arial"/>
          <w:color w:val="000000"/>
          <w:spacing w:val="0"/>
          <w:position w:val="0"/>
          <w:sz w:val="21"/>
          <w:szCs w:val="21"/>
          <w:u w:val="none"/>
          <w:shd w:val="clear" w:fill="auto"/>
        </w:rPr>
        <w:t>for global DNS resolution, implementing health checks and traffic routing policies for multi-region failover.</w:t>
      </w:r>
    </w:p>
    <w:p w14:paraId="3ED484C9">
      <w:pPr>
        <w:numPr>
          <w:ilvl w:val="0"/>
          <w:numId w:val="4"/>
        </w:numPr>
        <w:tabs>
          <w:tab w:val="left" w:pos="873"/>
          <w:tab w:val="left" w:pos="874"/>
        </w:tabs>
        <w:spacing w:before="0" w:after="0" w:line="240" w:lineRule="auto"/>
        <w:ind w:left="360" w:right="288"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Configured</w:t>
      </w:r>
      <w:r>
        <w:rPr>
          <w:rFonts w:hint="default" w:ascii="Arial" w:hAnsi="Arial" w:eastAsia="Calibri" w:cs="Arial"/>
          <w:b/>
          <w:color w:val="000000"/>
          <w:spacing w:val="0"/>
          <w:position w:val="0"/>
          <w:sz w:val="21"/>
          <w:szCs w:val="21"/>
          <w:u w:val="none"/>
          <w:shd w:val="clear" w:fill="auto"/>
        </w:rPr>
        <w:t xml:space="preserve"> AWS WAF </w:t>
      </w:r>
      <w:r>
        <w:rPr>
          <w:rFonts w:hint="default" w:ascii="Arial" w:hAnsi="Arial" w:eastAsia="Calibri" w:cs="Arial"/>
          <w:color w:val="000000"/>
          <w:spacing w:val="0"/>
          <w:position w:val="0"/>
          <w:sz w:val="21"/>
          <w:szCs w:val="21"/>
          <w:u w:val="none"/>
          <w:shd w:val="clear" w:fill="auto"/>
        </w:rPr>
        <w:t>with custom rule sets to mitigate SQL injection, XSS, and DDoS attacks, improving application security.</w:t>
      </w:r>
    </w:p>
    <w:p w14:paraId="46D3C210">
      <w:pPr>
        <w:numPr>
          <w:ilvl w:val="0"/>
          <w:numId w:val="4"/>
        </w:numPr>
        <w:tabs>
          <w:tab w:val="left" w:pos="873"/>
          <w:tab w:val="left" w:pos="874"/>
        </w:tabs>
        <w:spacing w:before="0" w:after="0" w:line="240" w:lineRule="auto"/>
        <w:ind w:left="360" w:right="288"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Automated AWS infrastructure updates using </w:t>
      </w:r>
      <w:r>
        <w:rPr>
          <w:rFonts w:hint="default" w:ascii="Arial" w:hAnsi="Arial" w:eastAsia="Calibri" w:cs="Arial"/>
          <w:b/>
          <w:color w:val="000000"/>
          <w:spacing w:val="0"/>
          <w:position w:val="0"/>
          <w:sz w:val="21"/>
          <w:szCs w:val="21"/>
          <w:u w:val="none"/>
          <w:shd w:val="clear" w:fill="auto"/>
        </w:rPr>
        <w:t xml:space="preserve">CloudFormation </w:t>
      </w:r>
      <w:r>
        <w:rPr>
          <w:rFonts w:hint="default" w:ascii="Arial" w:hAnsi="Arial" w:eastAsia="Calibri" w:cs="Arial"/>
          <w:color w:val="000000"/>
          <w:spacing w:val="0"/>
          <w:position w:val="0"/>
          <w:sz w:val="21"/>
          <w:szCs w:val="21"/>
          <w:u w:val="none"/>
          <w:shd w:val="clear" w:fill="auto"/>
        </w:rPr>
        <w:t>Change Sets, Drift Detection, and Stack Policies, ensuring minimal downtime during deployments.</w:t>
      </w:r>
    </w:p>
    <w:p w14:paraId="0356D143">
      <w:pPr>
        <w:numPr>
          <w:ilvl w:val="0"/>
          <w:numId w:val="4"/>
        </w:numPr>
        <w:tabs>
          <w:tab w:val="left" w:pos="873"/>
          <w:tab w:val="left" w:pos="874"/>
        </w:tabs>
        <w:spacing w:before="0" w:after="0" w:line="240" w:lineRule="auto"/>
        <w:ind w:left="360" w:right="288"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Enabled</w:t>
      </w:r>
      <w:r>
        <w:rPr>
          <w:rFonts w:hint="default" w:ascii="Arial" w:hAnsi="Arial" w:eastAsia="Calibri" w:cs="Arial"/>
          <w:b/>
          <w:color w:val="000000"/>
          <w:spacing w:val="0"/>
          <w:position w:val="0"/>
          <w:sz w:val="21"/>
          <w:szCs w:val="21"/>
          <w:u w:val="none"/>
          <w:shd w:val="clear" w:fill="auto"/>
        </w:rPr>
        <w:t xml:space="preserve"> AWS Config </w:t>
      </w:r>
      <w:r>
        <w:rPr>
          <w:rFonts w:hint="default" w:ascii="Arial" w:hAnsi="Arial" w:eastAsia="Calibri" w:cs="Arial"/>
          <w:color w:val="000000"/>
          <w:spacing w:val="0"/>
          <w:position w:val="0"/>
          <w:sz w:val="21"/>
          <w:szCs w:val="21"/>
          <w:u w:val="none"/>
          <w:shd w:val="clear" w:fill="auto"/>
        </w:rPr>
        <w:t>and</w:t>
      </w:r>
      <w:r>
        <w:rPr>
          <w:rFonts w:hint="default" w:ascii="Arial" w:hAnsi="Arial" w:eastAsia="Calibri" w:cs="Arial"/>
          <w:b/>
          <w:color w:val="000000"/>
          <w:spacing w:val="0"/>
          <w:position w:val="0"/>
          <w:sz w:val="21"/>
          <w:szCs w:val="21"/>
          <w:u w:val="none"/>
          <w:shd w:val="clear" w:fill="auto"/>
        </w:rPr>
        <w:t xml:space="preserve"> CloudFormation </w:t>
      </w:r>
      <w:r>
        <w:rPr>
          <w:rFonts w:hint="default" w:ascii="Arial" w:hAnsi="Arial" w:eastAsia="Calibri" w:cs="Arial"/>
          <w:color w:val="000000"/>
          <w:spacing w:val="0"/>
          <w:position w:val="0"/>
          <w:sz w:val="21"/>
          <w:szCs w:val="21"/>
          <w:u w:val="none"/>
          <w:shd w:val="clear" w:fill="auto"/>
        </w:rPr>
        <w:t>Drift Detection, ensuring continuous infrastructure compliance and preventing unauthorized changes.</w:t>
      </w:r>
    </w:p>
    <w:p w14:paraId="28B85C08">
      <w:pPr>
        <w:numPr>
          <w:ilvl w:val="0"/>
          <w:numId w:val="4"/>
        </w:numPr>
        <w:spacing w:before="0" w:after="0" w:line="240" w:lineRule="auto"/>
        <w:ind w:left="360" w:right="0"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Integrated</w:t>
      </w:r>
      <w:r>
        <w:rPr>
          <w:rFonts w:hint="default" w:ascii="Arial" w:hAnsi="Arial" w:eastAsia="Calibri" w:cs="Arial"/>
          <w:b/>
          <w:color w:val="000000"/>
          <w:spacing w:val="0"/>
          <w:position w:val="0"/>
          <w:sz w:val="21"/>
          <w:szCs w:val="21"/>
          <w:u w:val="none"/>
          <w:shd w:val="clear" w:fill="auto"/>
        </w:rPr>
        <w:t xml:space="preserve"> AWS CloudFormation </w:t>
      </w:r>
      <w:r>
        <w:rPr>
          <w:rFonts w:hint="default" w:ascii="Arial" w:hAnsi="Arial" w:eastAsia="Calibri" w:cs="Arial"/>
          <w:color w:val="000000"/>
          <w:spacing w:val="0"/>
          <w:position w:val="0"/>
          <w:sz w:val="21"/>
          <w:szCs w:val="21"/>
          <w:u w:val="none"/>
          <w:shd w:val="clear" w:fill="auto"/>
        </w:rPr>
        <w:t>StackSets for centralized multi-account deployments in AWS Organizations, streamlining infrastructure consistency.</w:t>
      </w:r>
    </w:p>
    <w:p w14:paraId="552F9C16">
      <w:pPr>
        <w:numPr>
          <w:ilvl w:val="0"/>
          <w:numId w:val="4"/>
        </w:numPr>
        <w:tabs>
          <w:tab w:val="left" w:pos="873"/>
          <w:tab w:val="left" w:pos="874"/>
        </w:tabs>
        <w:spacing w:before="0" w:after="0" w:line="240" w:lineRule="auto"/>
        <w:ind w:left="360" w:right="288"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Developed reusable</w:t>
      </w:r>
      <w:r>
        <w:rPr>
          <w:rFonts w:hint="default" w:ascii="Arial" w:hAnsi="Arial" w:eastAsia="Calibri" w:cs="Arial"/>
          <w:b/>
          <w:color w:val="000000"/>
          <w:spacing w:val="0"/>
          <w:position w:val="0"/>
          <w:sz w:val="21"/>
          <w:szCs w:val="21"/>
          <w:u w:val="none"/>
          <w:shd w:val="clear" w:fill="auto"/>
        </w:rPr>
        <w:t xml:space="preserve"> GitHub Actions </w:t>
      </w:r>
      <w:r>
        <w:rPr>
          <w:rFonts w:hint="default" w:ascii="Arial" w:hAnsi="Arial" w:eastAsia="Calibri" w:cs="Arial"/>
          <w:color w:val="000000"/>
          <w:spacing w:val="0"/>
          <w:position w:val="0"/>
          <w:sz w:val="21"/>
          <w:szCs w:val="21"/>
          <w:u w:val="none"/>
          <w:shd w:val="clear" w:fill="auto"/>
        </w:rPr>
        <w:t xml:space="preserve">workflows for multi-environment deployments, integrating unit tests, security scans using </w:t>
      </w:r>
      <w:r>
        <w:rPr>
          <w:rFonts w:hint="default" w:ascii="Arial" w:hAnsi="Arial" w:eastAsia="Calibri" w:cs="Arial"/>
          <w:b/>
          <w:color w:val="000000"/>
          <w:spacing w:val="0"/>
          <w:position w:val="0"/>
          <w:sz w:val="21"/>
          <w:szCs w:val="21"/>
          <w:u w:val="none"/>
          <w:shd w:val="clear" w:fill="auto"/>
        </w:rPr>
        <w:t>Snyk</w:t>
      </w:r>
      <w:r>
        <w:rPr>
          <w:rFonts w:hint="default" w:ascii="Arial" w:hAnsi="Arial" w:eastAsia="Calibri" w:cs="Arial"/>
          <w:color w:val="000000"/>
          <w:spacing w:val="0"/>
          <w:position w:val="0"/>
          <w:sz w:val="21"/>
          <w:szCs w:val="21"/>
          <w:u w:val="none"/>
          <w:shd w:val="clear" w:fill="auto"/>
        </w:rPr>
        <w:t>, and automated rollbacks.</w:t>
      </w:r>
    </w:p>
    <w:p w14:paraId="2AB21061">
      <w:pPr>
        <w:numPr>
          <w:ilvl w:val="0"/>
          <w:numId w:val="4"/>
        </w:numPr>
        <w:spacing w:before="0" w:after="0" w:line="240" w:lineRule="auto"/>
        <w:ind w:left="360" w:right="0"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Integrated</w:t>
      </w:r>
      <w:r>
        <w:rPr>
          <w:rFonts w:hint="default" w:ascii="Arial" w:hAnsi="Arial" w:eastAsia="Calibri" w:cs="Arial"/>
          <w:b/>
          <w:color w:val="000000"/>
          <w:spacing w:val="0"/>
          <w:position w:val="0"/>
          <w:sz w:val="21"/>
          <w:szCs w:val="21"/>
          <w:u w:val="none"/>
          <w:shd w:val="clear" w:fill="auto"/>
        </w:rPr>
        <w:t xml:space="preserve"> GitHub Actions </w:t>
      </w:r>
      <w:r>
        <w:rPr>
          <w:rFonts w:hint="default" w:ascii="Arial" w:hAnsi="Arial" w:eastAsia="Calibri" w:cs="Arial"/>
          <w:color w:val="000000"/>
          <w:spacing w:val="0"/>
          <w:position w:val="0"/>
          <w:sz w:val="21"/>
          <w:szCs w:val="21"/>
          <w:u w:val="none"/>
          <w:shd w:val="clear" w:fill="auto"/>
        </w:rPr>
        <w:t xml:space="preserve">with AWS services such as </w:t>
      </w:r>
      <w:r>
        <w:rPr>
          <w:rFonts w:hint="default" w:ascii="Arial" w:hAnsi="Arial" w:eastAsia="Calibri" w:cs="Arial"/>
          <w:b/>
          <w:color w:val="000000"/>
          <w:spacing w:val="0"/>
          <w:position w:val="0"/>
          <w:sz w:val="21"/>
          <w:szCs w:val="21"/>
          <w:u w:val="none"/>
          <w:shd w:val="clear" w:fill="auto"/>
        </w:rPr>
        <w:t>ECR, ECS, Lambda, and S3</w:t>
      </w:r>
      <w:r>
        <w:rPr>
          <w:rFonts w:hint="default" w:ascii="Arial" w:hAnsi="Arial" w:eastAsia="Calibri" w:cs="Arial"/>
          <w:color w:val="000000"/>
          <w:spacing w:val="0"/>
          <w:position w:val="0"/>
          <w:sz w:val="21"/>
          <w:szCs w:val="21"/>
          <w:u w:val="none"/>
          <w:shd w:val="clear" w:fill="auto"/>
        </w:rPr>
        <w:t>, enabling automated artifact storage, container deployments, and serverless execution.</w:t>
      </w:r>
    </w:p>
    <w:p w14:paraId="5C9834A9">
      <w:pPr>
        <w:numPr>
          <w:ilvl w:val="0"/>
          <w:numId w:val="4"/>
        </w:numPr>
        <w:spacing w:before="0" w:after="0" w:line="240" w:lineRule="auto"/>
        <w:ind w:left="360" w:right="0"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Implemented event-driven automation using </w:t>
      </w:r>
      <w:r>
        <w:rPr>
          <w:rFonts w:hint="default" w:ascii="Arial" w:hAnsi="Arial" w:eastAsia="Calibri" w:cs="Arial"/>
          <w:b/>
          <w:color w:val="000000"/>
          <w:spacing w:val="0"/>
          <w:position w:val="0"/>
          <w:sz w:val="21"/>
          <w:szCs w:val="21"/>
          <w:u w:val="none"/>
          <w:shd w:val="clear" w:fill="auto"/>
        </w:rPr>
        <w:t xml:space="preserve">Python </w:t>
      </w:r>
      <w:r>
        <w:rPr>
          <w:rFonts w:hint="default" w:ascii="Arial" w:hAnsi="Arial" w:eastAsia="Calibri" w:cs="Arial"/>
          <w:color w:val="000000"/>
          <w:spacing w:val="0"/>
          <w:position w:val="0"/>
          <w:sz w:val="21"/>
          <w:szCs w:val="21"/>
          <w:u w:val="none"/>
          <w:shd w:val="clear" w:fill="auto"/>
        </w:rPr>
        <w:t>scripts</w:t>
      </w:r>
      <w:r>
        <w:rPr>
          <w:rFonts w:hint="default" w:ascii="Arial" w:hAnsi="Arial" w:eastAsia="Calibri" w:cs="Arial"/>
          <w:b/>
          <w:color w:val="000000"/>
          <w:spacing w:val="0"/>
          <w:position w:val="0"/>
          <w:sz w:val="21"/>
          <w:szCs w:val="21"/>
          <w:u w:val="none"/>
          <w:shd w:val="clear" w:fill="auto"/>
        </w:rPr>
        <w:t xml:space="preserve"> with AWS Lambda, Step Functions, and SQS</w:t>
      </w:r>
      <w:r>
        <w:rPr>
          <w:rFonts w:hint="default" w:ascii="Arial" w:hAnsi="Arial" w:eastAsia="Calibri" w:cs="Arial"/>
          <w:color w:val="000000"/>
          <w:spacing w:val="0"/>
          <w:position w:val="0"/>
          <w:sz w:val="21"/>
          <w:szCs w:val="21"/>
          <w:u w:val="none"/>
          <w:shd w:val="clear" w:fill="auto"/>
        </w:rPr>
        <w:t>, reducing manual intervention in cloud workflows.</w:t>
      </w:r>
    </w:p>
    <w:p w14:paraId="0F99F6AD">
      <w:pPr>
        <w:numPr>
          <w:ilvl w:val="0"/>
          <w:numId w:val="4"/>
        </w:numPr>
        <w:spacing w:before="0" w:after="0" w:line="240" w:lineRule="auto"/>
        <w:ind w:left="360" w:right="0"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Optimized</w:t>
      </w:r>
      <w:r>
        <w:rPr>
          <w:rFonts w:hint="default" w:ascii="Arial" w:hAnsi="Arial" w:eastAsia="Calibri" w:cs="Arial"/>
          <w:b/>
          <w:color w:val="000000"/>
          <w:spacing w:val="0"/>
          <w:position w:val="0"/>
          <w:sz w:val="21"/>
          <w:szCs w:val="21"/>
          <w:u w:val="none"/>
          <w:shd w:val="clear" w:fill="auto"/>
        </w:rPr>
        <w:t xml:space="preserve"> AWS Lambda </w:t>
      </w:r>
      <w:r>
        <w:rPr>
          <w:rFonts w:hint="default" w:ascii="Arial" w:hAnsi="Arial" w:eastAsia="Calibri" w:cs="Arial"/>
          <w:color w:val="000000"/>
          <w:spacing w:val="0"/>
          <w:position w:val="0"/>
          <w:sz w:val="21"/>
          <w:szCs w:val="21"/>
          <w:u w:val="none"/>
          <w:shd w:val="clear" w:fill="auto"/>
        </w:rPr>
        <w:t xml:space="preserve">functions by using </w:t>
      </w:r>
      <w:r>
        <w:rPr>
          <w:rFonts w:hint="default" w:ascii="Arial" w:hAnsi="Arial" w:eastAsia="Calibri" w:cs="Arial"/>
          <w:b/>
          <w:color w:val="000000"/>
          <w:spacing w:val="0"/>
          <w:position w:val="0"/>
          <w:sz w:val="21"/>
          <w:szCs w:val="21"/>
          <w:u w:val="none"/>
          <w:shd w:val="clear" w:fill="auto"/>
        </w:rPr>
        <w:t>Python</w:t>
      </w:r>
      <w:r>
        <w:rPr>
          <w:rFonts w:hint="default" w:ascii="Arial" w:hAnsi="Arial" w:eastAsia="Calibri" w:cs="Arial"/>
          <w:color w:val="000000"/>
          <w:spacing w:val="0"/>
          <w:position w:val="0"/>
          <w:sz w:val="21"/>
          <w:szCs w:val="21"/>
          <w:u w:val="none"/>
          <w:shd w:val="clear" w:fill="auto"/>
        </w:rPr>
        <w:t xml:space="preserve"> with </w:t>
      </w:r>
      <w:r>
        <w:rPr>
          <w:rFonts w:hint="default" w:ascii="Arial" w:hAnsi="Arial" w:eastAsia="Calibri" w:cs="Arial"/>
          <w:b/>
          <w:color w:val="000000"/>
          <w:spacing w:val="0"/>
          <w:position w:val="0"/>
          <w:sz w:val="21"/>
          <w:szCs w:val="21"/>
          <w:u w:val="none"/>
          <w:shd w:val="clear" w:fill="auto"/>
        </w:rPr>
        <w:t xml:space="preserve">AWS Lambda Layers, AWS Step Functions, </w:t>
      </w:r>
      <w:r>
        <w:rPr>
          <w:rFonts w:hint="default" w:ascii="Arial" w:hAnsi="Arial" w:eastAsia="Calibri" w:cs="Arial"/>
          <w:color w:val="000000"/>
          <w:spacing w:val="0"/>
          <w:position w:val="0"/>
          <w:sz w:val="21"/>
          <w:szCs w:val="21"/>
          <w:u w:val="none"/>
          <w:shd w:val="clear" w:fill="auto"/>
        </w:rPr>
        <w:t>and</w:t>
      </w:r>
      <w:r>
        <w:rPr>
          <w:rFonts w:hint="default" w:ascii="Arial" w:hAnsi="Arial" w:eastAsia="Calibri" w:cs="Arial"/>
          <w:b/>
          <w:color w:val="000000"/>
          <w:spacing w:val="0"/>
          <w:position w:val="0"/>
          <w:sz w:val="21"/>
          <w:szCs w:val="21"/>
          <w:u w:val="none"/>
          <w:shd w:val="clear" w:fill="auto"/>
        </w:rPr>
        <w:t xml:space="preserve"> DynamoDB,</w:t>
      </w:r>
      <w:r>
        <w:rPr>
          <w:rFonts w:hint="default" w:ascii="Arial" w:hAnsi="Arial" w:eastAsia="Calibri" w:cs="Arial"/>
          <w:color w:val="000000"/>
          <w:spacing w:val="0"/>
          <w:position w:val="0"/>
          <w:sz w:val="21"/>
          <w:szCs w:val="21"/>
          <w:u w:val="none"/>
          <w:shd w:val="clear" w:fill="auto"/>
        </w:rPr>
        <w:t xml:space="preserve"> improving performance and scalability.</w:t>
      </w:r>
    </w:p>
    <w:p w14:paraId="7C1B8A2D">
      <w:pPr>
        <w:numPr>
          <w:ilvl w:val="0"/>
          <w:numId w:val="4"/>
        </w:numPr>
        <w:spacing w:before="0" w:after="0" w:line="240" w:lineRule="auto"/>
        <w:ind w:left="360" w:right="0"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Optimized</w:t>
      </w:r>
      <w:r>
        <w:rPr>
          <w:rFonts w:hint="default" w:ascii="Arial" w:hAnsi="Arial" w:eastAsia="Calibri" w:cs="Arial"/>
          <w:b/>
          <w:color w:val="000000"/>
          <w:spacing w:val="0"/>
          <w:position w:val="0"/>
          <w:sz w:val="21"/>
          <w:szCs w:val="21"/>
          <w:u w:val="none"/>
          <w:shd w:val="clear" w:fill="auto"/>
        </w:rPr>
        <w:t xml:space="preserve"> AWS Lambda </w:t>
      </w:r>
      <w:r>
        <w:rPr>
          <w:rFonts w:hint="default" w:ascii="Arial" w:hAnsi="Arial" w:eastAsia="Calibri" w:cs="Arial"/>
          <w:color w:val="000000"/>
          <w:spacing w:val="0"/>
          <w:position w:val="0"/>
          <w:sz w:val="21"/>
          <w:szCs w:val="21"/>
          <w:u w:val="none"/>
          <w:shd w:val="clear" w:fill="auto"/>
        </w:rPr>
        <w:t>and</w:t>
      </w:r>
      <w:r>
        <w:rPr>
          <w:rFonts w:hint="default" w:ascii="Arial" w:hAnsi="Arial" w:eastAsia="Calibri" w:cs="Arial"/>
          <w:b/>
          <w:color w:val="000000"/>
          <w:spacing w:val="0"/>
          <w:position w:val="0"/>
          <w:sz w:val="21"/>
          <w:szCs w:val="21"/>
          <w:u w:val="none"/>
          <w:shd w:val="clear" w:fill="auto"/>
        </w:rPr>
        <w:t xml:space="preserve"> ECS Fargate </w:t>
      </w:r>
      <w:r>
        <w:rPr>
          <w:rFonts w:hint="default" w:ascii="Arial" w:hAnsi="Arial" w:eastAsia="Calibri" w:cs="Arial"/>
          <w:color w:val="000000"/>
          <w:spacing w:val="0"/>
          <w:position w:val="0"/>
          <w:sz w:val="21"/>
          <w:szCs w:val="21"/>
          <w:u w:val="none"/>
          <w:shd w:val="clear" w:fill="auto"/>
        </w:rPr>
        <w:t>resource allocations, reducing compute costs by 40% while improving request response times.</w:t>
      </w:r>
    </w:p>
    <w:p w14:paraId="77382151">
      <w:pPr>
        <w:numPr>
          <w:ilvl w:val="0"/>
          <w:numId w:val="4"/>
        </w:numPr>
        <w:spacing w:before="0" w:after="0" w:line="240" w:lineRule="auto"/>
        <w:ind w:left="360" w:right="0"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Integrated </w:t>
      </w:r>
      <w:r>
        <w:rPr>
          <w:rFonts w:hint="default" w:ascii="Arial" w:hAnsi="Arial" w:eastAsia="Calibri" w:cs="Arial"/>
          <w:b/>
          <w:color w:val="000000"/>
          <w:spacing w:val="0"/>
          <w:position w:val="0"/>
          <w:sz w:val="21"/>
          <w:szCs w:val="21"/>
          <w:u w:val="none"/>
          <w:shd w:val="clear" w:fill="auto"/>
        </w:rPr>
        <w:t>AWS Lambda</w:t>
      </w:r>
      <w:r>
        <w:rPr>
          <w:rFonts w:hint="default" w:ascii="Arial" w:hAnsi="Arial" w:eastAsia="Calibri" w:cs="Arial"/>
          <w:color w:val="000000"/>
          <w:spacing w:val="0"/>
          <w:position w:val="0"/>
          <w:sz w:val="21"/>
          <w:szCs w:val="21"/>
          <w:u w:val="none"/>
          <w:shd w:val="clear" w:fill="auto"/>
        </w:rPr>
        <w:t xml:space="preserve"> with other AWS services to automate backend processes, such as data processing, real-time event handling, and API management, improving application responsiveness and efficiency.</w:t>
      </w:r>
    </w:p>
    <w:p w14:paraId="257358A4">
      <w:pPr>
        <w:numPr>
          <w:ilvl w:val="0"/>
          <w:numId w:val="4"/>
        </w:numPr>
        <w:spacing w:before="0" w:after="0" w:line="240" w:lineRule="auto"/>
        <w:ind w:left="360" w:right="0"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Hardened</w:t>
      </w:r>
      <w:r>
        <w:rPr>
          <w:rFonts w:hint="default" w:ascii="Arial" w:hAnsi="Arial" w:eastAsia="Calibri" w:cs="Arial"/>
          <w:b/>
          <w:color w:val="000000"/>
          <w:spacing w:val="0"/>
          <w:position w:val="0"/>
          <w:sz w:val="21"/>
          <w:szCs w:val="21"/>
          <w:u w:val="none"/>
          <w:shd w:val="clear" w:fill="auto"/>
        </w:rPr>
        <w:t xml:space="preserve"> AWS </w:t>
      </w:r>
      <w:r>
        <w:rPr>
          <w:rFonts w:hint="default" w:ascii="Arial" w:hAnsi="Arial" w:eastAsia="Calibri" w:cs="Arial"/>
          <w:color w:val="000000"/>
          <w:spacing w:val="0"/>
          <w:position w:val="0"/>
          <w:sz w:val="21"/>
          <w:szCs w:val="21"/>
          <w:u w:val="none"/>
          <w:shd w:val="clear" w:fill="auto"/>
        </w:rPr>
        <w:t xml:space="preserve">environments by implementing </w:t>
      </w:r>
      <w:r>
        <w:rPr>
          <w:rFonts w:hint="default" w:ascii="Arial" w:hAnsi="Arial" w:eastAsia="Calibri" w:cs="Arial"/>
          <w:b/>
          <w:color w:val="000000"/>
          <w:spacing w:val="0"/>
          <w:position w:val="0"/>
          <w:sz w:val="21"/>
          <w:szCs w:val="21"/>
          <w:u w:val="none"/>
          <w:shd w:val="clear" w:fill="auto"/>
        </w:rPr>
        <w:t>AWS WAF, AWS Shield, and VPC security groups/NACLs</w:t>
      </w:r>
      <w:r>
        <w:rPr>
          <w:rFonts w:hint="default" w:ascii="Arial" w:hAnsi="Arial" w:eastAsia="Calibri" w:cs="Arial"/>
          <w:color w:val="000000"/>
          <w:spacing w:val="0"/>
          <w:position w:val="0"/>
          <w:sz w:val="21"/>
          <w:szCs w:val="21"/>
          <w:u w:val="none"/>
          <w:shd w:val="clear" w:fill="auto"/>
        </w:rPr>
        <w:t>, mitigating DDoS and unauthorized access risks.</w:t>
      </w:r>
    </w:p>
    <w:p w14:paraId="632CB9F7">
      <w:pPr>
        <w:numPr>
          <w:ilvl w:val="0"/>
          <w:numId w:val="4"/>
        </w:numPr>
        <w:spacing w:before="0" w:after="0" w:line="240" w:lineRule="auto"/>
        <w:ind w:left="360" w:right="0"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Set up</w:t>
      </w:r>
      <w:r>
        <w:rPr>
          <w:rFonts w:hint="default" w:ascii="Arial" w:hAnsi="Arial" w:eastAsia="Calibri" w:cs="Arial"/>
          <w:b/>
          <w:color w:val="000000"/>
          <w:spacing w:val="0"/>
          <w:position w:val="0"/>
          <w:sz w:val="21"/>
          <w:szCs w:val="21"/>
          <w:u w:val="none"/>
          <w:shd w:val="clear" w:fill="auto"/>
        </w:rPr>
        <w:t xml:space="preserve"> AWS </w:t>
      </w:r>
      <w:r>
        <w:rPr>
          <w:rFonts w:hint="default" w:ascii="Arial" w:hAnsi="Arial" w:eastAsia="Calibri" w:cs="Arial"/>
          <w:color w:val="000000"/>
          <w:spacing w:val="0"/>
          <w:position w:val="0"/>
          <w:sz w:val="21"/>
          <w:szCs w:val="21"/>
          <w:u w:val="none"/>
          <w:shd w:val="clear" w:fill="auto"/>
        </w:rPr>
        <w:t xml:space="preserve">Auto Scaling policies based on </w:t>
      </w:r>
      <w:r>
        <w:rPr>
          <w:rFonts w:hint="default" w:ascii="Arial" w:hAnsi="Arial" w:eastAsia="Calibri" w:cs="Arial"/>
          <w:b/>
          <w:color w:val="000000"/>
          <w:spacing w:val="0"/>
          <w:position w:val="0"/>
          <w:sz w:val="21"/>
          <w:szCs w:val="21"/>
          <w:u w:val="none"/>
          <w:shd w:val="clear" w:fill="auto"/>
        </w:rPr>
        <w:t xml:space="preserve">CloudWatch </w:t>
      </w:r>
      <w:r>
        <w:rPr>
          <w:rFonts w:hint="default" w:ascii="Arial" w:hAnsi="Arial" w:eastAsia="Calibri" w:cs="Arial"/>
          <w:color w:val="000000"/>
          <w:spacing w:val="0"/>
          <w:position w:val="0"/>
          <w:sz w:val="21"/>
          <w:szCs w:val="21"/>
          <w:u w:val="none"/>
          <w:shd w:val="clear" w:fill="auto"/>
        </w:rPr>
        <w:t xml:space="preserve">custom metrics, dynamically adjusting </w:t>
      </w:r>
      <w:r>
        <w:rPr>
          <w:rFonts w:hint="default" w:ascii="Arial" w:hAnsi="Arial" w:eastAsia="Calibri" w:cs="Arial"/>
          <w:b/>
          <w:color w:val="000000"/>
          <w:spacing w:val="0"/>
          <w:position w:val="0"/>
          <w:sz w:val="21"/>
          <w:szCs w:val="21"/>
          <w:u w:val="none"/>
          <w:shd w:val="clear" w:fill="auto"/>
        </w:rPr>
        <w:t>ECS</w:t>
      </w:r>
      <w:r>
        <w:rPr>
          <w:rFonts w:hint="default" w:ascii="Arial" w:hAnsi="Arial" w:eastAsia="Calibri" w:cs="Arial"/>
          <w:color w:val="000000"/>
          <w:spacing w:val="0"/>
          <w:position w:val="0"/>
          <w:sz w:val="21"/>
          <w:szCs w:val="21"/>
          <w:u w:val="none"/>
          <w:shd w:val="clear" w:fill="auto"/>
        </w:rPr>
        <w:t xml:space="preserve"> task counts and RDS instance sizes for cost efficiency.</w:t>
      </w:r>
    </w:p>
    <w:p w14:paraId="466B2BC7">
      <w:pPr>
        <w:numPr>
          <w:ilvl w:val="0"/>
          <w:numId w:val="4"/>
        </w:numPr>
        <w:spacing w:before="0" w:after="0" w:line="240" w:lineRule="auto"/>
        <w:ind w:left="360" w:right="0"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Implemented centralized logging using</w:t>
      </w:r>
      <w:r>
        <w:rPr>
          <w:rFonts w:hint="default" w:ascii="Arial" w:hAnsi="Arial" w:eastAsia="Calibri" w:cs="Arial"/>
          <w:b/>
          <w:color w:val="000000"/>
          <w:spacing w:val="0"/>
          <w:position w:val="0"/>
          <w:sz w:val="21"/>
          <w:szCs w:val="21"/>
          <w:u w:val="none"/>
          <w:shd w:val="clear" w:fill="auto"/>
        </w:rPr>
        <w:t xml:space="preserve"> AWS CloudWatch Logs </w:t>
      </w:r>
      <w:r>
        <w:rPr>
          <w:rFonts w:hint="default" w:ascii="Arial" w:hAnsi="Arial" w:eastAsia="Calibri" w:cs="Arial"/>
          <w:color w:val="000000"/>
          <w:spacing w:val="0"/>
          <w:position w:val="0"/>
          <w:sz w:val="21"/>
          <w:szCs w:val="21"/>
          <w:u w:val="none"/>
          <w:shd w:val="clear" w:fill="auto"/>
        </w:rPr>
        <w:t>and</w:t>
      </w:r>
      <w:r>
        <w:rPr>
          <w:rFonts w:hint="default" w:ascii="Arial" w:hAnsi="Arial" w:eastAsia="Calibri" w:cs="Arial"/>
          <w:b/>
          <w:color w:val="000000"/>
          <w:spacing w:val="0"/>
          <w:position w:val="0"/>
          <w:sz w:val="21"/>
          <w:szCs w:val="21"/>
          <w:u w:val="none"/>
          <w:shd w:val="clear" w:fill="auto"/>
        </w:rPr>
        <w:t xml:space="preserve"> Amazon OpenSearch</w:t>
      </w:r>
      <w:r>
        <w:rPr>
          <w:rFonts w:hint="default" w:ascii="Arial" w:hAnsi="Arial" w:eastAsia="Calibri" w:cs="Arial"/>
          <w:color w:val="000000"/>
          <w:spacing w:val="0"/>
          <w:position w:val="0"/>
          <w:sz w:val="21"/>
          <w:szCs w:val="21"/>
          <w:u w:val="none"/>
          <w:shd w:val="clear" w:fill="auto"/>
        </w:rPr>
        <w:t>, allowing real-time monitoring of function execution and error tracking.</w:t>
      </w:r>
    </w:p>
    <w:p w14:paraId="7200E724">
      <w:pPr>
        <w:numPr>
          <w:ilvl w:val="0"/>
          <w:numId w:val="4"/>
        </w:numPr>
        <w:spacing w:before="0" w:after="0" w:line="240" w:lineRule="auto"/>
        <w:ind w:left="360" w:right="0"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Authored and maintained </w:t>
      </w:r>
      <w:r>
        <w:rPr>
          <w:rFonts w:hint="default" w:ascii="Arial" w:hAnsi="Arial" w:eastAsia="Calibri" w:cs="Arial"/>
          <w:b/>
          <w:color w:val="000000"/>
          <w:spacing w:val="0"/>
          <w:position w:val="0"/>
          <w:sz w:val="21"/>
          <w:szCs w:val="21"/>
          <w:u w:val="none"/>
          <w:shd w:val="clear" w:fill="auto"/>
        </w:rPr>
        <w:t>AWS CloudFormation</w:t>
      </w:r>
      <w:r>
        <w:rPr>
          <w:rFonts w:hint="default" w:ascii="Arial" w:hAnsi="Arial" w:eastAsia="Calibri" w:cs="Arial"/>
          <w:color w:val="000000"/>
          <w:spacing w:val="0"/>
          <w:position w:val="0"/>
          <w:sz w:val="21"/>
          <w:szCs w:val="21"/>
          <w:u w:val="none"/>
          <w:shd w:val="clear" w:fill="auto"/>
        </w:rPr>
        <w:t xml:space="preserve"> templates to automate the provisioning and configuration of cloud infrastructure, ensuring consistent deployments across development, staging, and production environments.</w:t>
      </w:r>
    </w:p>
    <w:p w14:paraId="42613451">
      <w:pPr>
        <w:tabs>
          <w:tab w:val="right" w:pos="9810"/>
        </w:tabs>
        <w:spacing w:before="1" w:after="0" w:line="240" w:lineRule="auto"/>
        <w:ind w:left="360" w:right="0" w:hanging="360"/>
        <w:jc w:val="both"/>
        <w:rPr>
          <w:rFonts w:hint="default" w:ascii="Arial" w:hAnsi="Arial" w:eastAsia="Calibri" w:cs="Arial"/>
          <w:b/>
          <w:color w:val="auto"/>
          <w:spacing w:val="0"/>
          <w:position w:val="0"/>
          <w:sz w:val="21"/>
          <w:szCs w:val="21"/>
          <w:u w:val="none"/>
          <w:shd w:val="clear" w:fill="auto"/>
        </w:rPr>
      </w:pPr>
    </w:p>
    <w:p w14:paraId="36A5C765">
      <w:pPr>
        <w:tabs>
          <w:tab w:val="right" w:pos="9810"/>
        </w:tabs>
        <w:spacing w:before="1" w:after="0" w:line="240" w:lineRule="auto"/>
        <w:ind w:left="360" w:right="0" w:hanging="360"/>
        <w:jc w:val="both"/>
        <w:rPr>
          <w:rFonts w:hint="default" w:ascii="Arial" w:hAnsi="Arial" w:eastAsia="Calibri" w:cs="Arial"/>
          <w:b/>
          <w:color w:val="auto"/>
          <w:spacing w:val="0"/>
          <w:position w:val="0"/>
          <w:sz w:val="21"/>
          <w:szCs w:val="21"/>
          <w:u w:val="none"/>
          <w:shd w:val="clear" w:fill="auto"/>
        </w:rPr>
      </w:pPr>
    </w:p>
    <w:p w14:paraId="7D741E66">
      <w:pPr>
        <w:tabs>
          <w:tab w:val="right" w:pos="9810"/>
        </w:tabs>
        <w:spacing w:before="1" w:after="0" w:line="240" w:lineRule="auto"/>
        <w:ind w:left="360" w:right="0" w:hanging="360"/>
        <w:jc w:val="both"/>
        <w:rPr>
          <w:rFonts w:hint="default" w:ascii="Arial" w:hAnsi="Arial" w:eastAsia="Calibri" w:cs="Arial"/>
          <w:b/>
          <w:color w:val="auto"/>
          <w:spacing w:val="0"/>
          <w:position w:val="0"/>
          <w:sz w:val="21"/>
          <w:szCs w:val="21"/>
          <w:u w:val="none"/>
          <w:shd w:val="clear" w:fill="auto"/>
        </w:rPr>
      </w:pPr>
      <w:r>
        <w:rPr>
          <w:rFonts w:hint="default" w:ascii="Arial" w:hAnsi="Arial" w:eastAsia="Calibri" w:cs="Arial"/>
          <w:b/>
          <w:color w:val="auto"/>
          <w:spacing w:val="0"/>
          <w:position w:val="0"/>
          <w:sz w:val="21"/>
          <w:szCs w:val="21"/>
          <w:u w:val="none"/>
          <w:shd w:val="clear" w:fill="auto"/>
        </w:rPr>
        <w:t>Client: North Carolina Department of State Treasurer</w:t>
      </w:r>
      <w:r>
        <w:rPr>
          <w:rFonts w:hint="default" w:ascii="Arial" w:hAnsi="Arial" w:eastAsia="Calibri" w:cs="Arial"/>
          <w:b/>
          <w:color w:val="auto"/>
          <w:spacing w:val="0"/>
          <w:position w:val="0"/>
          <w:sz w:val="21"/>
          <w:szCs w:val="21"/>
          <w:u w:val="none"/>
          <w:shd w:val="clear" w:fill="auto"/>
        </w:rPr>
        <w:tab/>
      </w:r>
      <w:r>
        <w:rPr>
          <w:rFonts w:hint="default" w:ascii="Arial" w:hAnsi="Arial" w:eastAsia="Calibri" w:cs="Arial"/>
          <w:color w:val="auto"/>
          <w:spacing w:val="0"/>
          <w:position w:val="0"/>
          <w:sz w:val="21"/>
          <w:szCs w:val="21"/>
          <w:u w:val="none"/>
          <w:shd w:val="clear" w:fill="auto"/>
        </w:rPr>
        <w:t>04/2023 to 07/2024</w:t>
      </w:r>
    </w:p>
    <w:p w14:paraId="3CBBBB8A">
      <w:pPr>
        <w:spacing w:before="1" w:after="0" w:line="240" w:lineRule="auto"/>
        <w:ind w:left="360" w:right="0" w:hanging="360"/>
        <w:jc w:val="both"/>
        <w:rPr>
          <w:rFonts w:hint="default" w:ascii="Arial" w:hAnsi="Arial" w:eastAsia="Calibri" w:cs="Arial"/>
          <w:b/>
          <w:color w:val="auto"/>
          <w:spacing w:val="0"/>
          <w:position w:val="0"/>
          <w:sz w:val="21"/>
          <w:szCs w:val="21"/>
          <w:u w:val="none"/>
          <w:shd w:val="clear" w:fill="auto"/>
        </w:rPr>
      </w:pPr>
      <w:r>
        <w:rPr>
          <w:rFonts w:hint="default" w:ascii="Arial" w:hAnsi="Arial" w:eastAsia="Calibri" w:cs="Arial"/>
          <w:b/>
          <w:color w:val="auto"/>
          <w:spacing w:val="0"/>
          <w:position w:val="0"/>
          <w:sz w:val="21"/>
          <w:szCs w:val="21"/>
          <w:u w:val="none"/>
          <w:shd w:val="clear" w:fill="auto"/>
        </w:rPr>
        <w:t>Senior Cloud DevOps Engineer</w:t>
      </w:r>
    </w:p>
    <w:p w14:paraId="2A1F69A6">
      <w:pPr>
        <w:spacing w:before="1" w:after="0" w:line="240" w:lineRule="auto"/>
        <w:ind w:left="360" w:right="0" w:hanging="360"/>
        <w:jc w:val="both"/>
        <w:rPr>
          <w:rFonts w:hint="default" w:ascii="Arial" w:hAnsi="Arial" w:eastAsia="Calibri" w:cs="Arial"/>
          <w:b/>
          <w:color w:val="auto"/>
          <w:spacing w:val="0"/>
          <w:position w:val="0"/>
          <w:sz w:val="21"/>
          <w:szCs w:val="21"/>
          <w:u w:val="none"/>
          <w:shd w:val="clear" w:fill="auto"/>
        </w:rPr>
      </w:pPr>
    </w:p>
    <w:p w14:paraId="0A013E39">
      <w:pPr>
        <w:numPr>
          <w:ilvl w:val="0"/>
          <w:numId w:val="5"/>
        </w:numPr>
        <w:tabs>
          <w:tab w:val="left" w:pos="873"/>
          <w:tab w:val="left" w:pos="874"/>
        </w:tabs>
        <w:spacing w:before="0" w:after="0" w:line="240" w:lineRule="auto"/>
        <w:ind w:left="360" w:right="288"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Provisioned and managed </w:t>
      </w:r>
      <w:r>
        <w:rPr>
          <w:rFonts w:hint="default" w:ascii="Arial" w:hAnsi="Arial" w:eastAsia="Calibri" w:cs="Arial"/>
          <w:b/>
          <w:color w:val="000000"/>
          <w:spacing w:val="0"/>
          <w:position w:val="0"/>
          <w:sz w:val="21"/>
          <w:szCs w:val="21"/>
          <w:u w:val="none"/>
          <w:shd w:val="clear" w:fill="auto"/>
        </w:rPr>
        <w:t>EC2</w:t>
      </w:r>
      <w:r>
        <w:rPr>
          <w:rFonts w:hint="default" w:ascii="Arial" w:hAnsi="Arial" w:eastAsia="Calibri" w:cs="Arial"/>
          <w:color w:val="000000"/>
          <w:spacing w:val="0"/>
          <w:position w:val="0"/>
          <w:sz w:val="21"/>
          <w:szCs w:val="21"/>
          <w:u w:val="none"/>
          <w:shd w:val="clear" w:fill="auto"/>
        </w:rPr>
        <w:t xml:space="preserve"> instances for scalable compute capacity, optimizing instance types and Auto Scaling configurations to balance performance and cost-efficiency across various workloads.</w:t>
      </w:r>
    </w:p>
    <w:p w14:paraId="7938FE31">
      <w:pPr>
        <w:numPr>
          <w:ilvl w:val="0"/>
          <w:numId w:val="5"/>
        </w:numPr>
        <w:tabs>
          <w:tab w:val="left" w:pos="873"/>
          <w:tab w:val="left" w:pos="874"/>
        </w:tabs>
        <w:spacing w:before="0" w:after="0" w:line="240" w:lineRule="auto"/>
        <w:ind w:left="360" w:right="288"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Managed </w:t>
      </w:r>
      <w:r>
        <w:rPr>
          <w:rFonts w:hint="default" w:ascii="Arial" w:hAnsi="Arial" w:eastAsia="Calibri" w:cs="Arial"/>
          <w:b/>
          <w:color w:val="000000"/>
          <w:spacing w:val="0"/>
          <w:position w:val="0"/>
          <w:sz w:val="21"/>
          <w:szCs w:val="21"/>
          <w:u w:val="none"/>
          <w:shd w:val="clear" w:fill="auto"/>
        </w:rPr>
        <w:t>Amazon S3</w:t>
      </w:r>
      <w:r>
        <w:rPr>
          <w:rFonts w:hint="default" w:ascii="Arial" w:hAnsi="Arial" w:eastAsia="Calibri" w:cs="Arial"/>
          <w:color w:val="000000"/>
          <w:spacing w:val="0"/>
          <w:position w:val="0"/>
          <w:sz w:val="21"/>
          <w:szCs w:val="21"/>
          <w:u w:val="none"/>
          <w:shd w:val="clear" w:fill="auto"/>
        </w:rPr>
        <w:t xml:space="preserve"> buckets for storing application data, backups, and logs, implementing lifecycle policies for automated data archiving and deletion.</w:t>
      </w:r>
    </w:p>
    <w:p w14:paraId="290F2DC1">
      <w:pPr>
        <w:numPr>
          <w:ilvl w:val="0"/>
          <w:numId w:val="5"/>
        </w:numPr>
        <w:spacing w:before="0" w:after="0" w:line="240" w:lineRule="auto"/>
        <w:ind w:left="360" w:right="0"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Leveraged </w:t>
      </w:r>
      <w:r>
        <w:rPr>
          <w:rFonts w:hint="default" w:ascii="Arial" w:hAnsi="Arial" w:eastAsia="Calibri" w:cs="Arial"/>
          <w:b/>
          <w:color w:val="000000"/>
          <w:spacing w:val="0"/>
          <w:position w:val="0"/>
          <w:sz w:val="21"/>
          <w:szCs w:val="21"/>
          <w:u w:val="none"/>
          <w:shd w:val="clear" w:fill="auto"/>
        </w:rPr>
        <w:t>S3</w:t>
      </w:r>
      <w:r>
        <w:rPr>
          <w:rFonts w:hint="default" w:ascii="Arial" w:hAnsi="Arial" w:eastAsia="Calibri" w:cs="Arial"/>
          <w:color w:val="000000"/>
          <w:spacing w:val="0"/>
          <w:position w:val="0"/>
          <w:sz w:val="21"/>
          <w:szCs w:val="21"/>
          <w:u w:val="none"/>
          <w:shd w:val="clear" w:fill="auto"/>
        </w:rPr>
        <w:t xml:space="preserve"> for static website hosting, integrating with </w:t>
      </w:r>
      <w:r>
        <w:rPr>
          <w:rFonts w:hint="default" w:ascii="Arial" w:hAnsi="Arial" w:eastAsia="Calibri" w:cs="Arial"/>
          <w:b/>
          <w:color w:val="000000"/>
          <w:spacing w:val="0"/>
          <w:position w:val="0"/>
          <w:sz w:val="21"/>
          <w:szCs w:val="21"/>
          <w:u w:val="none"/>
          <w:shd w:val="clear" w:fill="auto"/>
        </w:rPr>
        <w:t>CloudFront</w:t>
      </w:r>
      <w:r>
        <w:rPr>
          <w:rFonts w:hint="default" w:ascii="Arial" w:hAnsi="Arial" w:eastAsia="Calibri" w:cs="Arial"/>
          <w:color w:val="000000"/>
          <w:spacing w:val="0"/>
          <w:position w:val="0"/>
          <w:sz w:val="21"/>
          <w:szCs w:val="21"/>
          <w:u w:val="none"/>
          <w:shd w:val="clear" w:fill="auto"/>
        </w:rPr>
        <w:t xml:space="preserve"> for global content delivery and </w:t>
      </w:r>
      <w:r>
        <w:rPr>
          <w:rFonts w:hint="default" w:ascii="Arial" w:hAnsi="Arial" w:eastAsia="Calibri" w:cs="Arial"/>
          <w:b/>
          <w:color w:val="000000"/>
          <w:spacing w:val="0"/>
          <w:position w:val="0"/>
          <w:sz w:val="21"/>
          <w:szCs w:val="21"/>
          <w:u w:val="none"/>
          <w:shd w:val="clear" w:fill="auto"/>
        </w:rPr>
        <w:t>Route 53</w:t>
      </w:r>
      <w:r>
        <w:rPr>
          <w:rFonts w:hint="default" w:ascii="Arial" w:hAnsi="Arial" w:eastAsia="Calibri" w:cs="Arial"/>
          <w:color w:val="000000"/>
          <w:spacing w:val="0"/>
          <w:position w:val="0"/>
          <w:sz w:val="21"/>
          <w:szCs w:val="21"/>
          <w:u w:val="none"/>
          <w:shd w:val="clear" w:fill="auto"/>
        </w:rPr>
        <w:t xml:space="preserve"> for DNS management, resulting in a highly available and performant web presence.</w:t>
      </w:r>
    </w:p>
    <w:p w14:paraId="701A6CB9">
      <w:pPr>
        <w:numPr>
          <w:ilvl w:val="0"/>
          <w:numId w:val="5"/>
        </w:numPr>
        <w:spacing w:before="0" w:after="0" w:line="240" w:lineRule="auto"/>
        <w:ind w:left="360" w:right="0"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Designed and configured custom </w:t>
      </w:r>
      <w:r>
        <w:rPr>
          <w:rFonts w:hint="default" w:ascii="Arial" w:hAnsi="Arial" w:eastAsia="Calibri" w:cs="Arial"/>
          <w:b/>
          <w:color w:val="000000"/>
          <w:spacing w:val="0"/>
          <w:position w:val="0"/>
          <w:sz w:val="21"/>
          <w:szCs w:val="21"/>
          <w:u w:val="none"/>
          <w:shd w:val="clear" w:fill="auto"/>
        </w:rPr>
        <w:t>VPCs</w:t>
      </w:r>
      <w:r>
        <w:rPr>
          <w:rFonts w:hint="default" w:ascii="Arial" w:hAnsi="Arial" w:eastAsia="Calibri" w:cs="Arial"/>
          <w:color w:val="000000"/>
          <w:spacing w:val="0"/>
          <w:position w:val="0"/>
          <w:sz w:val="21"/>
          <w:szCs w:val="21"/>
          <w:u w:val="none"/>
          <w:shd w:val="clear" w:fill="auto"/>
        </w:rPr>
        <w:t xml:space="preserve"> with public and private subnets, </w:t>
      </w:r>
      <w:r>
        <w:rPr>
          <w:rFonts w:hint="default" w:ascii="Arial" w:hAnsi="Arial" w:eastAsia="Calibri" w:cs="Arial"/>
          <w:b/>
          <w:color w:val="000000"/>
          <w:spacing w:val="0"/>
          <w:position w:val="0"/>
          <w:sz w:val="21"/>
          <w:szCs w:val="21"/>
          <w:u w:val="none"/>
          <w:shd w:val="clear" w:fill="auto"/>
        </w:rPr>
        <w:t>NAT</w:t>
      </w:r>
      <w:r>
        <w:rPr>
          <w:rFonts w:hint="default" w:ascii="Arial" w:hAnsi="Arial" w:eastAsia="Calibri" w:cs="Arial"/>
          <w:color w:val="000000"/>
          <w:spacing w:val="0"/>
          <w:position w:val="0"/>
          <w:sz w:val="21"/>
          <w:szCs w:val="21"/>
          <w:u w:val="none"/>
          <w:shd w:val="clear" w:fill="auto"/>
        </w:rPr>
        <w:t xml:space="preserve"> gateways, and </w:t>
      </w:r>
      <w:r>
        <w:rPr>
          <w:rFonts w:hint="default" w:ascii="Arial" w:hAnsi="Arial" w:eastAsia="Calibri" w:cs="Arial"/>
          <w:b/>
          <w:color w:val="000000"/>
          <w:spacing w:val="0"/>
          <w:position w:val="0"/>
          <w:sz w:val="21"/>
          <w:szCs w:val="21"/>
          <w:u w:val="none"/>
          <w:shd w:val="clear" w:fill="auto"/>
        </w:rPr>
        <w:t>VPC</w:t>
      </w:r>
      <w:r>
        <w:rPr>
          <w:rFonts w:hint="default" w:ascii="Arial" w:hAnsi="Arial" w:eastAsia="Calibri" w:cs="Arial"/>
          <w:color w:val="000000"/>
          <w:spacing w:val="0"/>
          <w:position w:val="0"/>
          <w:sz w:val="21"/>
          <w:szCs w:val="21"/>
          <w:u w:val="none"/>
          <w:shd w:val="clear" w:fill="auto"/>
        </w:rPr>
        <w:t xml:space="preserve"> peering, ensuring secure and scalable network architectures for multi-tier applications.</w:t>
      </w:r>
    </w:p>
    <w:p w14:paraId="080341EC">
      <w:pPr>
        <w:numPr>
          <w:ilvl w:val="0"/>
          <w:numId w:val="5"/>
        </w:numPr>
        <w:tabs>
          <w:tab w:val="left" w:pos="873"/>
          <w:tab w:val="left" w:pos="874"/>
        </w:tabs>
        <w:spacing w:before="0" w:after="0" w:line="240" w:lineRule="auto"/>
        <w:ind w:left="360" w:right="288"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Configured and managed </w:t>
      </w:r>
      <w:r>
        <w:rPr>
          <w:rFonts w:hint="default" w:ascii="Arial" w:hAnsi="Arial" w:eastAsia="Calibri" w:cs="Arial"/>
          <w:b/>
          <w:color w:val="000000"/>
          <w:spacing w:val="0"/>
          <w:position w:val="0"/>
          <w:sz w:val="21"/>
          <w:szCs w:val="21"/>
          <w:u w:val="none"/>
          <w:shd w:val="clear" w:fill="auto"/>
        </w:rPr>
        <w:t>IAM</w:t>
      </w:r>
      <w:r>
        <w:rPr>
          <w:rFonts w:hint="default" w:ascii="Arial" w:hAnsi="Arial" w:eastAsia="Calibri" w:cs="Arial"/>
          <w:color w:val="000000"/>
          <w:spacing w:val="0"/>
          <w:position w:val="0"/>
          <w:sz w:val="21"/>
          <w:szCs w:val="21"/>
          <w:u w:val="none"/>
          <w:shd w:val="clear" w:fill="auto"/>
        </w:rPr>
        <w:t xml:space="preserve"> roles, policies, and users to enforce the principle of least privilege, ensuring secure access control across </w:t>
      </w:r>
      <w:r>
        <w:rPr>
          <w:rFonts w:hint="default" w:ascii="Arial" w:hAnsi="Arial" w:eastAsia="Calibri" w:cs="Arial"/>
          <w:b/>
          <w:color w:val="000000"/>
          <w:spacing w:val="0"/>
          <w:position w:val="0"/>
          <w:sz w:val="21"/>
          <w:szCs w:val="21"/>
          <w:u w:val="none"/>
          <w:shd w:val="clear" w:fill="auto"/>
        </w:rPr>
        <w:t>AWS</w:t>
      </w:r>
      <w:r>
        <w:rPr>
          <w:rFonts w:hint="default" w:ascii="Arial" w:hAnsi="Arial" w:eastAsia="Calibri" w:cs="Arial"/>
          <w:color w:val="000000"/>
          <w:spacing w:val="0"/>
          <w:position w:val="0"/>
          <w:sz w:val="21"/>
          <w:szCs w:val="21"/>
          <w:u w:val="none"/>
          <w:shd w:val="clear" w:fill="auto"/>
        </w:rPr>
        <w:t xml:space="preserve"> services.</w:t>
      </w:r>
    </w:p>
    <w:p w14:paraId="20572445">
      <w:pPr>
        <w:numPr>
          <w:ilvl w:val="0"/>
          <w:numId w:val="5"/>
        </w:numPr>
        <w:tabs>
          <w:tab w:val="left" w:pos="873"/>
          <w:tab w:val="left" w:pos="874"/>
        </w:tabs>
        <w:spacing w:before="0" w:after="0" w:line="240" w:lineRule="auto"/>
        <w:ind w:left="360" w:right="288"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Implemented real-time data processing pipelines using </w:t>
      </w:r>
      <w:r>
        <w:rPr>
          <w:rFonts w:hint="default" w:ascii="Arial" w:hAnsi="Arial" w:eastAsia="Calibri" w:cs="Arial"/>
          <w:b/>
          <w:color w:val="000000"/>
          <w:spacing w:val="0"/>
          <w:position w:val="0"/>
          <w:sz w:val="21"/>
          <w:szCs w:val="21"/>
          <w:u w:val="none"/>
          <w:shd w:val="clear" w:fill="auto"/>
        </w:rPr>
        <w:t>Amazon Kinesis</w:t>
      </w:r>
      <w:r>
        <w:rPr>
          <w:rFonts w:hint="default" w:ascii="Arial" w:hAnsi="Arial" w:eastAsia="Calibri" w:cs="Arial"/>
          <w:color w:val="000000"/>
          <w:spacing w:val="0"/>
          <w:position w:val="0"/>
          <w:sz w:val="21"/>
          <w:szCs w:val="21"/>
          <w:u w:val="none"/>
          <w:shd w:val="clear" w:fill="auto"/>
        </w:rPr>
        <w:t xml:space="preserve"> Streams, enabling the ingestion and processing of large volumes of streaming data from various sources, such as IoT devices and application logs.</w:t>
      </w:r>
    </w:p>
    <w:p w14:paraId="06BB7051">
      <w:pPr>
        <w:numPr>
          <w:ilvl w:val="0"/>
          <w:numId w:val="5"/>
        </w:numPr>
        <w:tabs>
          <w:tab w:val="left" w:pos="873"/>
          <w:tab w:val="left" w:pos="874"/>
        </w:tabs>
        <w:spacing w:before="0" w:after="0" w:line="240" w:lineRule="auto"/>
        <w:ind w:left="360" w:right="288"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Configured </w:t>
      </w:r>
      <w:r>
        <w:rPr>
          <w:rFonts w:hint="default" w:ascii="Arial" w:hAnsi="Arial" w:eastAsia="Calibri" w:cs="Arial"/>
          <w:b/>
          <w:color w:val="000000"/>
          <w:spacing w:val="0"/>
          <w:position w:val="0"/>
          <w:sz w:val="21"/>
          <w:szCs w:val="21"/>
          <w:u w:val="none"/>
          <w:shd w:val="clear" w:fill="auto"/>
        </w:rPr>
        <w:t>Amazon Kinesis Firehose</w:t>
      </w:r>
      <w:r>
        <w:rPr>
          <w:rFonts w:hint="default" w:ascii="Arial" w:hAnsi="Arial" w:eastAsia="Calibri" w:cs="Arial"/>
          <w:color w:val="000000"/>
          <w:spacing w:val="0"/>
          <w:position w:val="0"/>
          <w:sz w:val="21"/>
          <w:szCs w:val="21"/>
          <w:u w:val="none"/>
          <w:shd w:val="clear" w:fill="auto"/>
        </w:rPr>
        <w:t xml:space="preserve"> to deliver streaming data to destinations like </w:t>
      </w:r>
      <w:r>
        <w:rPr>
          <w:rFonts w:hint="default" w:ascii="Arial" w:hAnsi="Arial" w:eastAsia="Calibri" w:cs="Arial"/>
          <w:b/>
          <w:color w:val="000000"/>
          <w:spacing w:val="0"/>
          <w:position w:val="0"/>
          <w:sz w:val="21"/>
          <w:szCs w:val="21"/>
          <w:u w:val="none"/>
          <w:shd w:val="clear" w:fill="auto"/>
        </w:rPr>
        <w:t>S3</w:t>
      </w:r>
      <w:r>
        <w:rPr>
          <w:rFonts w:hint="default" w:ascii="Arial" w:hAnsi="Arial" w:eastAsia="Calibri" w:cs="Arial"/>
          <w:color w:val="000000"/>
          <w:spacing w:val="0"/>
          <w:position w:val="0"/>
          <w:sz w:val="21"/>
          <w:szCs w:val="21"/>
          <w:u w:val="none"/>
          <w:shd w:val="clear" w:fill="auto"/>
        </w:rPr>
        <w:t xml:space="preserve">, </w:t>
      </w:r>
      <w:r>
        <w:rPr>
          <w:rFonts w:hint="default" w:ascii="Arial" w:hAnsi="Arial" w:eastAsia="Calibri" w:cs="Arial"/>
          <w:b/>
          <w:color w:val="000000"/>
          <w:spacing w:val="0"/>
          <w:position w:val="0"/>
          <w:sz w:val="21"/>
          <w:szCs w:val="21"/>
          <w:u w:val="none"/>
          <w:shd w:val="clear" w:fill="auto"/>
        </w:rPr>
        <w:t>Redshift</w:t>
      </w:r>
      <w:r>
        <w:rPr>
          <w:rFonts w:hint="default" w:ascii="Arial" w:hAnsi="Arial" w:eastAsia="Calibri" w:cs="Arial"/>
          <w:color w:val="000000"/>
          <w:spacing w:val="0"/>
          <w:position w:val="0"/>
          <w:sz w:val="21"/>
          <w:szCs w:val="21"/>
          <w:u w:val="none"/>
          <w:shd w:val="clear" w:fill="auto"/>
        </w:rPr>
        <w:t xml:space="preserve">, and </w:t>
      </w:r>
      <w:r>
        <w:rPr>
          <w:rFonts w:hint="default" w:ascii="Arial" w:hAnsi="Arial" w:eastAsia="Calibri" w:cs="Arial"/>
          <w:b/>
          <w:color w:val="000000"/>
          <w:spacing w:val="0"/>
          <w:position w:val="0"/>
          <w:sz w:val="21"/>
          <w:szCs w:val="21"/>
          <w:u w:val="none"/>
          <w:shd w:val="clear" w:fill="auto"/>
        </w:rPr>
        <w:t>Elasticsearch</w:t>
      </w:r>
      <w:r>
        <w:rPr>
          <w:rFonts w:hint="default" w:ascii="Arial" w:hAnsi="Arial" w:eastAsia="Calibri" w:cs="Arial"/>
          <w:color w:val="000000"/>
          <w:spacing w:val="0"/>
          <w:position w:val="0"/>
          <w:sz w:val="21"/>
          <w:szCs w:val="21"/>
          <w:u w:val="none"/>
          <w:shd w:val="clear" w:fill="auto"/>
        </w:rPr>
        <w:t>, automating data capture and storage for real-time analytics and visualization.</w:t>
      </w:r>
    </w:p>
    <w:p w14:paraId="01E2BF71">
      <w:pPr>
        <w:numPr>
          <w:ilvl w:val="0"/>
          <w:numId w:val="5"/>
        </w:numPr>
        <w:tabs>
          <w:tab w:val="left" w:pos="873"/>
          <w:tab w:val="left" w:pos="874"/>
        </w:tabs>
        <w:spacing w:before="0" w:after="0" w:line="240" w:lineRule="auto"/>
        <w:ind w:left="360" w:right="288"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Utilized </w:t>
      </w:r>
      <w:r>
        <w:rPr>
          <w:rFonts w:hint="default" w:ascii="Arial" w:hAnsi="Arial" w:eastAsia="Calibri" w:cs="Arial"/>
          <w:b/>
          <w:color w:val="000000"/>
          <w:spacing w:val="0"/>
          <w:position w:val="0"/>
          <w:sz w:val="21"/>
          <w:szCs w:val="21"/>
          <w:u w:val="none"/>
          <w:shd w:val="clear" w:fill="auto"/>
        </w:rPr>
        <w:t>Terraform</w:t>
      </w:r>
      <w:r>
        <w:rPr>
          <w:rFonts w:hint="default" w:ascii="Arial" w:hAnsi="Arial" w:eastAsia="Calibri" w:cs="Arial"/>
          <w:color w:val="000000"/>
          <w:spacing w:val="0"/>
          <w:position w:val="0"/>
          <w:sz w:val="21"/>
          <w:szCs w:val="21"/>
          <w:u w:val="none"/>
          <w:shd w:val="clear" w:fill="auto"/>
        </w:rPr>
        <w:t xml:space="preserve"> to deploy and manage cloud monitoring tools, setting up custom dashboards and alerts for real-time performance tracking, which led to a 30% improvement in issue detection and resolution times.</w:t>
      </w:r>
    </w:p>
    <w:p w14:paraId="0719473E">
      <w:pPr>
        <w:numPr>
          <w:ilvl w:val="0"/>
          <w:numId w:val="5"/>
        </w:numPr>
        <w:spacing w:before="0" w:after="0" w:line="240" w:lineRule="auto"/>
        <w:ind w:left="360" w:right="0"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Implemented disaster recovery plans using </w:t>
      </w:r>
      <w:r>
        <w:rPr>
          <w:rFonts w:hint="default" w:ascii="Arial" w:hAnsi="Arial" w:eastAsia="Calibri" w:cs="Arial"/>
          <w:b/>
          <w:color w:val="000000"/>
          <w:spacing w:val="0"/>
          <w:position w:val="0"/>
          <w:sz w:val="21"/>
          <w:szCs w:val="21"/>
          <w:u w:val="none"/>
          <w:shd w:val="clear" w:fill="auto"/>
        </w:rPr>
        <w:t>Terraform</w:t>
      </w:r>
      <w:r>
        <w:rPr>
          <w:rFonts w:hint="default" w:ascii="Arial" w:hAnsi="Arial" w:eastAsia="Calibri" w:cs="Arial"/>
          <w:color w:val="000000"/>
          <w:spacing w:val="0"/>
          <w:position w:val="0"/>
          <w:sz w:val="21"/>
          <w:szCs w:val="21"/>
          <w:u w:val="none"/>
          <w:shd w:val="clear" w:fill="auto"/>
        </w:rPr>
        <w:t>, scripting the quick provisioning of backup infrastructure in alternate regions to ensure rapid recovery during outages.</w:t>
      </w:r>
    </w:p>
    <w:p w14:paraId="7B3F33E9">
      <w:pPr>
        <w:numPr>
          <w:ilvl w:val="0"/>
          <w:numId w:val="5"/>
        </w:numPr>
        <w:spacing w:before="0" w:after="0" w:line="240" w:lineRule="auto"/>
        <w:ind w:left="360" w:right="0"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Automated failover configurations using </w:t>
      </w:r>
      <w:r>
        <w:rPr>
          <w:rFonts w:hint="default" w:ascii="Arial" w:hAnsi="Arial" w:eastAsia="Calibri" w:cs="Arial"/>
          <w:b/>
          <w:color w:val="000000"/>
          <w:spacing w:val="0"/>
          <w:position w:val="0"/>
          <w:sz w:val="21"/>
          <w:szCs w:val="21"/>
          <w:u w:val="none"/>
          <w:shd w:val="clear" w:fill="auto"/>
        </w:rPr>
        <w:t xml:space="preserve">Route 53 </w:t>
      </w:r>
      <w:r>
        <w:rPr>
          <w:rFonts w:hint="default" w:ascii="Arial" w:hAnsi="Arial" w:eastAsia="Calibri" w:cs="Arial"/>
          <w:color w:val="000000"/>
          <w:spacing w:val="0"/>
          <w:position w:val="0"/>
          <w:sz w:val="21"/>
          <w:szCs w:val="21"/>
          <w:u w:val="none"/>
          <w:shd w:val="clear" w:fill="auto"/>
        </w:rPr>
        <w:t>health checks</w:t>
      </w:r>
      <w:r>
        <w:rPr>
          <w:rFonts w:hint="default" w:ascii="Arial" w:hAnsi="Arial" w:eastAsia="Calibri" w:cs="Arial"/>
          <w:b/>
          <w:color w:val="000000"/>
          <w:spacing w:val="0"/>
          <w:position w:val="0"/>
          <w:sz w:val="21"/>
          <w:szCs w:val="21"/>
          <w:u w:val="none"/>
          <w:shd w:val="clear" w:fill="auto"/>
        </w:rPr>
        <w:t xml:space="preserve"> </w:t>
      </w:r>
      <w:r>
        <w:rPr>
          <w:rFonts w:hint="default" w:ascii="Arial" w:hAnsi="Arial" w:eastAsia="Calibri" w:cs="Arial"/>
          <w:color w:val="000000"/>
          <w:spacing w:val="0"/>
          <w:position w:val="0"/>
          <w:sz w:val="21"/>
          <w:szCs w:val="21"/>
          <w:u w:val="none"/>
          <w:shd w:val="clear" w:fill="auto"/>
        </w:rPr>
        <w:t>and</w:t>
      </w:r>
      <w:r>
        <w:rPr>
          <w:rFonts w:hint="default" w:ascii="Arial" w:hAnsi="Arial" w:eastAsia="Calibri" w:cs="Arial"/>
          <w:b/>
          <w:color w:val="000000"/>
          <w:spacing w:val="0"/>
          <w:position w:val="0"/>
          <w:sz w:val="21"/>
          <w:szCs w:val="21"/>
          <w:u w:val="none"/>
          <w:shd w:val="clear" w:fill="auto"/>
        </w:rPr>
        <w:t xml:space="preserve"> Lambda</w:t>
      </w:r>
      <w:r>
        <w:rPr>
          <w:rFonts w:hint="default" w:ascii="Arial" w:hAnsi="Arial" w:eastAsia="Calibri" w:cs="Arial"/>
          <w:color w:val="000000"/>
          <w:spacing w:val="0"/>
          <w:position w:val="0"/>
          <w:sz w:val="21"/>
          <w:szCs w:val="21"/>
          <w:u w:val="none"/>
          <w:shd w:val="clear" w:fill="auto"/>
        </w:rPr>
        <w:t>-driven traffic redirection, ensuring near-instant recovery in case of primary site failures.</w:t>
      </w:r>
    </w:p>
    <w:p w14:paraId="1C8FC488">
      <w:pPr>
        <w:numPr>
          <w:ilvl w:val="0"/>
          <w:numId w:val="5"/>
        </w:numPr>
        <w:spacing w:before="0" w:after="0" w:line="240" w:lineRule="auto"/>
        <w:ind w:left="360" w:right="0"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Automated rollback mechanisms in CI/CD workflows, utilizing </w:t>
      </w:r>
      <w:r>
        <w:rPr>
          <w:rFonts w:hint="default" w:ascii="Arial" w:hAnsi="Arial" w:eastAsia="Calibri" w:cs="Arial"/>
          <w:b/>
          <w:color w:val="000000"/>
          <w:spacing w:val="0"/>
          <w:position w:val="0"/>
          <w:sz w:val="21"/>
          <w:szCs w:val="21"/>
          <w:u w:val="none"/>
          <w:shd w:val="clear" w:fill="auto"/>
        </w:rPr>
        <w:t xml:space="preserve">CloudFormation </w:t>
      </w:r>
      <w:r>
        <w:rPr>
          <w:rFonts w:hint="default" w:ascii="Arial" w:hAnsi="Arial" w:eastAsia="Calibri" w:cs="Arial"/>
          <w:color w:val="000000"/>
          <w:spacing w:val="0"/>
          <w:position w:val="0"/>
          <w:sz w:val="21"/>
          <w:szCs w:val="21"/>
          <w:u w:val="none"/>
          <w:shd w:val="clear" w:fill="auto"/>
        </w:rPr>
        <w:t>Change Sets and Lambda-based failure handling, preventing misconfigurations.</w:t>
      </w:r>
    </w:p>
    <w:p w14:paraId="394D613B">
      <w:pPr>
        <w:numPr>
          <w:ilvl w:val="0"/>
          <w:numId w:val="5"/>
        </w:numPr>
        <w:spacing w:before="0" w:after="0" w:line="240" w:lineRule="auto"/>
        <w:ind w:left="360" w:right="0"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Implemented</w:t>
      </w:r>
      <w:r>
        <w:rPr>
          <w:rFonts w:hint="default" w:ascii="Arial" w:hAnsi="Arial" w:eastAsia="Calibri" w:cs="Arial"/>
          <w:b/>
          <w:color w:val="000000"/>
          <w:spacing w:val="0"/>
          <w:position w:val="0"/>
          <w:sz w:val="21"/>
          <w:szCs w:val="21"/>
          <w:u w:val="none"/>
          <w:shd w:val="clear" w:fill="auto"/>
        </w:rPr>
        <w:t xml:space="preserve"> GitHub Actions </w:t>
      </w:r>
      <w:r>
        <w:rPr>
          <w:rFonts w:hint="default" w:ascii="Arial" w:hAnsi="Arial" w:eastAsia="Calibri" w:cs="Arial"/>
          <w:color w:val="000000"/>
          <w:spacing w:val="0"/>
          <w:position w:val="0"/>
          <w:sz w:val="21"/>
          <w:szCs w:val="21"/>
          <w:u w:val="none"/>
          <w:shd w:val="clear" w:fill="auto"/>
        </w:rPr>
        <w:t>workflows for automated</w:t>
      </w:r>
      <w:r>
        <w:rPr>
          <w:rFonts w:hint="default" w:ascii="Arial" w:hAnsi="Arial" w:eastAsia="Calibri" w:cs="Arial"/>
          <w:b/>
          <w:color w:val="000000"/>
          <w:spacing w:val="0"/>
          <w:position w:val="0"/>
          <w:sz w:val="21"/>
          <w:szCs w:val="21"/>
          <w:u w:val="none"/>
          <w:shd w:val="clear" w:fill="auto"/>
        </w:rPr>
        <w:t xml:space="preserve"> Docker </w:t>
      </w:r>
      <w:r>
        <w:rPr>
          <w:rFonts w:hint="default" w:ascii="Arial" w:hAnsi="Arial" w:eastAsia="Calibri" w:cs="Arial"/>
          <w:color w:val="000000"/>
          <w:spacing w:val="0"/>
          <w:position w:val="0"/>
          <w:sz w:val="21"/>
          <w:szCs w:val="21"/>
          <w:u w:val="none"/>
          <w:shd w:val="clear" w:fill="auto"/>
        </w:rPr>
        <w:t xml:space="preserve">image builds, security scanning, and deployments to </w:t>
      </w:r>
      <w:r>
        <w:rPr>
          <w:rFonts w:hint="default" w:ascii="Arial" w:hAnsi="Arial" w:eastAsia="Calibri" w:cs="Arial"/>
          <w:b/>
          <w:color w:val="000000"/>
          <w:spacing w:val="0"/>
          <w:position w:val="0"/>
          <w:sz w:val="21"/>
          <w:szCs w:val="21"/>
          <w:u w:val="none"/>
          <w:shd w:val="clear" w:fill="auto"/>
        </w:rPr>
        <w:t>AWS ECR</w:t>
      </w:r>
      <w:r>
        <w:rPr>
          <w:rFonts w:hint="default" w:ascii="Arial" w:hAnsi="Arial" w:eastAsia="Calibri" w:cs="Arial"/>
          <w:color w:val="000000"/>
          <w:spacing w:val="0"/>
          <w:position w:val="0"/>
          <w:sz w:val="21"/>
          <w:szCs w:val="21"/>
          <w:u w:val="none"/>
          <w:shd w:val="clear" w:fill="auto"/>
        </w:rPr>
        <w:t>, ensuring compliance with security standards.</w:t>
      </w:r>
    </w:p>
    <w:p w14:paraId="5C67A6C8">
      <w:pPr>
        <w:numPr>
          <w:ilvl w:val="0"/>
          <w:numId w:val="5"/>
        </w:numPr>
        <w:spacing w:before="0" w:after="0" w:line="240" w:lineRule="auto"/>
        <w:ind w:left="360" w:right="0"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Automated the deployment of complex cloud architectures using </w:t>
      </w:r>
      <w:r>
        <w:rPr>
          <w:rFonts w:hint="default" w:ascii="Arial" w:hAnsi="Arial" w:eastAsia="Calibri" w:cs="Arial"/>
          <w:b/>
          <w:color w:val="000000"/>
          <w:spacing w:val="0"/>
          <w:position w:val="0"/>
          <w:sz w:val="21"/>
          <w:szCs w:val="21"/>
          <w:u w:val="none"/>
          <w:shd w:val="clear" w:fill="auto"/>
        </w:rPr>
        <w:t>AWS CDK</w:t>
      </w:r>
      <w:r>
        <w:rPr>
          <w:rFonts w:hint="default" w:ascii="Arial" w:hAnsi="Arial" w:eastAsia="Calibri" w:cs="Arial"/>
          <w:color w:val="000000"/>
          <w:spacing w:val="0"/>
          <w:position w:val="0"/>
          <w:sz w:val="21"/>
          <w:szCs w:val="21"/>
          <w:u w:val="none"/>
          <w:shd w:val="clear" w:fill="auto"/>
        </w:rPr>
        <w:t xml:space="preserve">, integrating with </w:t>
      </w:r>
      <w:r>
        <w:rPr>
          <w:rFonts w:hint="default" w:ascii="Arial" w:hAnsi="Arial" w:eastAsia="Calibri" w:cs="Arial"/>
          <w:b/>
          <w:color w:val="000000"/>
          <w:spacing w:val="0"/>
          <w:position w:val="0"/>
          <w:sz w:val="21"/>
          <w:szCs w:val="21"/>
          <w:u w:val="none"/>
          <w:shd w:val="clear" w:fill="auto"/>
        </w:rPr>
        <w:t>CI/CD</w:t>
      </w:r>
      <w:r>
        <w:rPr>
          <w:rFonts w:hint="default" w:ascii="Arial" w:hAnsi="Arial" w:eastAsia="Calibri" w:cs="Arial"/>
          <w:color w:val="000000"/>
          <w:spacing w:val="0"/>
          <w:position w:val="0"/>
          <w:sz w:val="21"/>
          <w:szCs w:val="21"/>
          <w:u w:val="none"/>
          <w:shd w:val="clear" w:fill="auto"/>
        </w:rPr>
        <w:t xml:space="preserve"> pipelines for continuous delivery and version control of infrastructure changes.</w:t>
      </w:r>
    </w:p>
    <w:p w14:paraId="5569CED0">
      <w:pPr>
        <w:numPr>
          <w:ilvl w:val="0"/>
          <w:numId w:val="5"/>
        </w:numPr>
        <w:spacing w:before="0" w:after="0" w:line="240" w:lineRule="auto"/>
        <w:ind w:left="360" w:right="0"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Configured</w:t>
      </w:r>
      <w:r>
        <w:rPr>
          <w:rFonts w:hint="default" w:ascii="Arial" w:hAnsi="Arial" w:eastAsia="Calibri" w:cs="Arial"/>
          <w:b/>
          <w:color w:val="000000"/>
          <w:spacing w:val="0"/>
          <w:position w:val="0"/>
          <w:sz w:val="21"/>
          <w:szCs w:val="21"/>
          <w:u w:val="none"/>
          <w:shd w:val="clear" w:fill="auto"/>
        </w:rPr>
        <w:t xml:space="preserve"> AWS Secrets Manager </w:t>
      </w:r>
      <w:r>
        <w:rPr>
          <w:rFonts w:hint="default" w:ascii="Arial" w:hAnsi="Arial" w:eastAsia="Calibri" w:cs="Arial"/>
          <w:color w:val="000000"/>
          <w:spacing w:val="0"/>
          <w:position w:val="0"/>
          <w:sz w:val="21"/>
          <w:szCs w:val="21"/>
          <w:u w:val="none"/>
          <w:shd w:val="clear" w:fill="auto"/>
        </w:rPr>
        <w:t>and</w:t>
      </w:r>
      <w:r>
        <w:rPr>
          <w:rFonts w:hint="default" w:ascii="Arial" w:hAnsi="Arial" w:eastAsia="Calibri" w:cs="Arial"/>
          <w:b/>
          <w:color w:val="000000"/>
          <w:spacing w:val="0"/>
          <w:position w:val="0"/>
          <w:sz w:val="21"/>
          <w:szCs w:val="21"/>
          <w:u w:val="none"/>
          <w:shd w:val="clear" w:fill="auto"/>
        </w:rPr>
        <w:t xml:space="preserve"> SSM Parameter Store</w:t>
      </w:r>
      <w:r>
        <w:rPr>
          <w:rFonts w:hint="default" w:ascii="Arial" w:hAnsi="Arial" w:eastAsia="Calibri" w:cs="Arial"/>
          <w:color w:val="000000"/>
          <w:spacing w:val="0"/>
          <w:position w:val="0"/>
          <w:sz w:val="21"/>
          <w:szCs w:val="21"/>
          <w:u w:val="none"/>
          <w:shd w:val="clear" w:fill="auto"/>
        </w:rPr>
        <w:t xml:space="preserve"> for secure storage of API keys, database credentials, and sensitive configurations.</w:t>
      </w:r>
    </w:p>
    <w:p w14:paraId="31D95E8B">
      <w:pPr>
        <w:numPr>
          <w:ilvl w:val="0"/>
          <w:numId w:val="5"/>
        </w:numPr>
        <w:spacing w:before="0" w:after="0" w:line="240" w:lineRule="auto"/>
        <w:ind w:left="360" w:right="0"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Integrated </w:t>
      </w:r>
      <w:r>
        <w:rPr>
          <w:rFonts w:hint="default" w:ascii="Arial" w:hAnsi="Arial" w:eastAsia="Calibri" w:cs="Arial"/>
          <w:b/>
          <w:color w:val="000000"/>
          <w:spacing w:val="0"/>
          <w:position w:val="0"/>
          <w:sz w:val="21"/>
          <w:szCs w:val="21"/>
          <w:u w:val="none"/>
          <w:shd w:val="clear" w:fill="auto"/>
        </w:rPr>
        <w:t>AWS Lambda</w:t>
      </w:r>
      <w:r>
        <w:rPr>
          <w:rFonts w:hint="default" w:ascii="Arial" w:hAnsi="Arial" w:eastAsia="Calibri" w:cs="Arial"/>
          <w:color w:val="000000"/>
          <w:spacing w:val="0"/>
          <w:position w:val="0"/>
          <w:sz w:val="21"/>
          <w:szCs w:val="21"/>
          <w:u w:val="none"/>
          <w:shd w:val="clear" w:fill="auto"/>
        </w:rPr>
        <w:t xml:space="preserve"> with other AWS services to automate backend processes, such as data processing, real-time event handling, and API management, improving application responsiveness and efficiency.</w:t>
      </w:r>
    </w:p>
    <w:p w14:paraId="7C7E06CD">
      <w:pPr>
        <w:numPr>
          <w:ilvl w:val="0"/>
          <w:numId w:val="5"/>
        </w:numPr>
        <w:tabs>
          <w:tab w:val="left" w:pos="873"/>
          <w:tab w:val="left" w:pos="874"/>
        </w:tabs>
        <w:spacing w:before="0" w:after="0" w:line="240" w:lineRule="auto"/>
        <w:ind w:left="360" w:right="288"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Configured and managed </w:t>
      </w:r>
      <w:r>
        <w:rPr>
          <w:rFonts w:hint="default" w:ascii="Arial" w:hAnsi="Arial" w:eastAsia="Calibri" w:cs="Arial"/>
          <w:b/>
          <w:color w:val="000000"/>
          <w:spacing w:val="0"/>
          <w:position w:val="0"/>
          <w:sz w:val="21"/>
          <w:szCs w:val="21"/>
          <w:u w:val="none"/>
          <w:shd w:val="clear" w:fill="auto"/>
        </w:rPr>
        <w:t>SonarQube</w:t>
      </w:r>
      <w:r>
        <w:rPr>
          <w:rFonts w:hint="default" w:ascii="Arial" w:hAnsi="Arial" w:eastAsia="Calibri" w:cs="Arial"/>
          <w:color w:val="000000"/>
          <w:spacing w:val="0"/>
          <w:position w:val="0"/>
          <w:sz w:val="21"/>
          <w:szCs w:val="21"/>
          <w:u w:val="none"/>
          <w:shd w:val="clear" w:fill="auto"/>
        </w:rPr>
        <w:t xml:space="preserve"> instances, including installation, upgrades, and maintenance and worked on </w:t>
      </w:r>
      <w:r>
        <w:rPr>
          <w:rFonts w:hint="default" w:ascii="Arial" w:hAnsi="Arial" w:eastAsia="Calibri" w:cs="Arial"/>
          <w:b/>
          <w:color w:val="000000"/>
          <w:spacing w:val="0"/>
          <w:position w:val="0"/>
          <w:sz w:val="21"/>
          <w:szCs w:val="21"/>
          <w:u w:val="none"/>
          <w:shd w:val="clear" w:fill="auto"/>
        </w:rPr>
        <w:t>SonarQube</w:t>
      </w:r>
      <w:r>
        <w:rPr>
          <w:rFonts w:hint="default" w:ascii="Arial" w:hAnsi="Arial" w:eastAsia="Calibri" w:cs="Arial"/>
          <w:color w:val="000000"/>
          <w:spacing w:val="0"/>
          <w:position w:val="0"/>
          <w:sz w:val="21"/>
          <w:szCs w:val="21"/>
          <w:u w:val="none"/>
          <w:shd w:val="clear" w:fill="auto"/>
        </w:rPr>
        <w:t xml:space="preserve"> plugins and extensions, including custom rules and integrations with other tools.</w:t>
      </w:r>
    </w:p>
    <w:p w14:paraId="15BF4F6A">
      <w:pPr>
        <w:numPr>
          <w:ilvl w:val="0"/>
          <w:numId w:val="5"/>
        </w:numPr>
        <w:tabs>
          <w:tab w:val="left" w:pos="873"/>
          <w:tab w:val="left" w:pos="874"/>
        </w:tabs>
        <w:spacing w:before="0" w:after="0" w:line="240" w:lineRule="auto"/>
        <w:ind w:left="360" w:right="288"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Configured and optimized </w:t>
      </w:r>
      <w:r>
        <w:rPr>
          <w:rFonts w:hint="default" w:ascii="Arial" w:hAnsi="Arial" w:eastAsia="Calibri" w:cs="Arial"/>
          <w:b/>
          <w:color w:val="000000"/>
          <w:spacing w:val="0"/>
          <w:position w:val="0"/>
          <w:sz w:val="21"/>
          <w:szCs w:val="21"/>
          <w:u w:val="none"/>
          <w:shd w:val="clear" w:fill="auto"/>
        </w:rPr>
        <w:t>Amazon CloudWatch</w:t>
      </w:r>
      <w:r>
        <w:rPr>
          <w:rFonts w:hint="default" w:ascii="Arial" w:hAnsi="Arial" w:eastAsia="Calibri" w:cs="Arial"/>
          <w:color w:val="000000"/>
          <w:spacing w:val="0"/>
          <w:position w:val="0"/>
          <w:sz w:val="21"/>
          <w:szCs w:val="21"/>
          <w:u w:val="none"/>
          <w:shd w:val="clear" w:fill="auto"/>
        </w:rPr>
        <w:t xml:space="preserve"> for real-time monitoring and alerting, enabling proactive identification of performance bottlenecks and reducing system downtime by 30%.</w:t>
      </w:r>
    </w:p>
    <w:p w14:paraId="7DC3A6E3">
      <w:pPr>
        <w:numPr>
          <w:ilvl w:val="0"/>
          <w:numId w:val="5"/>
        </w:numPr>
        <w:spacing w:before="0" w:after="0" w:line="240" w:lineRule="auto"/>
        <w:ind w:left="360" w:right="0"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Integrated </w:t>
      </w:r>
      <w:r>
        <w:rPr>
          <w:rFonts w:hint="default" w:ascii="Arial" w:hAnsi="Arial" w:eastAsia="Calibri" w:cs="Arial"/>
          <w:b/>
          <w:color w:val="000000"/>
          <w:spacing w:val="0"/>
          <w:position w:val="0"/>
          <w:sz w:val="21"/>
          <w:szCs w:val="21"/>
          <w:u w:val="none"/>
          <w:shd w:val="clear" w:fill="auto"/>
        </w:rPr>
        <w:t>Datadog</w:t>
      </w:r>
      <w:r>
        <w:rPr>
          <w:rFonts w:hint="default" w:ascii="Arial" w:hAnsi="Arial" w:eastAsia="Calibri" w:cs="Arial"/>
          <w:color w:val="000000"/>
          <w:spacing w:val="0"/>
          <w:position w:val="0"/>
          <w:sz w:val="21"/>
          <w:szCs w:val="21"/>
          <w:u w:val="none"/>
          <w:shd w:val="clear" w:fill="auto"/>
        </w:rPr>
        <w:t xml:space="preserve"> to monitor cloud resources such as EC2 instances, RDS databases, and Kubernetes clusters, providing end-to-end visibility into cloud environments.</w:t>
      </w:r>
    </w:p>
    <w:p w14:paraId="0F3D430C">
      <w:pPr>
        <w:spacing w:before="1" w:after="0" w:line="240" w:lineRule="auto"/>
        <w:ind w:left="360" w:right="0" w:hanging="360"/>
        <w:jc w:val="both"/>
        <w:rPr>
          <w:rFonts w:hint="default" w:ascii="Arial" w:hAnsi="Arial" w:eastAsia="Calibri" w:cs="Arial"/>
          <w:color w:val="auto"/>
          <w:spacing w:val="0"/>
          <w:position w:val="0"/>
          <w:sz w:val="21"/>
          <w:szCs w:val="21"/>
          <w:u w:val="none"/>
          <w:shd w:val="clear" w:fill="auto"/>
        </w:rPr>
      </w:pPr>
    </w:p>
    <w:p w14:paraId="71E9FD06">
      <w:pPr>
        <w:tabs>
          <w:tab w:val="left" w:pos="873"/>
          <w:tab w:val="left" w:pos="874"/>
        </w:tabs>
        <w:spacing w:before="0" w:after="0" w:line="240" w:lineRule="auto"/>
        <w:ind w:left="0" w:right="288" w:firstLine="0"/>
        <w:jc w:val="both"/>
        <w:rPr>
          <w:rFonts w:hint="default" w:ascii="Arial" w:hAnsi="Arial" w:eastAsia="Calibri" w:cs="Arial"/>
          <w:color w:val="auto"/>
          <w:spacing w:val="0"/>
          <w:position w:val="0"/>
          <w:sz w:val="21"/>
          <w:szCs w:val="21"/>
          <w:u w:val="none"/>
          <w:shd w:val="clear" w:fill="auto"/>
        </w:rPr>
      </w:pPr>
    </w:p>
    <w:p w14:paraId="172D908A">
      <w:pPr>
        <w:tabs>
          <w:tab w:val="right" w:pos="9810"/>
        </w:tabs>
        <w:spacing w:before="1" w:after="0" w:line="240" w:lineRule="auto"/>
        <w:ind w:left="360" w:right="0" w:hanging="360"/>
        <w:jc w:val="both"/>
        <w:rPr>
          <w:rFonts w:hint="default" w:ascii="Arial" w:hAnsi="Arial" w:eastAsia="Calibri" w:cs="Arial"/>
          <w:color w:val="auto"/>
          <w:spacing w:val="0"/>
          <w:position w:val="0"/>
          <w:sz w:val="21"/>
          <w:szCs w:val="21"/>
          <w:u w:val="none"/>
          <w:shd w:val="clear" w:fill="auto"/>
        </w:rPr>
      </w:pPr>
      <w:r>
        <w:rPr>
          <w:rFonts w:hint="default" w:ascii="Arial" w:hAnsi="Arial" w:eastAsia="Calibri" w:cs="Arial"/>
          <w:b/>
          <w:color w:val="auto"/>
          <w:spacing w:val="0"/>
          <w:position w:val="0"/>
          <w:sz w:val="21"/>
          <w:szCs w:val="21"/>
          <w:u w:val="none"/>
          <w:shd w:val="clear" w:fill="auto"/>
        </w:rPr>
        <w:t>Client: Cigna, Dallas TX</w:t>
      </w:r>
      <w:r>
        <w:rPr>
          <w:rFonts w:hint="default" w:ascii="Arial" w:hAnsi="Arial" w:eastAsia="Calibri" w:cs="Arial"/>
          <w:b/>
          <w:color w:val="auto"/>
          <w:spacing w:val="0"/>
          <w:position w:val="0"/>
          <w:sz w:val="21"/>
          <w:szCs w:val="21"/>
          <w:u w:val="none"/>
          <w:shd w:val="clear" w:fill="auto"/>
        </w:rPr>
        <w:tab/>
      </w:r>
      <w:r>
        <w:rPr>
          <w:rFonts w:hint="default" w:ascii="Arial" w:hAnsi="Arial" w:eastAsia="Calibri" w:cs="Arial"/>
          <w:color w:val="auto"/>
          <w:spacing w:val="0"/>
          <w:position w:val="0"/>
          <w:sz w:val="21"/>
          <w:szCs w:val="21"/>
          <w:u w:val="none"/>
          <w:shd w:val="clear" w:fill="auto"/>
        </w:rPr>
        <w:t>04/2022 to 03/2023</w:t>
      </w:r>
    </w:p>
    <w:p w14:paraId="17538752">
      <w:pPr>
        <w:spacing w:before="1" w:after="0" w:line="240" w:lineRule="auto"/>
        <w:ind w:left="360" w:right="0" w:hanging="360"/>
        <w:jc w:val="both"/>
        <w:rPr>
          <w:rFonts w:hint="default" w:ascii="Arial" w:hAnsi="Arial" w:eastAsia="Calibri" w:cs="Arial"/>
          <w:color w:val="auto"/>
          <w:spacing w:val="0"/>
          <w:position w:val="0"/>
          <w:sz w:val="21"/>
          <w:szCs w:val="21"/>
          <w:u w:val="none"/>
          <w:shd w:val="clear" w:fill="auto"/>
        </w:rPr>
      </w:pPr>
      <w:r>
        <w:rPr>
          <w:rFonts w:hint="default" w:ascii="Arial" w:hAnsi="Arial" w:eastAsia="Calibri" w:cs="Arial"/>
          <w:b/>
          <w:color w:val="auto"/>
          <w:spacing w:val="0"/>
          <w:position w:val="0"/>
          <w:sz w:val="21"/>
          <w:szCs w:val="21"/>
          <w:u w:val="none"/>
          <w:shd w:val="clear" w:fill="auto"/>
        </w:rPr>
        <w:t>Senior Cloud DevOps Engineer</w:t>
      </w:r>
    </w:p>
    <w:p w14:paraId="3801E6E6">
      <w:pPr>
        <w:spacing w:before="8" w:after="0" w:line="240" w:lineRule="auto"/>
        <w:ind w:left="360" w:right="0" w:hanging="360"/>
        <w:jc w:val="both"/>
        <w:rPr>
          <w:rFonts w:hint="default" w:ascii="Arial" w:hAnsi="Arial" w:eastAsia="Calibri" w:cs="Arial"/>
          <w:color w:val="000000"/>
          <w:spacing w:val="0"/>
          <w:position w:val="0"/>
          <w:sz w:val="21"/>
          <w:szCs w:val="21"/>
          <w:u w:val="none"/>
          <w:shd w:val="clear" w:fill="auto"/>
        </w:rPr>
      </w:pPr>
    </w:p>
    <w:p w14:paraId="2B70D707">
      <w:pPr>
        <w:numPr>
          <w:ilvl w:val="0"/>
          <w:numId w:val="6"/>
        </w:numPr>
        <w:spacing w:before="0" w:after="0" w:line="240" w:lineRule="auto"/>
        <w:ind w:left="360" w:right="0"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Configured and deployed </w:t>
      </w:r>
      <w:r>
        <w:rPr>
          <w:rFonts w:hint="default" w:ascii="Arial" w:hAnsi="Arial" w:eastAsia="Calibri" w:cs="Arial"/>
          <w:b/>
          <w:color w:val="000000"/>
          <w:spacing w:val="0"/>
          <w:position w:val="0"/>
          <w:sz w:val="21"/>
          <w:szCs w:val="21"/>
          <w:u w:val="none"/>
          <w:shd w:val="clear" w:fill="auto"/>
        </w:rPr>
        <w:t>EC2</w:t>
      </w:r>
      <w:r>
        <w:rPr>
          <w:rFonts w:hint="default" w:ascii="Arial" w:hAnsi="Arial" w:eastAsia="Calibri" w:cs="Arial"/>
          <w:color w:val="000000"/>
          <w:spacing w:val="0"/>
          <w:position w:val="0"/>
          <w:sz w:val="21"/>
          <w:szCs w:val="21"/>
          <w:u w:val="none"/>
          <w:shd w:val="clear" w:fill="auto"/>
        </w:rPr>
        <w:t xml:space="preserve"> instances within custom VPCs to ensure secure, isolated environments, and implemented security best practices such as IAM roles, security groups, and encrypted EBS volumes.</w:t>
      </w:r>
    </w:p>
    <w:p w14:paraId="24B415ED">
      <w:pPr>
        <w:numPr>
          <w:ilvl w:val="0"/>
          <w:numId w:val="6"/>
        </w:numPr>
        <w:spacing w:before="0" w:after="0" w:line="240" w:lineRule="auto"/>
        <w:ind w:left="360" w:right="0"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Implemented </w:t>
      </w:r>
      <w:r>
        <w:rPr>
          <w:rFonts w:hint="default" w:ascii="Arial" w:hAnsi="Arial" w:eastAsia="Calibri" w:cs="Arial"/>
          <w:b/>
          <w:color w:val="000000"/>
          <w:spacing w:val="0"/>
          <w:position w:val="0"/>
          <w:sz w:val="21"/>
          <w:szCs w:val="21"/>
          <w:u w:val="none"/>
          <w:shd w:val="clear" w:fill="auto"/>
        </w:rPr>
        <w:t>AWS</w:t>
      </w:r>
      <w:r>
        <w:rPr>
          <w:rFonts w:hint="default" w:ascii="Arial" w:hAnsi="Arial" w:eastAsia="Calibri" w:cs="Arial"/>
          <w:color w:val="000000"/>
          <w:spacing w:val="0"/>
          <w:position w:val="0"/>
          <w:sz w:val="21"/>
          <w:szCs w:val="21"/>
          <w:u w:val="none"/>
          <w:shd w:val="clear" w:fill="auto"/>
        </w:rPr>
        <w:t xml:space="preserve"> Identity and Access Management (</w:t>
      </w:r>
      <w:r>
        <w:rPr>
          <w:rFonts w:hint="default" w:ascii="Arial" w:hAnsi="Arial" w:eastAsia="Calibri" w:cs="Arial"/>
          <w:b/>
          <w:color w:val="000000"/>
          <w:spacing w:val="0"/>
          <w:position w:val="0"/>
          <w:sz w:val="21"/>
          <w:szCs w:val="21"/>
          <w:u w:val="none"/>
          <w:shd w:val="clear" w:fill="auto"/>
        </w:rPr>
        <w:t>IAM</w:t>
      </w:r>
      <w:r>
        <w:rPr>
          <w:rFonts w:hint="default" w:ascii="Arial" w:hAnsi="Arial" w:eastAsia="Calibri" w:cs="Arial"/>
          <w:color w:val="000000"/>
          <w:spacing w:val="0"/>
          <w:position w:val="0"/>
          <w:sz w:val="21"/>
          <w:szCs w:val="21"/>
          <w:u w:val="none"/>
          <w:shd w:val="clear" w:fill="auto"/>
        </w:rPr>
        <w:t xml:space="preserve">) policies and roles, along with </w:t>
      </w:r>
      <w:r>
        <w:rPr>
          <w:rFonts w:hint="default" w:ascii="Arial" w:hAnsi="Arial" w:eastAsia="Calibri" w:cs="Arial"/>
          <w:b/>
          <w:color w:val="000000"/>
          <w:spacing w:val="0"/>
          <w:position w:val="0"/>
          <w:sz w:val="21"/>
          <w:szCs w:val="21"/>
          <w:u w:val="none"/>
          <w:shd w:val="clear" w:fill="auto"/>
        </w:rPr>
        <w:t>AWS Shield</w:t>
      </w:r>
      <w:r>
        <w:rPr>
          <w:rFonts w:hint="default" w:ascii="Arial" w:hAnsi="Arial" w:eastAsia="Calibri" w:cs="Arial"/>
          <w:color w:val="000000"/>
          <w:spacing w:val="0"/>
          <w:position w:val="0"/>
          <w:sz w:val="21"/>
          <w:szCs w:val="21"/>
          <w:u w:val="none"/>
          <w:shd w:val="clear" w:fill="auto"/>
        </w:rPr>
        <w:t xml:space="preserve"> and </w:t>
      </w:r>
      <w:r>
        <w:rPr>
          <w:rFonts w:hint="default" w:ascii="Arial" w:hAnsi="Arial" w:eastAsia="Calibri" w:cs="Arial"/>
          <w:b/>
          <w:color w:val="000000"/>
          <w:spacing w:val="0"/>
          <w:position w:val="0"/>
          <w:sz w:val="21"/>
          <w:szCs w:val="21"/>
          <w:u w:val="none"/>
          <w:shd w:val="clear" w:fill="auto"/>
        </w:rPr>
        <w:t>WAF</w:t>
      </w:r>
      <w:r>
        <w:rPr>
          <w:rFonts w:hint="default" w:ascii="Arial" w:hAnsi="Arial" w:eastAsia="Calibri" w:cs="Arial"/>
          <w:color w:val="000000"/>
          <w:spacing w:val="0"/>
          <w:position w:val="0"/>
          <w:sz w:val="21"/>
          <w:szCs w:val="21"/>
          <w:u w:val="none"/>
          <w:shd w:val="clear" w:fill="auto"/>
        </w:rPr>
        <w:t>, to enhance security and data protection.</w:t>
      </w:r>
    </w:p>
    <w:p w14:paraId="5CD803CA">
      <w:pPr>
        <w:numPr>
          <w:ilvl w:val="0"/>
          <w:numId w:val="6"/>
        </w:numPr>
        <w:spacing w:before="0" w:after="0" w:line="240" w:lineRule="auto"/>
        <w:ind w:left="360" w:right="0"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Implemented custom configurations using </w:t>
      </w:r>
      <w:r>
        <w:rPr>
          <w:rFonts w:hint="default" w:ascii="Arial" w:hAnsi="Arial" w:eastAsia="Calibri" w:cs="Arial"/>
          <w:b/>
          <w:color w:val="000000"/>
          <w:spacing w:val="0"/>
          <w:position w:val="0"/>
          <w:sz w:val="21"/>
          <w:szCs w:val="21"/>
          <w:u w:val="none"/>
          <w:shd w:val="clear" w:fill="auto"/>
        </w:rPr>
        <w:t xml:space="preserve">AWS Landing Zone Accelerator </w:t>
      </w:r>
      <w:r>
        <w:rPr>
          <w:rFonts w:hint="default" w:ascii="Arial" w:hAnsi="Arial" w:eastAsia="Calibri" w:cs="Arial"/>
          <w:color w:val="000000"/>
          <w:spacing w:val="0"/>
          <w:position w:val="0"/>
          <w:sz w:val="21"/>
          <w:szCs w:val="21"/>
          <w:u w:val="none"/>
          <w:shd w:val="clear" w:fill="auto"/>
        </w:rPr>
        <w:t>to meet specific organizational compliance and security requirements, ensuring a standardized and secure cloud environment.</w:t>
      </w:r>
    </w:p>
    <w:p w14:paraId="769AB988">
      <w:pPr>
        <w:numPr>
          <w:ilvl w:val="0"/>
          <w:numId w:val="6"/>
        </w:numPr>
        <w:spacing w:before="0" w:after="0" w:line="240" w:lineRule="auto"/>
        <w:ind w:left="360" w:right="0"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Developed and deployed serverless functions using </w:t>
      </w:r>
      <w:r>
        <w:rPr>
          <w:rFonts w:hint="default" w:ascii="Arial" w:hAnsi="Arial" w:eastAsia="Calibri" w:cs="Arial"/>
          <w:b/>
          <w:color w:val="000000"/>
          <w:spacing w:val="0"/>
          <w:position w:val="0"/>
          <w:sz w:val="21"/>
          <w:szCs w:val="21"/>
          <w:u w:val="none"/>
          <w:shd w:val="clear" w:fill="auto"/>
        </w:rPr>
        <w:t>AWS Lambda</w:t>
      </w:r>
      <w:r>
        <w:rPr>
          <w:rFonts w:hint="default" w:ascii="Arial" w:hAnsi="Arial" w:eastAsia="Calibri" w:cs="Arial"/>
          <w:color w:val="000000"/>
          <w:spacing w:val="0"/>
          <w:position w:val="0"/>
          <w:sz w:val="21"/>
          <w:szCs w:val="21"/>
          <w:u w:val="none"/>
          <w:shd w:val="clear" w:fill="auto"/>
        </w:rPr>
        <w:t xml:space="preserve"> to handle event-driven workflows, such as data processing, automation tasks, and real-time notifications.</w:t>
      </w:r>
    </w:p>
    <w:p w14:paraId="3489AA62">
      <w:pPr>
        <w:numPr>
          <w:ilvl w:val="0"/>
          <w:numId w:val="6"/>
        </w:numPr>
        <w:tabs>
          <w:tab w:val="left" w:pos="873"/>
          <w:tab w:val="left" w:pos="874"/>
        </w:tabs>
        <w:spacing w:before="0" w:after="0" w:line="240" w:lineRule="auto"/>
        <w:ind w:left="360" w:right="288"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Managed </w:t>
      </w:r>
      <w:r>
        <w:rPr>
          <w:rFonts w:hint="default" w:ascii="Arial" w:hAnsi="Arial" w:eastAsia="Calibri" w:cs="Arial"/>
          <w:b/>
          <w:color w:val="000000"/>
          <w:spacing w:val="0"/>
          <w:position w:val="0"/>
          <w:sz w:val="21"/>
          <w:szCs w:val="21"/>
          <w:u w:val="none"/>
          <w:shd w:val="clear" w:fill="auto"/>
        </w:rPr>
        <w:t>CloudFormation</w:t>
      </w:r>
      <w:r>
        <w:rPr>
          <w:rFonts w:hint="default" w:ascii="Arial" w:hAnsi="Arial" w:eastAsia="Calibri" w:cs="Arial"/>
          <w:color w:val="000000"/>
          <w:spacing w:val="0"/>
          <w:position w:val="0"/>
          <w:sz w:val="21"/>
          <w:szCs w:val="21"/>
          <w:u w:val="none"/>
          <w:shd w:val="clear" w:fill="auto"/>
        </w:rPr>
        <w:t xml:space="preserve"> and </w:t>
      </w:r>
      <w:r>
        <w:rPr>
          <w:rFonts w:hint="default" w:ascii="Arial" w:hAnsi="Arial" w:eastAsia="Calibri" w:cs="Arial"/>
          <w:b/>
          <w:color w:val="000000"/>
          <w:spacing w:val="0"/>
          <w:position w:val="0"/>
          <w:sz w:val="21"/>
          <w:szCs w:val="21"/>
          <w:u w:val="none"/>
          <w:shd w:val="clear" w:fill="auto"/>
        </w:rPr>
        <w:t>Terraform</w:t>
      </w:r>
      <w:r>
        <w:rPr>
          <w:rFonts w:hint="default" w:ascii="Arial" w:hAnsi="Arial" w:eastAsia="Calibri" w:cs="Arial"/>
          <w:color w:val="000000"/>
          <w:spacing w:val="0"/>
          <w:position w:val="0"/>
          <w:sz w:val="21"/>
          <w:szCs w:val="21"/>
          <w:u w:val="none"/>
          <w:shd w:val="clear" w:fill="auto"/>
        </w:rPr>
        <w:t xml:space="preserve"> templates in version control (Git), enabling infrastructure versioning and rollback capabilities.</w:t>
      </w:r>
    </w:p>
    <w:p w14:paraId="3FD14021">
      <w:pPr>
        <w:numPr>
          <w:ilvl w:val="0"/>
          <w:numId w:val="6"/>
        </w:numPr>
        <w:tabs>
          <w:tab w:val="left" w:pos="873"/>
          <w:tab w:val="left" w:pos="874"/>
        </w:tabs>
        <w:spacing w:before="0" w:after="0" w:line="240" w:lineRule="auto"/>
        <w:ind w:left="360" w:right="288"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Deployed and configured </w:t>
      </w:r>
      <w:r>
        <w:rPr>
          <w:rFonts w:hint="default" w:ascii="Arial" w:hAnsi="Arial" w:eastAsia="Calibri" w:cs="Arial"/>
          <w:b/>
          <w:color w:val="000000"/>
          <w:spacing w:val="0"/>
          <w:position w:val="0"/>
          <w:sz w:val="21"/>
          <w:szCs w:val="21"/>
          <w:u w:val="none"/>
          <w:shd w:val="clear" w:fill="auto"/>
        </w:rPr>
        <w:t>Application Load Balancers (ALB)</w:t>
      </w:r>
      <w:r>
        <w:rPr>
          <w:rFonts w:hint="default" w:ascii="Arial" w:hAnsi="Arial" w:eastAsia="Calibri" w:cs="Arial"/>
          <w:color w:val="000000"/>
          <w:spacing w:val="0"/>
          <w:position w:val="0"/>
          <w:sz w:val="21"/>
          <w:szCs w:val="21"/>
          <w:u w:val="none"/>
          <w:shd w:val="clear" w:fill="auto"/>
        </w:rPr>
        <w:t xml:space="preserve"> and </w:t>
      </w:r>
      <w:r>
        <w:rPr>
          <w:rFonts w:hint="default" w:ascii="Arial" w:hAnsi="Arial" w:eastAsia="Calibri" w:cs="Arial"/>
          <w:b/>
          <w:color w:val="000000"/>
          <w:spacing w:val="0"/>
          <w:position w:val="0"/>
          <w:sz w:val="21"/>
          <w:szCs w:val="21"/>
          <w:u w:val="none"/>
          <w:shd w:val="clear" w:fill="auto"/>
        </w:rPr>
        <w:t>Network Load Balancers (NLB)</w:t>
      </w:r>
      <w:r>
        <w:rPr>
          <w:rFonts w:hint="default" w:ascii="Arial" w:hAnsi="Arial" w:eastAsia="Calibri" w:cs="Arial"/>
          <w:color w:val="000000"/>
          <w:spacing w:val="0"/>
          <w:position w:val="0"/>
          <w:sz w:val="21"/>
          <w:szCs w:val="21"/>
          <w:u w:val="none"/>
          <w:shd w:val="clear" w:fill="auto"/>
        </w:rPr>
        <w:t xml:space="preserve"> to distribute traffic across </w:t>
      </w:r>
      <w:r>
        <w:rPr>
          <w:rFonts w:hint="default" w:ascii="Arial" w:hAnsi="Arial" w:eastAsia="Calibri" w:cs="Arial"/>
          <w:b/>
          <w:color w:val="000000"/>
          <w:spacing w:val="0"/>
          <w:position w:val="0"/>
          <w:sz w:val="21"/>
          <w:szCs w:val="21"/>
          <w:u w:val="none"/>
          <w:shd w:val="clear" w:fill="auto"/>
        </w:rPr>
        <w:t>EC2</w:t>
      </w:r>
      <w:r>
        <w:rPr>
          <w:rFonts w:hint="default" w:ascii="Arial" w:hAnsi="Arial" w:eastAsia="Calibri" w:cs="Arial"/>
          <w:color w:val="000000"/>
          <w:spacing w:val="0"/>
          <w:position w:val="0"/>
          <w:sz w:val="21"/>
          <w:szCs w:val="21"/>
          <w:u w:val="none"/>
          <w:shd w:val="clear" w:fill="auto"/>
        </w:rPr>
        <w:t xml:space="preserve"> instances, ensuring optimal performance and fault tolerance.</w:t>
      </w:r>
    </w:p>
    <w:p w14:paraId="622F02DD">
      <w:pPr>
        <w:numPr>
          <w:ilvl w:val="0"/>
          <w:numId w:val="6"/>
        </w:numPr>
        <w:tabs>
          <w:tab w:val="left" w:pos="873"/>
          <w:tab w:val="left" w:pos="874"/>
        </w:tabs>
        <w:spacing w:before="0" w:after="0" w:line="240" w:lineRule="auto"/>
        <w:ind w:left="360" w:right="288"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Optimized data flow and processing times by configuring </w:t>
      </w:r>
      <w:r>
        <w:rPr>
          <w:rFonts w:hint="default" w:ascii="Arial" w:hAnsi="Arial" w:eastAsia="Calibri" w:cs="Arial"/>
          <w:b/>
          <w:color w:val="000000"/>
          <w:spacing w:val="0"/>
          <w:position w:val="0"/>
          <w:sz w:val="21"/>
          <w:szCs w:val="21"/>
          <w:u w:val="none"/>
          <w:shd w:val="clear" w:fill="auto"/>
        </w:rPr>
        <w:t>AWS Data Pipeline</w:t>
      </w:r>
      <w:r>
        <w:rPr>
          <w:rFonts w:hint="default" w:ascii="Arial" w:hAnsi="Arial" w:eastAsia="Calibri" w:cs="Arial"/>
          <w:color w:val="000000"/>
          <w:spacing w:val="0"/>
          <w:position w:val="0"/>
          <w:sz w:val="21"/>
          <w:szCs w:val="21"/>
          <w:u w:val="none"/>
          <w:shd w:val="clear" w:fill="auto"/>
        </w:rPr>
        <w:t xml:space="preserve"> to schedule and manage data transfers and transformations, ensuring timely data availability for analytics and reporting.</w:t>
      </w:r>
    </w:p>
    <w:p w14:paraId="5CE96873">
      <w:pPr>
        <w:numPr>
          <w:ilvl w:val="0"/>
          <w:numId w:val="6"/>
        </w:numPr>
        <w:spacing w:before="0" w:after="0" w:line="240" w:lineRule="auto"/>
        <w:ind w:left="360" w:right="0"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Integrated </w:t>
      </w:r>
      <w:r>
        <w:rPr>
          <w:rFonts w:hint="default" w:ascii="Arial" w:hAnsi="Arial" w:eastAsia="Calibri" w:cs="Arial"/>
          <w:b/>
          <w:color w:val="000000"/>
          <w:spacing w:val="0"/>
          <w:position w:val="0"/>
          <w:sz w:val="21"/>
          <w:szCs w:val="21"/>
          <w:u w:val="none"/>
          <w:shd w:val="clear" w:fill="auto"/>
        </w:rPr>
        <w:t>Route 53</w:t>
      </w:r>
      <w:r>
        <w:rPr>
          <w:rFonts w:hint="default" w:ascii="Arial" w:hAnsi="Arial" w:eastAsia="Calibri" w:cs="Arial"/>
          <w:color w:val="000000"/>
          <w:spacing w:val="0"/>
          <w:position w:val="0"/>
          <w:sz w:val="21"/>
          <w:szCs w:val="21"/>
          <w:u w:val="none"/>
          <w:shd w:val="clear" w:fill="auto"/>
        </w:rPr>
        <w:t xml:space="preserve"> with AWS services like ELB, CloudFront, and API Gateway to manage domain names and route traffic efficiently, supporting high-traffic, globally distributed applications.</w:t>
      </w:r>
    </w:p>
    <w:p w14:paraId="24DFFF7F">
      <w:pPr>
        <w:numPr>
          <w:ilvl w:val="0"/>
          <w:numId w:val="6"/>
        </w:numPr>
        <w:spacing w:before="0" w:after="0" w:line="240" w:lineRule="auto"/>
        <w:ind w:left="360" w:right="0"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Utilized </w:t>
      </w:r>
      <w:r>
        <w:rPr>
          <w:rFonts w:hint="default" w:ascii="Arial" w:hAnsi="Arial" w:eastAsia="Calibri" w:cs="Arial"/>
          <w:b/>
          <w:color w:val="000000"/>
          <w:spacing w:val="0"/>
          <w:position w:val="0"/>
          <w:sz w:val="21"/>
          <w:szCs w:val="21"/>
          <w:u w:val="none"/>
          <w:shd w:val="clear" w:fill="auto"/>
        </w:rPr>
        <w:t>CloudFormation</w:t>
      </w:r>
      <w:r>
        <w:rPr>
          <w:rFonts w:hint="default" w:ascii="Arial" w:hAnsi="Arial" w:eastAsia="Calibri" w:cs="Arial"/>
          <w:color w:val="000000"/>
          <w:spacing w:val="0"/>
          <w:position w:val="0"/>
          <w:sz w:val="21"/>
          <w:szCs w:val="21"/>
          <w:u w:val="none"/>
          <w:shd w:val="clear" w:fill="auto"/>
        </w:rPr>
        <w:t xml:space="preserve"> StackSets to manage and deploy resources across multiple </w:t>
      </w:r>
      <w:r>
        <w:rPr>
          <w:rFonts w:hint="default" w:ascii="Arial" w:hAnsi="Arial" w:eastAsia="Calibri" w:cs="Arial"/>
          <w:b/>
          <w:color w:val="000000"/>
          <w:spacing w:val="0"/>
          <w:position w:val="0"/>
          <w:sz w:val="21"/>
          <w:szCs w:val="21"/>
          <w:u w:val="none"/>
          <w:shd w:val="clear" w:fill="auto"/>
        </w:rPr>
        <w:t>AWS</w:t>
      </w:r>
      <w:r>
        <w:rPr>
          <w:rFonts w:hint="default" w:ascii="Arial" w:hAnsi="Arial" w:eastAsia="Calibri" w:cs="Arial"/>
          <w:color w:val="000000"/>
          <w:spacing w:val="0"/>
          <w:position w:val="0"/>
          <w:sz w:val="21"/>
          <w:szCs w:val="21"/>
          <w:u w:val="none"/>
          <w:shd w:val="clear" w:fill="auto"/>
        </w:rPr>
        <w:t xml:space="preserve"> accounts and regions, ensuring consistency and compliance with enterprise standards.</w:t>
      </w:r>
    </w:p>
    <w:p w14:paraId="35765929">
      <w:pPr>
        <w:numPr>
          <w:ilvl w:val="0"/>
          <w:numId w:val="6"/>
        </w:numPr>
        <w:spacing w:before="0" w:after="0" w:line="240" w:lineRule="auto"/>
        <w:ind w:left="360" w:right="0"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Configured and monitored </w:t>
      </w:r>
      <w:r>
        <w:rPr>
          <w:rFonts w:hint="default" w:ascii="Arial" w:hAnsi="Arial" w:eastAsia="Calibri" w:cs="Arial"/>
          <w:b/>
          <w:color w:val="000000"/>
          <w:spacing w:val="0"/>
          <w:position w:val="0"/>
          <w:sz w:val="21"/>
          <w:szCs w:val="21"/>
          <w:u w:val="none"/>
          <w:shd w:val="clear" w:fill="auto"/>
        </w:rPr>
        <w:t>CloudWatch</w:t>
      </w:r>
      <w:r>
        <w:rPr>
          <w:rFonts w:hint="default" w:ascii="Arial" w:hAnsi="Arial" w:eastAsia="Calibri" w:cs="Arial"/>
          <w:color w:val="000000"/>
          <w:spacing w:val="0"/>
          <w:position w:val="0"/>
          <w:sz w:val="21"/>
          <w:szCs w:val="21"/>
          <w:u w:val="none"/>
          <w:shd w:val="clear" w:fill="auto"/>
        </w:rPr>
        <w:t xml:space="preserve"> metrics and logs to gain insights into resource utilization, application performance, and operational health, enabling proactive incident management.</w:t>
      </w:r>
    </w:p>
    <w:p w14:paraId="2750760B">
      <w:pPr>
        <w:numPr>
          <w:ilvl w:val="0"/>
          <w:numId w:val="6"/>
        </w:numPr>
        <w:spacing w:before="0" w:after="0" w:line="240" w:lineRule="auto"/>
        <w:ind w:left="360" w:right="0"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Developed and maintained IaC practices using </w:t>
      </w:r>
      <w:r>
        <w:rPr>
          <w:rFonts w:hint="default" w:ascii="Arial" w:hAnsi="Arial" w:eastAsia="Calibri" w:cs="Arial"/>
          <w:b/>
          <w:color w:val="000000"/>
          <w:spacing w:val="0"/>
          <w:position w:val="0"/>
          <w:sz w:val="21"/>
          <w:szCs w:val="21"/>
          <w:u w:val="none"/>
          <w:shd w:val="clear" w:fill="auto"/>
        </w:rPr>
        <w:t>Ansible</w:t>
      </w:r>
      <w:r>
        <w:rPr>
          <w:rFonts w:hint="default" w:ascii="Arial" w:hAnsi="Arial" w:eastAsia="Calibri" w:cs="Arial"/>
          <w:color w:val="000000"/>
          <w:spacing w:val="0"/>
          <w:position w:val="0"/>
          <w:sz w:val="21"/>
          <w:szCs w:val="21"/>
          <w:u w:val="none"/>
          <w:shd w:val="clear" w:fill="auto"/>
        </w:rPr>
        <w:t xml:space="preserve"> combined with </w:t>
      </w:r>
      <w:r>
        <w:rPr>
          <w:rFonts w:hint="default" w:ascii="Arial" w:hAnsi="Arial" w:eastAsia="Calibri" w:cs="Arial"/>
          <w:b/>
          <w:color w:val="000000"/>
          <w:spacing w:val="0"/>
          <w:position w:val="0"/>
          <w:sz w:val="21"/>
          <w:szCs w:val="21"/>
          <w:u w:val="none"/>
          <w:shd w:val="clear" w:fill="auto"/>
        </w:rPr>
        <w:t>AWS CloudFormation</w:t>
      </w:r>
      <w:r>
        <w:rPr>
          <w:rFonts w:hint="default" w:ascii="Arial" w:hAnsi="Arial" w:eastAsia="Calibri" w:cs="Arial"/>
          <w:color w:val="000000"/>
          <w:spacing w:val="0"/>
          <w:position w:val="0"/>
          <w:sz w:val="21"/>
          <w:szCs w:val="21"/>
          <w:u w:val="none"/>
          <w:shd w:val="clear" w:fill="auto"/>
        </w:rPr>
        <w:t>, enabling reproducible and scalable infrastructure setups.</w:t>
      </w:r>
    </w:p>
    <w:p w14:paraId="3D38CD73">
      <w:pPr>
        <w:numPr>
          <w:ilvl w:val="0"/>
          <w:numId w:val="6"/>
        </w:numPr>
        <w:tabs>
          <w:tab w:val="left" w:pos="873"/>
          <w:tab w:val="left" w:pos="874"/>
        </w:tabs>
        <w:spacing w:before="0" w:after="0" w:line="240" w:lineRule="auto"/>
        <w:ind w:left="360" w:right="288"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Integrated </w:t>
      </w:r>
      <w:r>
        <w:rPr>
          <w:rFonts w:hint="default" w:ascii="Arial" w:hAnsi="Arial" w:eastAsia="Calibri" w:cs="Arial"/>
          <w:b/>
          <w:color w:val="000000"/>
          <w:spacing w:val="0"/>
          <w:position w:val="0"/>
          <w:sz w:val="21"/>
          <w:szCs w:val="21"/>
          <w:u w:val="none"/>
          <w:shd w:val="clear" w:fill="auto"/>
        </w:rPr>
        <w:t>CloudFormation</w:t>
      </w:r>
      <w:r>
        <w:rPr>
          <w:rFonts w:hint="default" w:ascii="Arial" w:hAnsi="Arial" w:eastAsia="Calibri" w:cs="Arial"/>
          <w:color w:val="000000"/>
          <w:spacing w:val="0"/>
          <w:position w:val="0"/>
          <w:sz w:val="21"/>
          <w:szCs w:val="21"/>
          <w:u w:val="none"/>
          <w:shd w:val="clear" w:fill="auto"/>
        </w:rPr>
        <w:t xml:space="preserve"> with CI/CD pipelines, enabling automated infrastructure updates and rollbacks, thus enhancing the reliability and agility of the deployment process.</w:t>
      </w:r>
    </w:p>
    <w:p w14:paraId="00FC2524">
      <w:pPr>
        <w:numPr>
          <w:ilvl w:val="0"/>
          <w:numId w:val="6"/>
        </w:numPr>
        <w:tabs>
          <w:tab w:val="left" w:pos="873"/>
          <w:tab w:val="left" w:pos="874"/>
        </w:tabs>
        <w:spacing w:before="0" w:after="0" w:line="240" w:lineRule="auto"/>
        <w:ind w:left="360" w:right="288"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Enhanced deployment efficiency and reliability by configuring </w:t>
      </w:r>
      <w:r>
        <w:rPr>
          <w:rFonts w:hint="default" w:ascii="Arial" w:hAnsi="Arial" w:eastAsia="Calibri" w:cs="Arial"/>
          <w:b/>
          <w:color w:val="000000"/>
          <w:spacing w:val="0"/>
          <w:position w:val="0"/>
          <w:sz w:val="21"/>
          <w:szCs w:val="21"/>
          <w:u w:val="none"/>
          <w:shd w:val="clear" w:fill="auto"/>
        </w:rPr>
        <w:t>AWS CodePipeline</w:t>
      </w:r>
      <w:r>
        <w:rPr>
          <w:rFonts w:hint="default" w:ascii="Arial" w:hAnsi="Arial" w:eastAsia="Calibri" w:cs="Arial"/>
          <w:color w:val="000000"/>
          <w:spacing w:val="0"/>
          <w:position w:val="0"/>
          <w:sz w:val="21"/>
          <w:szCs w:val="21"/>
          <w:u w:val="none"/>
          <w:shd w:val="clear" w:fill="auto"/>
        </w:rPr>
        <w:t xml:space="preserve"> with automated testing, artifact storage, and rollback capabilities, ensuring high-quality releases with minimal downtime.</w:t>
      </w:r>
    </w:p>
    <w:p w14:paraId="1A2DC1A3">
      <w:pPr>
        <w:numPr>
          <w:ilvl w:val="0"/>
          <w:numId w:val="6"/>
        </w:numPr>
        <w:tabs>
          <w:tab w:val="left" w:pos="873"/>
          <w:tab w:val="left" w:pos="874"/>
        </w:tabs>
        <w:spacing w:before="0" w:after="0" w:line="240" w:lineRule="auto"/>
        <w:ind w:left="360" w:right="288"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Enhanced security and compliance for containerized workloads by integrating </w:t>
      </w:r>
      <w:r>
        <w:rPr>
          <w:rFonts w:hint="default" w:ascii="Arial" w:hAnsi="Arial" w:eastAsia="Calibri" w:cs="Arial"/>
          <w:b/>
          <w:color w:val="000000"/>
          <w:spacing w:val="0"/>
          <w:position w:val="0"/>
          <w:sz w:val="21"/>
          <w:szCs w:val="21"/>
          <w:u w:val="none"/>
          <w:shd w:val="clear" w:fill="auto"/>
        </w:rPr>
        <w:t>ECS</w:t>
      </w:r>
      <w:r>
        <w:rPr>
          <w:rFonts w:hint="default" w:ascii="Arial" w:hAnsi="Arial" w:eastAsia="Calibri" w:cs="Arial"/>
          <w:color w:val="000000"/>
          <w:spacing w:val="0"/>
          <w:position w:val="0"/>
          <w:sz w:val="21"/>
          <w:szCs w:val="21"/>
          <w:u w:val="none"/>
          <w:shd w:val="clear" w:fill="auto"/>
        </w:rPr>
        <w:t xml:space="preserve"> with </w:t>
      </w:r>
      <w:r>
        <w:rPr>
          <w:rFonts w:hint="default" w:ascii="Arial" w:hAnsi="Arial" w:eastAsia="Calibri" w:cs="Arial"/>
          <w:b/>
          <w:color w:val="000000"/>
          <w:spacing w:val="0"/>
          <w:position w:val="0"/>
          <w:sz w:val="21"/>
          <w:szCs w:val="21"/>
          <w:u w:val="none"/>
          <w:shd w:val="clear" w:fill="auto"/>
        </w:rPr>
        <w:t>IAM</w:t>
      </w:r>
      <w:r>
        <w:rPr>
          <w:rFonts w:hint="default" w:ascii="Arial" w:hAnsi="Arial" w:eastAsia="Calibri" w:cs="Arial"/>
          <w:color w:val="000000"/>
          <w:spacing w:val="0"/>
          <w:position w:val="0"/>
          <w:sz w:val="21"/>
          <w:szCs w:val="21"/>
          <w:u w:val="none"/>
          <w:shd w:val="clear" w:fill="auto"/>
        </w:rPr>
        <w:t xml:space="preserve"> roles, security groups, and </w:t>
      </w:r>
      <w:r>
        <w:rPr>
          <w:rFonts w:hint="default" w:ascii="Arial" w:hAnsi="Arial" w:eastAsia="Calibri" w:cs="Arial"/>
          <w:b/>
          <w:color w:val="000000"/>
          <w:spacing w:val="0"/>
          <w:position w:val="0"/>
          <w:sz w:val="21"/>
          <w:szCs w:val="21"/>
          <w:u w:val="none"/>
          <w:shd w:val="clear" w:fill="auto"/>
        </w:rPr>
        <w:t>AWS Secrets Manager</w:t>
      </w:r>
      <w:r>
        <w:rPr>
          <w:rFonts w:hint="default" w:ascii="Arial" w:hAnsi="Arial" w:eastAsia="Calibri" w:cs="Arial"/>
          <w:color w:val="000000"/>
          <w:spacing w:val="0"/>
          <w:position w:val="0"/>
          <w:sz w:val="21"/>
          <w:szCs w:val="21"/>
          <w:u w:val="none"/>
          <w:shd w:val="clear" w:fill="auto"/>
        </w:rPr>
        <w:t>, ensuring secure access and data protection.</w:t>
      </w:r>
    </w:p>
    <w:p w14:paraId="54699D7A">
      <w:pPr>
        <w:numPr>
          <w:ilvl w:val="0"/>
          <w:numId w:val="6"/>
        </w:numPr>
        <w:tabs>
          <w:tab w:val="left" w:pos="873"/>
          <w:tab w:val="left" w:pos="874"/>
        </w:tabs>
        <w:spacing w:before="0" w:after="0" w:line="240" w:lineRule="auto"/>
        <w:ind w:left="360" w:right="288"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Crafted </w:t>
      </w:r>
      <w:r>
        <w:rPr>
          <w:rFonts w:hint="default" w:ascii="Arial" w:hAnsi="Arial" w:eastAsia="Calibri" w:cs="Arial"/>
          <w:b/>
          <w:color w:val="000000"/>
          <w:spacing w:val="0"/>
          <w:position w:val="0"/>
          <w:sz w:val="21"/>
          <w:szCs w:val="21"/>
          <w:u w:val="none"/>
          <w:shd w:val="clear" w:fill="auto"/>
        </w:rPr>
        <w:t>Python</w:t>
      </w:r>
      <w:r>
        <w:rPr>
          <w:rFonts w:hint="default" w:ascii="Arial" w:hAnsi="Arial" w:eastAsia="Calibri" w:cs="Arial"/>
          <w:color w:val="000000"/>
          <w:spacing w:val="0"/>
          <w:position w:val="0"/>
          <w:sz w:val="21"/>
          <w:szCs w:val="21"/>
          <w:u w:val="none"/>
          <w:shd w:val="clear" w:fill="auto"/>
        </w:rPr>
        <w:t xml:space="preserve"> scripts to automate database operations, including backups, restorations, and migrations between different environments and platforms, minimizing downtime, and ensuring data integrity.</w:t>
      </w:r>
    </w:p>
    <w:p w14:paraId="1BF9A0E3">
      <w:pPr>
        <w:numPr>
          <w:ilvl w:val="0"/>
          <w:numId w:val="6"/>
        </w:numPr>
        <w:spacing w:before="0" w:after="0" w:line="240" w:lineRule="auto"/>
        <w:ind w:left="360" w:right="0"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Developed custom </w:t>
      </w:r>
      <w:r>
        <w:rPr>
          <w:rFonts w:hint="default" w:ascii="Arial" w:hAnsi="Arial" w:eastAsia="Calibri" w:cs="Arial"/>
          <w:b/>
          <w:color w:val="000000"/>
          <w:spacing w:val="0"/>
          <w:position w:val="0"/>
          <w:sz w:val="21"/>
          <w:szCs w:val="21"/>
          <w:u w:val="none"/>
          <w:shd w:val="clear" w:fill="auto"/>
        </w:rPr>
        <w:t>CloudWatch</w:t>
      </w:r>
      <w:r>
        <w:rPr>
          <w:rFonts w:hint="default" w:ascii="Arial" w:hAnsi="Arial" w:eastAsia="Calibri" w:cs="Arial"/>
          <w:color w:val="000000"/>
          <w:spacing w:val="0"/>
          <w:position w:val="0"/>
          <w:sz w:val="21"/>
          <w:szCs w:val="21"/>
          <w:u w:val="none"/>
          <w:shd w:val="clear" w:fill="auto"/>
        </w:rPr>
        <w:t xml:space="preserve"> dashboards to visualize key metrics across </w:t>
      </w:r>
      <w:r>
        <w:rPr>
          <w:rFonts w:hint="default" w:ascii="Arial" w:hAnsi="Arial" w:eastAsia="Calibri" w:cs="Arial"/>
          <w:b/>
          <w:color w:val="000000"/>
          <w:spacing w:val="0"/>
          <w:position w:val="0"/>
          <w:sz w:val="21"/>
          <w:szCs w:val="21"/>
          <w:u w:val="none"/>
          <w:shd w:val="clear" w:fill="auto"/>
        </w:rPr>
        <w:t>EC2</w:t>
      </w:r>
      <w:r>
        <w:rPr>
          <w:rFonts w:hint="default" w:ascii="Arial" w:hAnsi="Arial" w:eastAsia="Calibri" w:cs="Arial"/>
          <w:color w:val="000000"/>
          <w:spacing w:val="0"/>
          <w:position w:val="0"/>
          <w:sz w:val="21"/>
          <w:szCs w:val="21"/>
          <w:u w:val="none"/>
          <w:shd w:val="clear" w:fill="auto"/>
        </w:rPr>
        <w:t xml:space="preserve">, </w:t>
      </w:r>
      <w:r>
        <w:rPr>
          <w:rFonts w:hint="default" w:ascii="Arial" w:hAnsi="Arial" w:eastAsia="Calibri" w:cs="Arial"/>
          <w:b/>
          <w:color w:val="000000"/>
          <w:spacing w:val="0"/>
          <w:position w:val="0"/>
          <w:sz w:val="21"/>
          <w:szCs w:val="21"/>
          <w:u w:val="none"/>
          <w:shd w:val="clear" w:fill="auto"/>
        </w:rPr>
        <w:t>RDS</w:t>
      </w:r>
      <w:r>
        <w:rPr>
          <w:rFonts w:hint="default" w:ascii="Arial" w:hAnsi="Arial" w:eastAsia="Calibri" w:cs="Arial"/>
          <w:color w:val="000000"/>
          <w:spacing w:val="0"/>
          <w:position w:val="0"/>
          <w:sz w:val="21"/>
          <w:szCs w:val="21"/>
          <w:u w:val="none"/>
          <w:shd w:val="clear" w:fill="auto"/>
        </w:rPr>
        <w:t xml:space="preserve">, and </w:t>
      </w:r>
      <w:r>
        <w:rPr>
          <w:rFonts w:hint="default" w:ascii="Arial" w:hAnsi="Arial" w:eastAsia="Calibri" w:cs="Arial"/>
          <w:b/>
          <w:color w:val="000000"/>
          <w:spacing w:val="0"/>
          <w:position w:val="0"/>
          <w:sz w:val="21"/>
          <w:szCs w:val="21"/>
          <w:u w:val="none"/>
          <w:shd w:val="clear" w:fill="auto"/>
        </w:rPr>
        <w:t>Lambda</w:t>
      </w:r>
      <w:r>
        <w:rPr>
          <w:rFonts w:hint="default" w:ascii="Arial" w:hAnsi="Arial" w:eastAsia="Calibri" w:cs="Arial"/>
          <w:color w:val="000000"/>
          <w:spacing w:val="0"/>
          <w:position w:val="0"/>
          <w:sz w:val="21"/>
          <w:szCs w:val="21"/>
          <w:u w:val="none"/>
          <w:shd w:val="clear" w:fill="auto"/>
        </w:rPr>
        <w:t xml:space="preserve"> services, providing actionable insights into resource utilization and application performance.</w:t>
      </w:r>
    </w:p>
    <w:p w14:paraId="763726A9">
      <w:pPr>
        <w:numPr>
          <w:ilvl w:val="0"/>
          <w:numId w:val="6"/>
        </w:numPr>
        <w:spacing w:before="0" w:after="0" w:line="240" w:lineRule="auto"/>
        <w:ind w:left="360" w:right="0"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Configured </w:t>
      </w:r>
      <w:r>
        <w:rPr>
          <w:rFonts w:hint="default" w:ascii="Arial" w:hAnsi="Arial" w:eastAsia="Calibri" w:cs="Arial"/>
          <w:b/>
          <w:color w:val="000000"/>
          <w:spacing w:val="0"/>
          <w:position w:val="0"/>
          <w:sz w:val="21"/>
          <w:szCs w:val="21"/>
          <w:u w:val="none"/>
          <w:shd w:val="clear" w:fill="auto"/>
        </w:rPr>
        <w:t>New Relic</w:t>
      </w:r>
      <w:r>
        <w:rPr>
          <w:rFonts w:hint="default" w:ascii="Arial" w:hAnsi="Arial" w:eastAsia="Calibri" w:cs="Arial"/>
          <w:color w:val="000000"/>
          <w:spacing w:val="0"/>
          <w:position w:val="0"/>
          <w:sz w:val="21"/>
          <w:szCs w:val="21"/>
          <w:u w:val="none"/>
          <w:shd w:val="clear" w:fill="auto"/>
        </w:rPr>
        <w:t xml:space="preserve"> Distributed Tracing to gain visibility into microservices architectures, tracing requests across multiple services and identifying latency sources in complex, distributed environments.</w:t>
      </w:r>
    </w:p>
    <w:p w14:paraId="79E50FAC">
      <w:pPr>
        <w:numPr>
          <w:ilvl w:val="0"/>
          <w:numId w:val="6"/>
        </w:numPr>
        <w:spacing w:before="0" w:after="0" w:line="240" w:lineRule="auto"/>
        <w:ind w:left="360" w:right="0"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Deployed and configured </w:t>
      </w:r>
      <w:r>
        <w:rPr>
          <w:rFonts w:hint="default" w:ascii="Arial" w:hAnsi="Arial" w:eastAsia="Calibri" w:cs="Arial"/>
          <w:b/>
          <w:color w:val="000000"/>
          <w:spacing w:val="0"/>
          <w:position w:val="0"/>
          <w:sz w:val="21"/>
          <w:szCs w:val="21"/>
          <w:u w:val="none"/>
          <w:shd w:val="clear" w:fill="auto"/>
        </w:rPr>
        <w:t>Prometheus</w:t>
      </w:r>
      <w:r>
        <w:rPr>
          <w:rFonts w:hint="default" w:ascii="Arial" w:hAnsi="Arial" w:eastAsia="Calibri" w:cs="Arial"/>
          <w:color w:val="000000"/>
          <w:spacing w:val="0"/>
          <w:position w:val="0"/>
          <w:sz w:val="21"/>
          <w:szCs w:val="21"/>
          <w:u w:val="none"/>
          <w:shd w:val="clear" w:fill="auto"/>
        </w:rPr>
        <w:t xml:space="preserve"> for collecting and storing metrics from various services, applications, and infrastructure components, providing real-time insights into system performance.</w:t>
      </w:r>
    </w:p>
    <w:p w14:paraId="068976BC">
      <w:pPr>
        <w:spacing w:before="0" w:after="0" w:line="240" w:lineRule="auto"/>
        <w:ind w:left="360" w:right="0" w:firstLine="0"/>
        <w:jc w:val="both"/>
        <w:rPr>
          <w:rFonts w:hint="default" w:ascii="Arial" w:hAnsi="Arial" w:eastAsia="Calibri" w:cs="Arial"/>
          <w:color w:val="000000"/>
          <w:spacing w:val="0"/>
          <w:position w:val="0"/>
          <w:sz w:val="21"/>
          <w:szCs w:val="21"/>
          <w:u w:val="none"/>
          <w:shd w:val="clear" w:fill="auto"/>
        </w:rPr>
      </w:pPr>
    </w:p>
    <w:p w14:paraId="44A09282">
      <w:pPr>
        <w:spacing w:before="8" w:after="0" w:line="240" w:lineRule="auto"/>
        <w:ind w:left="360" w:right="0" w:hanging="360"/>
        <w:jc w:val="both"/>
        <w:rPr>
          <w:rFonts w:hint="default" w:ascii="Arial" w:hAnsi="Arial" w:eastAsia="Calibri" w:cs="Arial"/>
          <w:color w:val="000000"/>
          <w:spacing w:val="0"/>
          <w:position w:val="0"/>
          <w:sz w:val="21"/>
          <w:szCs w:val="21"/>
          <w:u w:val="none"/>
          <w:shd w:val="clear" w:fill="auto"/>
        </w:rPr>
      </w:pPr>
    </w:p>
    <w:p w14:paraId="1076D5D1">
      <w:pPr>
        <w:spacing w:before="0" w:after="0" w:line="240" w:lineRule="auto"/>
        <w:ind w:left="360" w:right="0" w:hanging="360"/>
        <w:jc w:val="both"/>
        <w:rPr>
          <w:rFonts w:hint="default" w:ascii="Arial" w:hAnsi="Arial" w:eastAsia="Calibri" w:cs="Arial"/>
          <w:b/>
          <w:color w:val="auto"/>
          <w:spacing w:val="0"/>
          <w:position w:val="0"/>
          <w:sz w:val="21"/>
          <w:szCs w:val="21"/>
          <w:u w:val="none"/>
          <w:shd w:val="clear" w:fill="auto"/>
        </w:rPr>
      </w:pPr>
    </w:p>
    <w:p w14:paraId="1120DF7E">
      <w:pPr>
        <w:tabs>
          <w:tab w:val="right" w:pos="9810"/>
        </w:tabs>
        <w:spacing w:before="0" w:after="0" w:line="240" w:lineRule="auto"/>
        <w:ind w:left="360" w:right="0" w:hanging="360"/>
        <w:jc w:val="both"/>
        <w:rPr>
          <w:rFonts w:hint="default" w:ascii="Arial" w:hAnsi="Arial" w:eastAsia="Calibri" w:cs="Arial"/>
          <w:color w:val="auto"/>
          <w:spacing w:val="0"/>
          <w:position w:val="0"/>
          <w:sz w:val="21"/>
          <w:szCs w:val="21"/>
          <w:u w:val="none"/>
          <w:shd w:val="clear" w:fill="auto"/>
        </w:rPr>
      </w:pPr>
      <w:r>
        <w:rPr>
          <w:rFonts w:hint="default" w:ascii="Arial" w:hAnsi="Arial" w:eastAsia="Calibri" w:cs="Arial"/>
          <w:b/>
          <w:color w:val="auto"/>
          <w:spacing w:val="0"/>
          <w:position w:val="0"/>
          <w:sz w:val="21"/>
          <w:szCs w:val="21"/>
          <w:u w:val="none"/>
          <w:shd w:val="clear" w:fill="auto"/>
        </w:rPr>
        <w:t>Client: Cognizant</w:t>
      </w:r>
      <w:r>
        <w:rPr>
          <w:rFonts w:hint="default" w:ascii="Arial" w:hAnsi="Arial" w:eastAsia="Calibri" w:cs="Arial"/>
          <w:b/>
          <w:color w:val="auto"/>
          <w:spacing w:val="0"/>
          <w:position w:val="0"/>
          <w:sz w:val="21"/>
          <w:szCs w:val="21"/>
          <w:u w:val="none"/>
          <w:shd w:val="clear" w:fill="auto"/>
        </w:rPr>
        <w:tab/>
      </w:r>
      <w:r>
        <w:rPr>
          <w:rFonts w:hint="default" w:ascii="Arial" w:hAnsi="Arial" w:eastAsia="Calibri" w:cs="Arial"/>
          <w:color w:val="auto"/>
          <w:spacing w:val="0"/>
          <w:position w:val="0"/>
          <w:sz w:val="21"/>
          <w:szCs w:val="21"/>
          <w:u w:val="none"/>
          <w:shd w:val="clear" w:fill="auto"/>
        </w:rPr>
        <w:t>04/2020 to 12/2021</w:t>
      </w:r>
    </w:p>
    <w:p w14:paraId="04C93C61">
      <w:pPr>
        <w:spacing w:before="0" w:after="0" w:line="240" w:lineRule="auto"/>
        <w:ind w:left="360" w:right="0" w:hanging="360"/>
        <w:jc w:val="both"/>
        <w:rPr>
          <w:rFonts w:hint="default" w:ascii="Arial" w:hAnsi="Arial" w:eastAsia="Calibri" w:cs="Arial"/>
          <w:b/>
          <w:color w:val="auto"/>
          <w:spacing w:val="0"/>
          <w:position w:val="0"/>
          <w:sz w:val="21"/>
          <w:szCs w:val="21"/>
          <w:u w:val="none"/>
          <w:shd w:val="clear" w:fill="auto"/>
        </w:rPr>
      </w:pPr>
      <w:r>
        <w:rPr>
          <w:rFonts w:hint="default" w:ascii="Arial" w:hAnsi="Arial" w:eastAsia="Calibri" w:cs="Arial"/>
          <w:b/>
          <w:color w:val="auto"/>
          <w:spacing w:val="0"/>
          <w:position w:val="0"/>
          <w:sz w:val="21"/>
          <w:szCs w:val="21"/>
          <w:u w:val="none"/>
          <w:shd w:val="clear" w:fill="auto"/>
        </w:rPr>
        <w:t>Project: ANZ Bank</w:t>
      </w:r>
    </w:p>
    <w:p w14:paraId="4B821C5F">
      <w:pPr>
        <w:spacing w:before="0" w:after="0" w:line="240" w:lineRule="auto"/>
        <w:ind w:left="360" w:right="0" w:hanging="360"/>
        <w:jc w:val="both"/>
        <w:rPr>
          <w:rFonts w:hint="default" w:ascii="Arial" w:hAnsi="Arial" w:eastAsia="Calibri" w:cs="Arial"/>
          <w:color w:val="auto"/>
          <w:spacing w:val="0"/>
          <w:position w:val="0"/>
          <w:sz w:val="21"/>
          <w:szCs w:val="21"/>
          <w:u w:val="none"/>
          <w:shd w:val="clear" w:fill="auto"/>
        </w:rPr>
      </w:pPr>
      <w:r>
        <w:rPr>
          <w:rFonts w:hint="default" w:ascii="Arial" w:hAnsi="Arial" w:eastAsia="Calibri" w:cs="Arial"/>
          <w:b/>
          <w:color w:val="auto"/>
          <w:spacing w:val="0"/>
          <w:position w:val="0"/>
          <w:sz w:val="21"/>
          <w:szCs w:val="21"/>
          <w:u w:val="none"/>
          <w:shd w:val="clear" w:fill="auto"/>
        </w:rPr>
        <w:t>Role: Cloud Engineer</w:t>
      </w:r>
      <w:r>
        <w:rPr>
          <w:rFonts w:hint="default" w:ascii="Arial" w:hAnsi="Arial" w:eastAsia="Calibri" w:cs="Arial"/>
          <w:color w:val="auto"/>
          <w:spacing w:val="0"/>
          <w:position w:val="0"/>
          <w:sz w:val="21"/>
          <w:szCs w:val="21"/>
          <w:u w:val="none"/>
          <w:shd w:val="clear" w:fill="auto"/>
        </w:rPr>
        <w:t xml:space="preserve"> </w:t>
      </w:r>
    </w:p>
    <w:p w14:paraId="62CEE178">
      <w:pPr>
        <w:spacing w:before="0" w:after="0" w:line="240" w:lineRule="auto"/>
        <w:ind w:left="360" w:right="0" w:hanging="360"/>
        <w:jc w:val="both"/>
        <w:rPr>
          <w:rFonts w:hint="default" w:ascii="Arial" w:hAnsi="Arial" w:eastAsia="Calibri" w:cs="Arial"/>
          <w:color w:val="auto"/>
          <w:spacing w:val="0"/>
          <w:position w:val="0"/>
          <w:sz w:val="21"/>
          <w:szCs w:val="21"/>
          <w:u w:val="none"/>
          <w:shd w:val="clear" w:fill="auto"/>
        </w:rPr>
      </w:pPr>
    </w:p>
    <w:p w14:paraId="092698F6">
      <w:pPr>
        <w:numPr>
          <w:ilvl w:val="0"/>
          <w:numId w:val="7"/>
        </w:numPr>
        <w:tabs>
          <w:tab w:val="left" w:pos="873"/>
          <w:tab w:val="left" w:pos="874"/>
        </w:tabs>
        <w:spacing w:before="0" w:after="0" w:line="240" w:lineRule="auto"/>
        <w:ind w:left="360" w:right="288"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Optimized application performance and scalability by implementing auto-scaling policies with </w:t>
      </w:r>
      <w:r>
        <w:rPr>
          <w:rFonts w:hint="default" w:ascii="Arial" w:hAnsi="Arial" w:eastAsia="Calibri" w:cs="Arial"/>
          <w:b/>
          <w:color w:val="000000"/>
          <w:spacing w:val="0"/>
          <w:position w:val="0"/>
          <w:sz w:val="21"/>
          <w:szCs w:val="21"/>
          <w:u w:val="none"/>
          <w:shd w:val="clear" w:fill="auto"/>
        </w:rPr>
        <w:t>Amazon EC2 Auto Scaling</w:t>
      </w:r>
      <w:r>
        <w:rPr>
          <w:rFonts w:hint="default" w:ascii="Arial" w:hAnsi="Arial" w:eastAsia="Calibri" w:cs="Arial"/>
          <w:color w:val="000000"/>
          <w:spacing w:val="0"/>
          <w:position w:val="0"/>
          <w:sz w:val="21"/>
          <w:szCs w:val="21"/>
          <w:u w:val="none"/>
          <w:shd w:val="clear" w:fill="auto"/>
        </w:rPr>
        <w:t xml:space="preserve"> and </w:t>
      </w:r>
      <w:r>
        <w:rPr>
          <w:rFonts w:hint="default" w:ascii="Arial" w:hAnsi="Arial" w:eastAsia="Calibri" w:cs="Arial"/>
          <w:b/>
          <w:color w:val="000000"/>
          <w:spacing w:val="0"/>
          <w:position w:val="0"/>
          <w:sz w:val="21"/>
          <w:szCs w:val="21"/>
          <w:u w:val="none"/>
          <w:shd w:val="clear" w:fill="auto"/>
        </w:rPr>
        <w:t>AWS Lambda</w:t>
      </w:r>
      <w:r>
        <w:rPr>
          <w:rFonts w:hint="default" w:ascii="Arial" w:hAnsi="Arial" w:eastAsia="Calibri" w:cs="Arial"/>
          <w:color w:val="000000"/>
          <w:spacing w:val="0"/>
          <w:position w:val="0"/>
          <w:sz w:val="21"/>
          <w:szCs w:val="21"/>
          <w:u w:val="none"/>
          <w:shd w:val="clear" w:fill="auto"/>
        </w:rPr>
        <w:t>, allowing for dynamic resource allocation based on real-time traffic and load metrics.</w:t>
      </w:r>
    </w:p>
    <w:p w14:paraId="7A1A3CC8">
      <w:pPr>
        <w:numPr>
          <w:ilvl w:val="0"/>
          <w:numId w:val="7"/>
        </w:numPr>
        <w:tabs>
          <w:tab w:val="left" w:pos="873"/>
          <w:tab w:val="left" w:pos="874"/>
        </w:tabs>
        <w:spacing w:before="0" w:after="0" w:line="240" w:lineRule="auto"/>
        <w:ind w:left="360" w:right="288"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Enhanced security and compliance by automating the management of </w:t>
      </w:r>
      <w:r>
        <w:rPr>
          <w:rFonts w:hint="default" w:ascii="Arial" w:hAnsi="Arial" w:eastAsia="Calibri" w:cs="Arial"/>
          <w:b/>
          <w:color w:val="000000"/>
          <w:spacing w:val="0"/>
          <w:position w:val="0"/>
          <w:sz w:val="21"/>
          <w:szCs w:val="21"/>
          <w:u w:val="none"/>
          <w:shd w:val="clear" w:fill="auto"/>
        </w:rPr>
        <w:t>IAM</w:t>
      </w:r>
      <w:r>
        <w:rPr>
          <w:rFonts w:hint="default" w:ascii="Arial" w:hAnsi="Arial" w:eastAsia="Calibri" w:cs="Arial"/>
          <w:color w:val="000000"/>
          <w:spacing w:val="0"/>
          <w:position w:val="0"/>
          <w:sz w:val="21"/>
          <w:szCs w:val="21"/>
          <w:u w:val="none"/>
          <w:shd w:val="clear" w:fill="auto"/>
        </w:rPr>
        <w:t xml:space="preserve"> roles, policies, and security groups using </w:t>
      </w:r>
      <w:r>
        <w:rPr>
          <w:rFonts w:hint="default" w:ascii="Arial" w:hAnsi="Arial" w:eastAsia="Calibri" w:cs="Arial"/>
          <w:b/>
          <w:color w:val="000000"/>
          <w:spacing w:val="0"/>
          <w:position w:val="0"/>
          <w:sz w:val="21"/>
          <w:szCs w:val="21"/>
          <w:u w:val="none"/>
          <w:shd w:val="clear" w:fill="auto"/>
        </w:rPr>
        <w:t>AWS IAM</w:t>
      </w:r>
      <w:r>
        <w:rPr>
          <w:rFonts w:hint="default" w:ascii="Arial" w:hAnsi="Arial" w:eastAsia="Calibri" w:cs="Arial"/>
          <w:color w:val="000000"/>
          <w:spacing w:val="0"/>
          <w:position w:val="0"/>
          <w:sz w:val="21"/>
          <w:szCs w:val="21"/>
          <w:u w:val="none"/>
          <w:shd w:val="clear" w:fill="auto"/>
        </w:rPr>
        <w:t xml:space="preserve">, </w:t>
      </w:r>
      <w:r>
        <w:rPr>
          <w:rFonts w:hint="default" w:ascii="Arial" w:hAnsi="Arial" w:eastAsia="Calibri" w:cs="Arial"/>
          <w:b/>
          <w:color w:val="000000"/>
          <w:spacing w:val="0"/>
          <w:position w:val="0"/>
          <w:sz w:val="21"/>
          <w:szCs w:val="21"/>
          <w:u w:val="none"/>
          <w:shd w:val="clear" w:fill="auto"/>
        </w:rPr>
        <w:t>AWS Config</w:t>
      </w:r>
      <w:r>
        <w:rPr>
          <w:rFonts w:hint="default" w:ascii="Arial" w:hAnsi="Arial" w:eastAsia="Calibri" w:cs="Arial"/>
          <w:color w:val="000000"/>
          <w:spacing w:val="0"/>
          <w:position w:val="0"/>
          <w:sz w:val="21"/>
          <w:szCs w:val="21"/>
          <w:u w:val="none"/>
          <w:shd w:val="clear" w:fill="auto"/>
        </w:rPr>
        <w:t xml:space="preserve">, and </w:t>
      </w:r>
      <w:r>
        <w:rPr>
          <w:rFonts w:hint="default" w:ascii="Arial" w:hAnsi="Arial" w:eastAsia="Calibri" w:cs="Arial"/>
          <w:b/>
          <w:color w:val="000000"/>
          <w:spacing w:val="0"/>
          <w:position w:val="0"/>
          <w:sz w:val="21"/>
          <w:szCs w:val="21"/>
          <w:u w:val="none"/>
          <w:shd w:val="clear" w:fill="auto"/>
        </w:rPr>
        <w:t>AWS Security Hub</w:t>
      </w:r>
      <w:r>
        <w:rPr>
          <w:rFonts w:hint="default" w:ascii="Arial" w:hAnsi="Arial" w:eastAsia="Calibri" w:cs="Arial"/>
          <w:color w:val="000000"/>
          <w:spacing w:val="0"/>
          <w:position w:val="0"/>
          <w:sz w:val="21"/>
          <w:szCs w:val="21"/>
          <w:u w:val="none"/>
          <w:shd w:val="clear" w:fill="auto"/>
        </w:rPr>
        <w:t>, ensuring adherence to best practices and regulatory requirements.</w:t>
      </w:r>
    </w:p>
    <w:p w14:paraId="2547B05E">
      <w:pPr>
        <w:numPr>
          <w:ilvl w:val="0"/>
          <w:numId w:val="7"/>
        </w:numPr>
        <w:tabs>
          <w:tab w:val="left" w:pos="873"/>
          <w:tab w:val="left" w:pos="874"/>
        </w:tabs>
        <w:spacing w:before="0" w:after="0" w:line="240" w:lineRule="auto"/>
        <w:ind w:left="360" w:right="288"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Configured server-side encryption (SSE) for </w:t>
      </w:r>
      <w:r>
        <w:rPr>
          <w:rFonts w:hint="default" w:ascii="Arial" w:hAnsi="Arial" w:eastAsia="Calibri" w:cs="Arial"/>
          <w:b/>
          <w:color w:val="000000"/>
          <w:spacing w:val="0"/>
          <w:position w:val="0"/>
          <w:sz w:val="21"/>
          <w:szCs w:val="21"/>
          <w:u w:val="none"/>
          <w:shd w:val="clear" w:fill="auto"/>
        </w:rPr>
        <w:t>S3</w:t>
      </w:r>
      <w:r>
        <w:rPr>
          <w:rFonts w:hint="default" w:ascii="Arial" w:hAnsi="Arial" w:eastAsia="Calibri" w:cs="Arial"/>
          <w:color w:val="000000"/>
          <w:spacing w:val="0"/>
          <w:position w:val="0"/>
          <w:sz w:val="21"/>
          <w:szCs w:val="21"/>
          <w:u w:val="none"/>
          <w:shd w:val="clear" w:fill="auto"/>
        </w:rPr>
        <w:t xml:space="preserve"> buckets using </w:t>
      </w:r>
      <w:r>
        <w:rPr>
          <w:rFonts w:hint="default" w:ascii="Arial" w:hAnsi="Arial" w:eastAsia="Calibri" w:cs="Arial"/>
          <w:b/>
          <w:color w:val="000000"/>
          <w:spacing w:val="0"/>
          <w:position w:val="0"/>
          <w:sz w:val="21"/>
          <w:szCs w:val="21"/>
          <w:u w:val="none"/>
          <w:shd w:val="clear" w:fill="auto"/>
        </w:rPr>
        <w:t>AWS Key Management Service (KMS)</w:t>
      </w:r>
      <w:r>
        <w:rPr>
          <w:rFonts w:hint="default" w:ascii="Arial" w:hAnsi="Arial" w:eastAsia="Calibri" w:cs="Arial"/>
          <w:color w:val="000000"/>
          <w:spacing w:val="0"/>
          <w:position w:val="0"/>
          <w:sz w:val="21"/>
          <w:szCs w:val="21"/>
          <w:u w:val="none"/>
          <w:shd w:val="clear" w:fill="auto"/>
        </w:rPr>
        <w:t xml:space="preserve"> to ensure data security at rest.</w:t>
      </w:r>
    </w:p>
    <w:p w14:paraId="5E98E88E">
      <w:pPr>
        <w:numPr>
          <w:ilvl w:val="0"/>
          <w:numId w:val="7"/>
        </w:numPr>
        <w:tabs>
          <w:tab w:val="left" w:pos="873"/>
          <w:tab w:val="left" w:pos="874"/>
        </w:tabs>
        <w:spacing w:before="0" w:after="0" w:line="240" w:lineRule="auto"/>
        <w:ind w:left="360" w:right="288"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Implemented serverless architectures using </w:t>
      </w:r>
      <w:r>
        <w:rPr>
          <w:rFonts w:hint="default" w:ascii="Arial" w:hAnsi="Arial" w:eastAsia="Calibri" w:cs="Arial"/>
          <w:b/>
          <w:color w:val="000000"/>
          <w:spacing w:val="0"/>
          <w:position w:val="0"/>
          <w:sz w:val="21"/>
          <w:szCs w:val="21"/>
          <w:u w:val="none"/>
          <w:shd w:val="clear" w:fill="auto"/>
        </w:rPr>
        <w:t>AWS Lambda</w:t>
      </w:r>
      <w:r>
        <w:rPr>
          <w:rFonts w:hint="default" w:ascii="Arial" w:hAnsi="Arial" w:eastAsia="Calibri" w:cs="Arial"/>
          <w:color w:val="000000"/>
          <w:spacing w:val="0"/>
          <w:position w:val="0"/>
          <w:sz w:val="21"/>
          <w:szCs w:val="21"/>
          <w:u w:val="none"/>
          <w:shd w:val="clear" w:fill="auto"/>
        </w:rPr>
        <w:t xml:space="preserve">, </w:t>
      </w:r>
      <w:r>
        <w:rPr>
          <w:rFonts w:hint="default" w:ascii="Arial" w:hAnsi="Arial" w:eastAsia="Calibri" w:cs="Arial"/>
          <w:b/>
          <w:color w:val="000000"/>
          <w:spacing w:val="0"/>
          <w:position w:val="0"/>
          <w:sz w:val="21"/>
          <w:szCs w:val="21"/>
          <w:u w:val="none"/>
          <w:shd w:val="clear" w:fill="auto"/>
        </w:rPr>
        <w:t>API Gateway</w:t>
      </w:r>
      <w:r>
        <w:rPr>
          <w:rFonts w:hint="default" w:ascii="Arial" w:hAnsi="Arial" w:eastAsia="Calibri" w:cs="Arial"/>
          <w:color w:val="000000"/>
          <w:spacing w:val="0"/>
          <w:position w:val="0"/>
          <w:sz w:val="21"/>
          <w:szCs w:val="21"/>
          <w:u w:val="none"/>
          <w:shd w:val="clear" w:fill="auto"/>
        </w:rPr>
        <w:t xml:space="preserve">, and </w:t>
      </w:r>
      <w:r>
        <w:rPr>
          <w:rFonts w:hint="default" w:ascii="Arial" w:hAnsi="Arial" w:eastAsia="Calibri" w:cs="Arial"/>
          <w:b/>
          <w:color w:val="000000"/>
          <w:spacing w:val="0"/>
          <w:position w:val="0"/>
          <w:sz w:val="21"/>
          <w:szCs w:val="21"/>
          <w:u w:val="none"/>
          <w:shd w:val="clear" w:fill="auto"/>
        </w:rPr>
        <w:t>DynamoDB</w:t>
      </w:r>
      <w:r>
        <w:rPr>
          <w:rFonts w:hint="default" w:ascii="Arial" w:hAnsi="Arial" w:eastAsia="Calibri" w:cs="Arial"/>
          <w:color w:val="000000"/>
          <w:spacing w:val="0"/>
          <w:position w:val="0"/>
          <w:sz w:val="21"/>
          <w:szCs w:val="21"/>
          <w:u w:val="none"/>
          <w:shd w:val="clear" w:fill="auto"/>
        </w:rPr>
        <w:t>, reducing operational overhead and costs while improving the scalability and performance of microservices-based applications.</w:t>
      </w:r>
    </w:p>
    <w:p w14:paraId="00179937">
      <w:pPr>
        <w:numPr>
          <w:ilvl w:val="0"/>
          <w:numId w:val="7"/>
        </w:numPr>
        <w:tabs>
          <w:tab w:val="left" w:pos="873"/>
          <w:tab w:val="left" w:pos="874"/>
        </w:tabs>
        <w:spacing w:before="0" w:after="0" w:line="240" w:lineRule="auto"/>
        <w:ind w:left="360" w:right="288"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Optimized database performance and availability by configuring </w:t>
      </w:r>
      <w:r>
        <w:rPr>
          <w:rFonts w:hint="default" w:ascii="Arial" w:hAnsi="Arial" w:eastAsia="Calibri" w:cs="Arial"/>
          <w:b/>
          <w:color w:val="000000"/>
          <w:spacing w:val="0"/>
          <w:position w:val="0"/>
          <w:sz w:val="21"/>
          <w:szCs w:val="21"/>
          <w:u w:val="none"/>
          <w:shd w:val="clear" w:fill="auto"/>
        </w:rPr>
        <w:t>Amazon RDS</w:t>
      </w:r>
      <w:r>
        <w:rPr>
          <w:rFonts w:hint="default" w:ascii="Arial" w:hAnsi="Arial" w:eastAsia="Calibri" w:cs="Arial"/>
          <w:color w:val="000000"/>
          <w:spacing w:val="0"/>
          <w:position w:val="0"/>
          <w:sz w:val="21"/>
          <w:szCs w:val="21"/>
          <w:u w:val="none"/>
          <w:shd w:val="clear" w:fill="auto"/>
        </w:rPr>
        <w:t xml:space="preserve"> with Multi-AZ deployments and read replicas, ensuring high availability and low-latency access for critical applications.</w:t>
      </w:r>
    </w:p>
    <w:p w14:paraId="4595D9DA">
      <w:pPr>
        <w:numPr>
          <w:ilvl w:val="0"/>
          <w:numId w:val="7"/>
        </w:numPr>
        <w:spacing w:before="0" w:after="0" w:line="240" w:lineRule="auto"/>
        <w:ind w:left="360" w:right="0"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Optimized </w:t>
      </w:r>
      <w:r>
        <w:rPr>
          <w:rFonts w:hint="default" w:ascii="Arial" w:hAnsi="Arial" w:eastAsia="Calibri" w:cs="Arial"/>
          <w:b/>
          <w:color w:val="000000"/>
          <w:spacing w:val="0"/>
          <w:position w:val="0"/>
          <w:sz w:val="21"/>
          <w:szCs w:val="21"/>
          <w:u w:val="none"/>
          <w:shd w:val="clear" w:fill="auto"/>
        </w:rPr>
        <w:t>CloudFormation</w:t>
      </w:r>
      <w:r>
        <w:rPr>
          <w:rFonts w:hint="default" w:ascii="Arial" w:hAnsi="Arial" w:eastAsia="Calibri" w:cs="Arial"/>
          <w:color w:val="000000"/>
          <w:spacing w:val="0"/>
          <w:position w:val="0"/>
          <w:sz w:val="21"/>
          <w:szCs w:val="21"/>
          <w:u w:val="none"/>
          <w:shd w:val="clear" w:fill="auto"/>
        </w:rPr>
        <w:t xml:space="preserve"> templates by implementing modular and reusable stacks, reducing the complexity and time required to manage large-scale infrastructure changes.</w:t>
      </w:r>
    </w:p>
    <w:p w14:paraId="14A15595">
      <w:pPr>
        <w:numPr>
          <w:ilvl w:val="0"/>
          <w:numId w:val="7"/>
        </w:numPr>
        <w:spacing w:before="0" w:after="0" w:line="240" w:lineRule="auto"/>
        <w:ind w:left="360" w:right="0"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Automated the deployment of microservices and containerized applications by integrating </w:t>
      </w:r>
      <w:r>
        <w:rPr>
          <w:rFonts w:hint="default" w:ascii="Arial" w:hAnsi="Arial" w:eastAsia="Calibri" w:cs="Arial"/>
          <w:b/>
          <w:color w:val="000000"/>
          <w:spacing w:val="0"/>
          <w:position w:val="0"/>
          <w:sz w:val="21"/>
          <w:szCs w:val="21"/>
          <w:u w:val="none"/>
          <w:shd w:val="clear" w:fill="auto"/>
        </w:rPr>
        <w:t>Terraform</w:t>
      </w:r>
      <w:r>
        <w:rPr>
          <w:rFonts w:hint="default" w:ascii="Arial" w:hAnsi="Arial" w:eastAsia="Calibri" w:cs="Arial"/>
          <w:color w:val="000000"/>
          <w:spacing w:val="0"/>
          <w:position w:val="0"/>
          <w:sz w:val="21"/>
          <w:szCs w:val="21"/>
          <w:u w:val="none"/>
          <w:shd w:val="clear" w:fill="auto"/>
        </w:rPr>
        <w:t xml:space="preserve"> with Kubernetes, enabling scalable, automated management of containerized environments.</w:t>
      </w:r>
    </w:p>
    <w:p w14:paraId="03D6CE8B">
      <w:pPr>
        <w:numPr>
          <w:ilvl w:val="0"/>
          <w:numId w:val="7"/>
        </w:numPr>
        <w:spacing w:before="0" w:after="0" w:line="240" w:lineRule="auto"/>
        <w:ind w:left="360" w:right="0"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Configured remote state management using </w:t>
      </w:r>
      <w:r>
        <w:rPr>
          <w:rFonts w:hint="default" w:ascii="Arial" w:hAnsi="Arial" w:eastAsia="Calibri" w:cs="Arial"/>
          <w:b/>
          <w:color w:val="000000"/>
          <w:spacing w:val="0"/>
          <w:position w:val="0"/>
          <w:sz w:val="21"/>
          <w:szCs w:val="21"/>
          <w:u w:val="none"/>
          <w:shd w:val="clear" w:fill="auto"/>
        </w:rPr>
        <w:t>Terraform</w:t>
      </w:r>
      <w:r>
        <w:rPr>
          <w:rFonts w:hint="default" w:ascii="Arial" w:hAnsi="Arial" w:eastAsia="Calibri" w:cs="Arial"/>
          <w:color w:val="000000"/>
          <w:spacing w:val="0"/>
          <w:position w:val="0"/>
          <w:sz w:val="21"/>
          <w:szCs w:val="21"/>
          <w:u w:val="none"/>
          <w:shd w:val="clear" w:fill="auto"/>
        </w:rPr>
        <w:t xml:space="preserve"> with state stored in secure backends like </w:t>
      </w:r>
      <w:r>
        <w:rPr>
          <w:rFonts w:hint="default" w:ascii="Arial" w:hAnsi="Arial" w:eastAsia="Calibri" w:cs="Arial"/>
          <w:b/>
          <w:color w:val="000000"/>
          <w:spacing w:val="0"/>
          <w:position w:val="0"/>
          <w:sz w:val="21"/>
          <w:szCs w:val="21"/>
          <w:u w:val="none"/>
          <w:shd w:val="clear" w:fill="auto"/>
        </w:rPr>
        <w:t>AWS S3</w:t>
      </w:r>
      <w:r>
        <w:rPr>
          <w:rFonts w:hint="default" w:ascii="Arial" w:hAnsi="Arial" w:eastAsia="Calibri" w:cs="Arial"/>
          <w:color w:val="000000"/>
          <w:spacing w:val="0"/>
          <w:position w:val="0"/>
          <w:sz w:val="21"/>
          <w:szCs w:val="21"/>
          <w:u w:val="none"/>
          <w:shd w:val="clear" w:fill="auto"/>
        </w:rPr>
        <w:t xml:space="preserve"> with state locking via </w:t>
      </w:r>
      <w:r>
        <w:rPr>
          <w:rFonts w:hint="default" w:ascii="Arial" w:hAnsi="Arial" w:eastAsia="Calibri" w:cs="Arial"/>
          <w:b/>
          <w:color w:val="000000"/>
          <w:spacing w:val="0"/>
          <w:position w:val="0"/>
          <w:sz w:val="21"/>
          <w:szCs w:val="21"/>
          <w:u w:val="none"/>
          <w:shd w:val="clear" w:fill="auto"/>
        </w:rPr>
        <w:t>DynamoDB</w:t>
      </w:r>
      <w:r>
        <w:rPr>
          <w:rFonts w:hint="default" w:ascii="Arial" w:hAnsi="Arial" w:eastAsia="Calibri" w:cs="Arial"/>
          <w:color w:val="000000"/>
          <w:spacing w:val="0"/>
          <w:position w:val="0"/>
          <w:sz w:val="21"/>
          <w:szCs w:val="21"/>
          <w:u w:val="none"/>
          <w:shd w:val="clear" w:fill="auto"/>
        </w:rPr>
        <w:t>, ensuring that infrastructure state is consistent and protected against concurrent changes.</w:t>
      </w:r>
    </w:p>
    <w:p w14:paraId="6249BF9C">
      <w:pPr>
        <w:numPr>
          <w:ilvl w:val="0"/>
          <w:numId w:val="7"/>
        </w:numPr>
        <w:spacing w:before="0" w:after="0" w:line="240" w:lineRule="auto"/>
        <w:ind w:left="360" w:right="0"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Performed infrastructure scaling and optimization by automating the scaling of resources using </w:t>
      </w:r>
      <w:r>
        <w:rPr>
          <w:rFonts w:hint="default" w:ascii="Arial" w:hAnsi="Arial" w:eastAsia="Calibri" w:cs="Arial"/>
          <w:b/>
          <w:color w:val="000000"/>
          <w:spacing w:val="0"/>
          <w:position w:val="0"/>
          <w:sz w:val="21"/>
          <w:szCs w:val="21"/>
          <w:u w:val="none"/>
          <w:shd w:val="clear" w:fill="auto"/>
        </w:rPr>
        <w:t>Terraform</w:t>
      </w:r>
      <w:r>
        <w:rPr>
          <w:rFonts w:hint="default" w:ascii="Arial" w:hAnsi="Arial" w:eastAsia="Calibri" w:cs="Arial"/>
          <w:color w:val="000000"/>
          <w:spacing w:val="0"/>
          <w:position w:val="0"/>
          <w:sz w:val="21"/>
          <w:szCs w:val="21"/>
          <w:u w:val="none"/>
          <w:shd w:val="clear" w:fill="auto"/>
        </w:rPr>
        <w:t>, dynamically adjusting infrastructure based on usage patterns, leading to cost savings and performance improvements.</w:t>
      </w:r>
    </w:p>
    <w:p w14:paraId="76572475">
      <w:pPr>
        <w:numPr>
          <w:ilvl w:val="0"/>
          <w:numId w:val="7"/>
        </w:numPr>
        <w:spacing w:before="0" w:after="0" w:line="240" w:lineRule="auto"/>
        <w:ind w:left="360" w:right="0"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Automated database backups, snapshots, and failovers using </w:t>
      </w:r>
      <w:r>
        <w:rPr>
          <w:rFonts w:hint="default" w:ascii="Arial" w:hAnsi="Arial" w:eastAsia="Calibri" w:cs="Arial"/>
          <w:b/>
          <w:color w:val="000000"/>
          <w:spacing w:val="0"/>
          <w:position w:val="0"/>
          <w:sz w:val="21"/>
          <w:szCs w:val="21"/>
          <w:u w:val="none"/>
          <w:shd w:val="clear" w:fill="auto"/>
        </w:rPr>
        <w:t>RDS</w:t>
      </w:r>
      <w:r>
        <w:rPr>
          <w:rFonts w:hint="default" w:ascii="Arial" w:hAnsi="Arial" w:eastAsia="Calibri" w:cs="Arial"/>
          <w:color w:val="000000"/>
          <w:spacing w:val="0"/>
          <w:position w:val="0"/>
          <w:sz w:val="21"/>
          <w:szCs w:val="21"/>
          <w:u w:val="none"/>
          <w:shd w:val="clear" w:fill="auto"/>
        </w:rPr>
        <w:t xml:space="preserve"> automated backup features and custom Lambda scripts, ensuring data integrity and minimizing downtime.</w:t>
      </w:r>
    </w:p>
    <w:p w14:paraId="25FD71F0">
      <w:pPr>
        <w:numPr>
          <w:ilvl w:val="0"/>
          <w:numId w:val="7"/>
        </w:numPr>
        <w:spacing w:before="0" w:after="0" w:line="240" w:lineRule="auto"/>
        <w:ind w:left="360" w:right="0"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Developed and maintained </w:t>
      </w:r>
      <w:r>
        <w:rPr>
          <w:rFonts w:hint="default" w:ascii="Arial" w:hAnsi="Arial" w:eastAsia="Calibri" w:cs="Arial"/>
          <w:b/>
          <w:color w:val="000000"/>
          <w:spacing w:val="0"/>
          <w:position w:val="0"/>
          <w:sz w:val="21"/>
          <w:szCs w:val="21"/>
          <w:u w:val="none"/>
          <w:shd w:val="clear" w:fill="auto"/>
        </w:rPr>
        <w:t>Ansible</w:t>
      </w:r>
      <w:r>
        <w:rPr>
          <w:rFonts w:hint="default" w:ascii="Arial" w:hAnsi="Arial" w:eastAsia="Calibri" w:cs="Arial"/>
          <w:color w:val="000000"/>
          <w:spacing w:val="0"/>
          <w:position w:val="0"/>
          <w:sz w:val="21"/>
          <w:szCs w:val="21"/>
          <w:u w:val="none"/>
          <w:shd w:val="clear" w:fill="auto"/>
        </w:rPr>
        <w:t xml:space="preserve"> playbooks to automate the provisioning, configuration, and management of infrastructure across multiple environments, reducing manual intervention and ensuring consistency.</w:t>
      </w:r>
    </w:p>
    <w:p w14:paraId="01FC6B78">
      <w:pPr>
        <w:numPr>
          <w:ilvl w:val="0"/>
          <w:numId w:val="7"/>
        </w:numPr>
        <w:spacing w:before="0" w:after="0" w:line="240" w:lineRule="auto"/>
        <w:ind w:left="360" w:right="0"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Integrated </w:t>
      </w:r>
      <w:r>
        <w:rPr>
          <w:rFonts w:hint="default" w:ascii="Arial" w:hAnsi="Arial" w:eastAsia="Calibri" w:cs="Arial"/>
          <w:b/>
          <w:color w:val="000000"/>
          <w:spacing w:val="0"/>
          <w:position w:val="0"/>
          <w:sz w:val="21"/>
          <w:szCs w:val="21"/>
          <w:u w:val="none"/>
          <w:shd w:val="clear" w:fill="auto"/>
        </w:rPr>
        <w:t>Golang</w:t>
      </w:r>
      <w:r>
        <w:rPr>
          <w:rFonts w:hint="default" w:ascii="Arial" w:hAnsi="Arial" w:eastAsia="Calibri" w:cs="Arial"/>
          <w:color w:val="000000"/>
          <w:spacing w:val="0"/>
          <w:position w:val="0"/>
          <w:sz w:val="21"/>
          <w:szCs w:val="21"/>
          <w:u w:val="none"/>
          <w:shd w:val="clear" w:fill="auto"/>
        </w:rPr>
        <w:t xml:space="preserve"> scripts into Jenkins </w:t>
      </w:r>
      <w:r>
        <w:rPr>
          <w:rFonts w:hint="default" w:ascii="Arial" w:hAnsi="Arial" w:eastAsia="Calibri" w:cs="Arial"/>
          <w:b/>
          <w:color w:val="000000"/>
          <w:spacing w:val="0"/>
          <w:position w:val="0"/>
          <w:sz w:val="21"/>
          <w:szCs w:val="21"/>
          <w:u w:val="none"/>
          <w:shd w:val="clear" w:fill="auto"/>
        </w:rPr>
        <w:t>CI/CD</w:t>
      </w:r>
      <w:r>
        <w:rPr>
          <w:rFonts w:hint="default" w:ascii="Arial" w:hAnsi="Arial" w:eastAsia="Calibri" w:cs="Arial"/>
          <w:color w:val="000000"/>
          <w:spacing w:val="0"/>
          <w:position w:val="0"/>
          <w:sz w:val="21"/>
          <w:szCs w:val="21"/>
          <w:u w:val="none"/>
          <w:shd w:val="clear" w:fill="auto"/>
        </w:rPr>
        <w:t xml:space="preserve"> pipelines to automate builds, tests, and deployments for multiple software projects, enhancing pipeline efficiency and reliability.</w:t>
      </w:r>
    </w:p>
    <w:p w14:paraId="61309A91">
      <w:pPr>
        <w:numPr>
          <w:ilvl w:val="0"/>
          <w:numId w:val="7"/>
        </w:numPr>
        <w:spacing w:before="0" w:after="0" w:line="240" w:lineRule="auto"/>
        <w:ind w:left="360" w:right="0"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Implemented </w:t>
      </w:r>
      <w:r>
        <w:rPr>
          <w:rFonts w:hint="default" w:ascii="Arial" w:hAnsi="Arial" w:eastAsia="Calibri" w:cs="Arial"/>
          <w:b/>
          <w:color w:val="000000"/>
          <w:spacing w:val="0"/>
          <w:position w:val="0"/>
          <w:sz w:val="21"/>
          <w:szCs w:val="21"/>
          <w:u w:val="none"/>
          <w:shd w:val="clear" w:fill="auto"/>
        </w:rPr>
        <w:t>Golang</w:t>
      </w:r>
      <w:r>
        <w:rPr>
          <w:rFonts w:hint="default" w:ascii="Arial" w:hAnsi="Arial" w:eastAsia="Calibri" w:cs="Arial"/>
          <w:color w:val="000000"/>
          <w:spacing w:val="0"/>
          <w:position w:val="0"/>
          <w:sz w:val="21"/>
          <w:szCs w:val="21"/>
          <w:u w:val="none"/>
          <w:shd w:val="clear" w:fill="auto"/>
        </w:rPr>
        <w:t xml:space="preserve"> scripts to manage </w:t>
      </w:r>
      <w:r>
        <w:rPr>
          <w:rFonts w:hint="default" w:ascii="Arial" w:hAnsi="Arial" w:eastAsia="Calibri" w:cs="Arial"/>
          <w:b/>
          <w:color w:val="000000"/>
          <w:spacing w:val="0"/>
          <w:position w:val="0"/>
          <w:sz w:val="21"/>
          <w:szCs w:val="21"/>
          <w:u w:val="none"/>
          <w:shd w:val="clear" w:fill="auto"/>
        </w:rPr>
        <w:t>Docker</w:t>
      </w:r>
      <w:r>
        <w:rPr>
          <w:rFonts w:hint="default" w:ascii="Arial" w:hAnsi="Arial" w:eastAsia="Calibri" w:cs="Arial"/>
          <w:color w:val="000000"/>
          <w:spacing w:val="0"/>
          <w:position w:val="0"/>
          <w:sz w:val="21"/>
          <w:szCs w:val="21"/>
          <w:u w:val="none"/>
          <w:shd w:val="clear" w:fill="auto"/>
        </w:rPr>
        <w:t xml:space="preserve"> containers, including automation of container deployment, scaling, and health checks, which streamlined container orchestration processes.</w:t>
      </w:r>
    </w:p>
    <w:p w14:paraId="64F198EB">
      <w:pPr>
        <w:numPr>
          <w:ilvl w:val="0"/>
          <w:numId w:val="7"/>
        </w:numPr>
        <w:spacing w:before="0" w:after="0" w:line="240" w:lineRule="auto"/>
        <w:ind w:left="360" w:right="0"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Implemented </w:t>
      </w:r>
      <w:r>
        <w:rPr>
          <w:rFonts w:hint="default" w:ascii="Arial" w:hAnsi="Arial" w:eastAsia="Calibri" w:cs="Arial"/>
          <w:b/>
          <w:color w:val="000000"/>
          <w:spacing w:val="0"/>
          <w:position w:val="0"/>
          <w:sz w:val="21"/>
          <w:szCs w:val="21"/>
          <w:u w:val="none"/>
          <w:shd w:val="clear" w:fill="auto"/>
        </w:rPr>
        <w:t>Checkov</w:t>
      </w:r>
      <w:r>
        <w:rPr>
          <w:rFonts w:hint="default" w:ascii="Arial" w:hAnsi="Arial" w:eastAsia="Calibri" w:cs="Arial"/>
          <w:color w:val="000000"/>
          <w:spacing w:val="0"/>
          <w:position w:val="0"/>
          <w:sz w:val="21"/>
          <w:szCs w:val="21"/>
          <w:u w:val="none"/>
          <w:shd w:val="clear" w:fill="auto"/>
        </w:rPr>
        <w:t xml:space="preserve"> to perform static code analysis of Terraform templates, ensuring best practices and security compliance in cloud infrastructure provisioning, which led to a 50% improvement in compliance audit results.</w:t>
      </w:r>
    </w:p>
    <w:p w14:paraId="5138546C">
      <w:pPr>
        <w:numPr>
          <w:ilvl w:val="0"/>
          <w:numId w:val="7"/>
        </w:numPr>
        <w:tabs>
          <w:tab w:val="left" w:pos="873"/>
          <w:tab w:val="left" w:pos="874"/>
        </w:tabs>
        <w:spacing w:before="0" w:after="0" w:line="240" w:lineRule="auto"/>
        <w:ind w:left="360" w:right="288"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Automated incident response by integrating </w:t>
      </w:r>
      <w:r>
        <w:rPr>
          <w:rFonts w:hint="default" w:ascii="Arial" w:hAnsi="Arial" w:eastAsia="Calibri" w:cs="Arial"/>
          <w:b/>
          <w:color w:val="000000"/>
          <w:spacing w:val="0"/>
          <w:position w:val="0"/>
          <w:sz w:val="21"/>
          <w:szCs w:val="21"/>
          <w:u w:val="none"/>
          <w:shd w:val="clear" w:fill="auto"/>
        </w:rPr>
        <w:t>CloudWatch</w:t>
      </w:r>
      <w:r>
        <w:rPr>
          <w:rFonts w:hint="default" w:ascii="Arial" w:hAnsi="Arial" w:eastAsia="Calibri" w:cs="Arial"/>
          <w:color w:val="000000"/>
          <w:spacing w:val="0"/>
          <w:position w:val="0"/>
          <w:sz w:val="21"/>
          <w:szCs w:val="21"/>
          <w:u w:val="none"/>
          <w:shd w:val="clear" w:fill="auto"/>
        </w:rPr>
        <w:t xml:space="preserve"> alarms with </w:t>
      </w:r>
      <w:r>
        <w:rPr>
          <w:rFonts w:hint="default" w:ascii="Arial" w:hAnsi="Arial" w:eastAsia="Calibri" w:cs="Arial"/>
          <w:b/>
          <w:color w:val="000000"/>
          <w:spacing w:val="0"/>
          <w:position w:val="0"/>
          <w:sz w:val="21"/>
          <w:szCs w:val="21"/>
          <w:u w:val="none"/>
          <w:shd w:val="clear" w:fill="auto"/>
        </w:rPr>
        <w:t>AWS Lambda</w:t>
      </w:r>
      <w:r>
        <w:rPr>
          <w:rFonts w:hint="default" w:ascii="Arial" w:hAnsi="Arial" w:eastAsia="Calibri" w:cs="Arial"/>
          <w:color w:val="000000"/>
          <w:spacing w:val="0"/>
          <w:position w:val="0"/>
          <w:sz w:val="21"/>
          <w:szCs w:val="21"/>
          <w:u w:val="none"/>
          <w:shd w:val="clear" w:fill="auto"/>
        </w:rPr>
        <w:t>, triggering predefined actions such as scaling or restarting instances based on threshold breaches.</w:t>
      </w:r>
    </w:p>
    <w:p w14:paraId="37523FA2">
      <w:pPr>
        <w:numPr>
          <w:ilvl w:val="0"/>
          <w:numId w:val="7"/>
        </w:numPr>
        <w:tabs>
          <w:tab w:val="left" w:pos="873"/>
          <w:tab w:val="left" w:pos="874"/>
        </w:tabs>
        <w:spacing w:before="0" w:after="0" w:line="240" w:lineRule="auto"/>
        <w:ind w:left="360" w:right="288"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Implemented </w:t>
      </w:r>
      <w:r>
        <w:rPr>
          <w:rFonts w:hint="default" w:ascii="Arial" w:hAnsi="Arial" w:eastAsia="Calibri" w:cs="Arial"/>
          <w:b/>
          <w:color w:val="000000"/>
          <w:spacing w:val="0"/>
          <w:position w:val="0"/>
          <w:sz w:val="21"/>
          <w:szCs w:val="21"/>
          <w:u w:val="none"/>
          <w:shd w:val="clear" w:fill="auto"/>
        </w:rPr>
        <w:t>Datadog</w:t>
      </w:r>
      <w:r>
        <w:rPr>
          <w:rFonts w:hint="default" w:ascii="Arial" w:hAnsi="Arial" w:eastAsia="Calibri" w:cs="Arial"/>
          <w:color w:val="000000"/>
          <w:spacing w:val="0"/>
          <w:position w:val="0"/>
          <w:sz w:val="21"/>
          <w:szCs w:val="21"/>
          <w:u w:val="none"/>
          <w:shd w:val="clear" w:fill="auto"/>
        </w:rPr>
        <w:t xml:space="preserve"> Real User Monitoring to track user interactions with web applications, providing insights into user experience and identifying frontend performance bottlenecks.</w:t>
      </w:r>
    </w:p>
    <w:p w14:paraId="1D029FC7">
      <w:pPr>
        <w:tabs>
          <w:tab w:val="left" w:pos="873"/>
          <w:tab w:val="left" w:pos="874"/>
        </w:tabs>
        <w:spacing w:before="100" w:after="0" w:line="240" w:lineRule="auto"/>
        <w:ind w:left="0" w:right="1464" w:firstLine="0"/>
        <w:jc w:val="both"/>
        <w:rPr>
          <w:rFonts w:hint="default" w:ascii="Arial" w:hAnsi="Arial" w:eastAsia="Calibri" w:cs="Arial"/>
          <w:color w:val="auto"/>
          <w:spacing w:val="0"/>
          <w:position w:val="0"/>
          <w:sz w:val="21"/>
          <w:szCs w:val="21"/>
          <w:u w:val="none"/>
          <w:shd w:val="clear" w:fill="auto"/>
        </w:rPr>
      </w:pPr>
    </w:p>
    <w:p w14:paraId="0DA487B0">
      <w:pPr>
        <w:tabs>
          <w:tab w:val="right" w:pos="9720"/>
        </w:tabs>
        <w:spacing w:before="0" w:after="0" w:line="240" w:lineRule="auto"/>
        <w:ind w:left="360" w:right="0" w:hanging="360"/>
        <w:jc w:val="both"/>
        <w:rPr>
          <w:rFonts w:hint="default" w:ascii="Arial" w:hAnsi="Arial" w:eastAsia="Calibri" w:cs="Arial"/>
          <w:b/>
          <w:color w:val="auto"/>
          <w:spacing w:val="0"/>
          <w:position w:val="0"/>
          <w:sz w:val="21"/>
          <w:szCs w:val="21"/>
          <w:u w:val="none"/>
          <w:shd w:val="clear" w:fill="auto"/>
        </w:rPr>
      </w:pPr>
      <w:r>
        <w:rPr>
          <w:rFonts w:hint="default" w:ascii="Arial" w:hAnsi="Arial" w:eastAsia="Calibri" w:cs="Arial"/>
          <w:b/>
          <w:color w:val="auto"/>
          <w:spacing w:val="0"/>
          <w:position w:val="0"/>
          <w:sz w:val="21"/>
          <w:szCs w:val="21"/>
          <w:u w:val="none"/>
          <w:shd w:val="clear" w:fill="auto"/>
        </w:rPr>
        <w:t>Client: Infosys</w:t>
      </w:r>
      <w:bookmarkStart w:id="0" w:name="_GoBack"/>
      <w:bookmarkEnd w:id="0"/>
      <w:r>
        <w:rPr>
          <w:rFonts w:hint="default" w:ascii="Arial" w:hAnsi="Arial" w:eastAsia="Calibri" w:cs="Arial"/>
          <w:b/>
          <w:color w:val="auto"/>
          <w:spacing w:val="0"/>
          <w:position w:val="0"/>
          <w:sz w:val="21"/>
          <w:szCs w:val="21"/>
          <w:u w:val="none"/>
          <w:shd w:val="clear" w:fill="auto"/>
        </w:rPr>
        <w:t>Project: Bank of America</w:t>
      </w:r>
      <w:r>
        <w:rPr>
          <w:rFonts w:hint="default" w:ascii="Arial" w:hAnsi="Arial" w:eastAsia="Calibri" w:cs="Arial"/>
          <w:b/>
          <w:color w:val="auto"/>
          <w:spacing w:val="0"/>
          <w:position w:val="0"/>
          <w:sz w:val="21"/>
          <w:szCs w:val="21"/>
          <w:u w:val="none"/>
          <w:shd w:val="clear" w:fill="auto"/>
        </w:rPr>
        <w:tab/>
      </w:r>
      <w:r>
        <w:rPr>
          <w:rFonts w:hint="default" w:ascii="Arial" w:hAnsi="Arial" w:eastAsia="Calibri" w:cs="Arial"/>
          <w:color w:val="auto"/>
          <w:spacing w:val="0"/>
          <w:position w:val="0"/>
          <w:sz w:val="21"/>
          <w:szCs w:val="21"/>
          <w:u w:val="none"/>
          <w:shd w:val="clear" w:fill="auto"/>
        </w:rPr>
        <w:t>07/2018 to 03/2020</w:t>
      </w:r>
    </w:p>
    <w:p w14:paraId="7D14E105">
      <w:pPr>
        <w:spacing w:before="0" w:after="0" w:line="240" w:lineRule="auto"/>
        <w:ind w:left="360" w:right="0" w:hanging="360"/>
        <w:jc w:val="both"/>
        <w:rPr>
          <w:rFonts w:hint="default" w:ascii="Arial" w:hAnsi="Arial" w:eastAsia="Calibri" w:cs="Arial"/>
          <w:color w:val="auto"/>
          <w:spacing w:val="0"/>
          <w:position w:val="0"/>
          <w:sz w:val="21"/>
          <w:szCs w:val="21"/>
          <w:u w:val="none"/>
          <w:shd w:val="clear" w:fill="auto"/>
        </w:rPr>
      </w:pPr>
      <w:r>
        <w:rPr>
          <w:rFonts w:hint="default" w:ascii="Arial" w:hAnsi="Arial" w:eastAsia="Calibri" w:cs="Arial"/>
          <w:b/>
          <w:color w:val="auto"/>
          <w:spacing w:val="0"/>
          <w:position w:val="0"/>
          <w:sz w:val="21"/>
          <w:szCs w:val="21"/>
          <w:u w:val="none"/>
          <w:shd w:val="clear" w:fill="auto"/>
        </w:rPr>
        <w:t>Role: DevOps Engineer</w:t>
      </w:r>
      <w:r>
        <w:rPr>
          <w:rFonts w:hint="default" w:ascii="Arial" w:hAnsi="Arial" w:eastAsia="Calibri" w:cs="Arial"/>
          <w:color w:val="auto"/>
          <w:spacing w:val="0"/>
          <w:position w:val="0"/>
          <w:sz w:val="21"/>
          <w:szCs w:val="21"/>
          <w:u w:val="none"/>
          <w:shd w:val="clear" w:fill="auto"/>
        </w:rPr>
        <w:t xml:space="preserve"> </w:t>
      </w:r>
    </w:p>
    <w:p w14:paraId="0AD936F2">
      <w:pPr>
        <w:spacing w:before="0" w:after="0" w:line="240" w:lineRule="auto"/>
        <w:ind w:left="360" w:right="0" w:hanging="360"/>
        <w:jc w:val="both"/>
        <w:rPr>
          <w:rFonts w:hint="default" w:ascii="Arial" w:hAnsi="Arial" w:eastAsia="Calibri" w:cs="Arial"/>
          <w:color w:val="auto"/>
          <w:spacing w:val="0"/>
          <w:position w:val="0"/>
          <w:sz w:val="21"/>
          <w:szCs w:val="21"/>
          <w:u w:val="none"/>
          <w:shd w:val="clear" w:fill="auto"/>
        </w:rPr>
      </w:pPr>
    </w:p>
    <w:p w14:paraId="2F85AF0B">
      <w:pPr>
        <w:numPr>
          <w:ilvl w:val="0"/>
          <w:numId w:val="8"/>
        </w:numPr>
        <w:tabs>
          <w:tab w:val="left" w:pos="873"/>
          <w:tab w:val="left" w:pos="874"/>
        </w:tabs>
        <w:spacing w:before="0" w:after="0" w:line="240" w:lineRule="auto"/>
        <w:ind w:left="360" w:right="288"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Managed containers on </w:t>
      </w:r>
      <w:r>
        <w:rPr>
          <w:rFonts w:hint="default" w:ascii="Arial" w:hAnsi="Arial" w:eastAsia="Calibri" w:cs="Arial"/>
          <w:b/>
          <w:color w:val="000000"/>
          <w:spacing w:val="0"/>
          <w:position w:val="0"/>
          <w:sz w:val="21"/>
          <w:szCs w:val="21"/>
          <w:u w:val="none"/>
          <w:shd w:val="clear" w:fill="auto"/>
        </w:rPr>
        <w:t>Azure</w:t>
      </w:r>
      <w:r>
        <w:rPr>
          <w:rFonts w:hint="default" w:ascii="Arial" w:hAnsi="Arial" w:eastAsia="Calibri" w:cs="Arial"/>
          <w:color w:val="000000"/>
          <w:spacing w:val="0"/>
          <w:position w:val="0"/>
          <w:sz w:val="21"/>
          <w:szCs w:val="21"/>
          <w:u w:val="none"/>
          <w:shd w:val="clear" w:fill="auto"/>
        </w:rPr>
        <w:t xml:space="preserve"> </w:t>
      </w:r>
      <w:r>
        <w:rPr>
          <w:rFonts w:hint="default" w:ascii="Arial" w:hAnsi="Arial" w:eastAsia="Calibri" w:cs="Arial"/>
          <w:b/>
          <w:color w:val="000000"/>
          <w:spacing w:val="0"/>
          <w:position w:val="0"/>
          <w:sz w:val="21"/>
          <w:szCs w:val="21"/>
          <w:u w:val="none"/>
          <w:shd w:val="clear" w:fill="auto"/>
        </w:rPr>
        <w:t>Container Instances</w:t>
      </w:r>
      <w:r>
        <w:rPr>
          <w:rFonts w:hint="default" w:ascii="Arial" w:hAnsi="Arial" w:eastAsia="Calibri" w:cs="Arial"/>
          <w:color w:val="000000"/>
          <w:spacing w:val="0"/>
          <w:position w:val="0"/>
          <w:sz w:val="21"/>
          <w:szCs w:val="21"/>
          <w:u w:val="none"/>
          <w:shd w:val="clear" w:fill="auto"/>
        </w:rPr>
        <w:t xml:space="preserve"> (ACI), deploying and configuring applications on the container instances, configuring, monitoring, and logging ACI containers, secrets management and securing container images using </w:t>
      </w:r>
      <w:r>
        <w:rPr>
          <w:rFonts w:hint="default" w:ascii="Arial" w:hAnsi="Arial" w:eastAsia="Calibri" w:cs="Arial"/>
          <w:b/>
          <w:color w:val="000000"/>
          <w:spacing w:val="0"/>
          <w:position w:val="0"/>
          <w:sz w:val="21"/>
          <w:szCs w:val="21"/>
          <w:u w:val="none"/>
          <w:shd w:val="clear" w:fill="auto"/>
        </w:rPr>
        <w:t>Azure</w:t>
      </w:r>
      <w:r>
        <w:rPr>
          <w:rFonts w:hint="default" w:ascii="Arial" w:hAnsi="Arial" w:eastAsia="Calibri" w:cs="Arial"/>
          <w:color w:val="000000"/>
          <w:spacing w:val="0"/>
          <w:position w:val="0"/>
          <w:sz w:val="21"/>
          <w:szCs w:val="21"/>
          <w:u w:val="none"/>
          <w:shd w:val="clear" w:fill="auto"/>
        </w:rPr>
        <w:t xml:space="preserve"> </w:t>
      </w:r>
      <w:r>
        <w:rPr>
          <w:rFonts w:hint="default" w:ascii="Arial" w:hAnsi="Arial" w:eastAsia="Calibri" w:cs="Arial"/>
          <w:b/>
          <w:color w:val="000000"/>
          <w:spacing w:val="0"/>
          <w:position w:val="0"/>
          <w:sz w:val="21"/>
          <w:szCs w:val="21"/>
          <w:u w:val="none"/>
          <w:shd w:val="clear" w:fill="auto"/>
        </w:rPr>
        <w:t>Container Registry</w:t>
      </w:r>
      <w:r>
        <w:rPr>
          <w:rFonts w:hint="default" w:ascii="Arial" w:hAnsi="Arial" w:eastAsia="Calibri" w:cs="Arial"/>
          <w:color w:val="000000"/>
          <w:spacing w:val="0"/>
          <w:position w:val="0"/>
          <w:sz w:val="21"/>
          <w:szCs w:val="21"/>
          <w:u w:val="none"/>
          <w:shd w:val="clear" w:fill="auto"/>
        </w:rPr>
        <w:t>.</w:t>
      </w:r>
    </w:p>
    <w:p w14:paraId="68E745CA">
      <w:pPr>
        <w:numPr>
          <w:ilvl w:val="0"/>
          <w:numId w:val="8"/>
        </w:numPr>
        <w:tabs>
          <w:tab w:val="left" w:pos="873"/>
          <w:tab w:val="left" w:pos="874"/>
        </w:tabs>
        <w:spacing w:before="0" w:after="0" w:line="240" w:lineRule="auto"/>
        <w:ind w:left="360" w:right="288"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Deployed and managed </w:t>
      </w:r>
      <w:r>
        <w:rPr>
          <w:rFonts w:hint="default" w:ascii="Arial" w:hAnsi="Arial" w:eastAsia="Calibri" w:cs="Arial"/>
          <w:b/>
          <w:color w:val="000000"/>
          <w:spacing w:val="0"/>
          <w:position w:val="0"/>
          <w:sz w:val="21"/>
          <w:szCs w:val="21"/>
          <w:u w:val="none"/>
          <w:shd w:val="clear" w:fill="auto"/>
        </w:rPr>
        <w:t>Azure Kubernetes Service (AKS)</w:t>
      </w:r>
      <w:r>
        <w:rPr>
          <w:rFonts w:hint="default" w:ascii="Arial" w:hAnsi="Arial" w:eastAsia="Calibri" w:cs="Arial"/>
          <w:color w:val="000000"/>
          <w:spacing w:val="0"/>
          <w:position w:val="0"/>
          <w:sz w:val="21"/>
          <w:szCs w:val="21"/>
          <w:u w:val="none"/>
          <w:shd w:val="clear" w:fill="auto"/>
        </w:rPr>
        <w:t xml:space="preserve"> clusters using Terraform and Helm, ensuring efficient container orchestration and scalability of microservices.</w:t>
      </w:r>
    </w:p>
    <w:p w14:paraId="74B82499">
      <w:pPr>
        <w:numPr>
          <w:ilvl w:val="0"/>
          <w:numId w:val="8"/>
        </w:numPr>
        <w:tabs>
          <w:tab w:val="left" w:pos="873"/>
          <w:tab w:val="left" w:pos="874"/>
        </w:tabs>
        <w:spacing w:before="0" w:after="0" w:line="240" w:lineRule="auto"/>
        <w:ind w:left="360" w:right="288"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Worked on </w:t>
      </w:r>
      <w:r>
        <w:rPr>
          <w:rFonts w:hint="default" w:ascii="Arial" w:hAnsi="Arial" w:eastAsia="Calibri" w:cs="Arial"/>
          <w:b/>
          <w:color w:val="000000"/>
          <w:spacing w:val="0"/>
          <w:position w:val="0"/>
          <w:sz w:val="21"/>
          <w:szCs w:val="21"/>
          <w:u w:val="none"/>
          <w:shd w:val="clear" w:fill="auto"/>
        </w:rPr>
        <w:t>Azure Log Analytics</w:t>
      </w:r>
      <w:r>
        <w:rPr>
          <w:rFonts w:hint="default" w:ascii="Arial" w:hAnsi="Arial" w:eastAsia="Calibri" w:cs="Arial"/>
          <w:color w:val="000000"/>
          <w:spacing w:val="0"/>
          <w:position w:val="0"/>
          <w:sz w:val="21"/>
          <w:szCs w:val="21"/>
          <w:u w:val="none"/>
          <w:shd w:val="clear" w:fill="auto"/>
        </w:rPr>
        <w:t xml:space="preserve"> in setting up and managing Log Analytics workspaces, configuring data sources, building dashboards, creating complex queries using the </w:t>
      </w:r>
      <w:r>
        <w:rPr>
          <w:rFonts w:hint="default" w:ascii="Arial" w:hAnsi="Arial" w:eastAsia="Calibri" w:cs="Arial"/>
          <w:b/>
          <w:color w:val="000000"/>
          <w:spacing w:val="0"/>
          <w:position w:val="0"/>
          <w:sz w:val="21"/>
          <w:szCs w:val="21"/>
          <w:u w:val="none"/>
          <w:shd w:val="clear" w:fill="auto"/>
        </w:rPr>
        <w:t>Kusto</w:t>
      </w:r>
      <w:r>
        <w:rPr>
          <w:rFonts w:hint="default" w:ascii="Arial" w:hAnsi="Arial" w:eastAsia="Calibri" w:cs="Arial"/>
          <w:color w:val="000000"/>
          <w:spacing w:val="0"/>
          <w:position w:val="0"/>
          <w:sz w:val="21"/>
          <w:szCs w:val="21"/>
          <w:u w:val="none"/>
          <w:shd w:val="clear" w:fill="auto"/>
        </w:rPr>
        <w:t xml:space="preserve"> query language to extract insights and perform analysis on data in the workspaces.</w:t>
      </w:r>
    </w:p>
    <w:p w14:paraId="2E66CCD6">
      <w:pPr>
        <w:numPr>
          <w:ilvl w:val="0"/>
          <w:numId w:val="8"/>
        </w:numPr>
        <w:tabs>
          <w:tab w:val="left" w:pos="873"/>
          <w:tab w:val="left" w:pos="874"/>
        </w:tabs>
        <w:spacing w:before="0" w:after="0" w:line="240" w:lineRule="auto"/>
        <w:ind w:left="360" w:right="288"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Deployed and managed </w:t>
      </w:r>
      <w:r>
        <w:rPr>
          <w:rFonts w:hint="default" w:ascii="Arial" w:hAnsi="Arial" w:eastAsia="Calibri" w:cs="Arial"/>
          <w:b/>
          <w:color w:val="000000"/>
          <w:spacing w:val="0"/>
          <w:position w:val="0"/>
          <w:sz w:val="21"/>
          <w:szCs w:val="21"/>
          <w:u w:val="none"/>
          <w:shd w:val="clear" w:fill="auto"/>
        </w:rPr>
        <w:t xml:space="preserve">Azure SQL </w:t>
      </w:r>
      <w:r>
        <w:rPr>
          <w:rFonts w:hint="default" w:ascii="Arial" w:hAnsi="Arial" w:eastAsia="Calibri" w:cs="Arial"/>
          <w:color w:val="000000"/>
          <w:spacing w:val="0"/>
          <w:position w:val="0"/>
          <w:sz w:val="21"/>
          <w:szCs w:val="21"/>
          <w:u w:val="none"/>
          <w:shd w:val="clear" w:fill="auto"/>
        </w:rPr>
        <w:t>Databases, automating backups, scaling, and performance tuning using tools like SQL Insights and Query Performance Insights.</w:t>
      </w:r>
    </w:p>
    <w:p w14:paraId="48DB9734">
      <w:pPr>
        <w:numPr>
          <w:ilvl w:val="0"/>
          <w:numId w:val="8"/>
        </w:numPr>
        <w:tabs>
          <w:tab w:val="left" w:pos="873"/>
          <w:tab w:val="left" w:pos="874"/>
        </w:tabs>
        <w:spacing w:before="0" w:after="0" w:line="240" w:lineRule="auto"/>
        <w:ind w:left="360" w:right="288"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Configured autoscaling and application insights for </w:t>
      </w:r>
      <w:r>
        <w:rPr>
          <w:rFonts w:hint="default" w:ascii="Arial" w:hAnsi="Arial" w:eastAsia="Calibri" w:cs="Arial"/>
          <w:b/>
          <w:color w:val="000000"/>
          <w:spacing w:val="0"/>
          <w:position w:val="0"/>
          <w:sz w:val="21"/>
          <w:szCs w:val="21"/>
          <w:u w:val="none"/>
          <w:shd w:val="clear" w:fill="auto"/>
        </w:rPr>
        <w:t>Azure App Services</w:t>
      </w:r>
      <w:r>
        <w:rPr>
          <w:rFonts w:hint="default" w:ascii="Arial" w:hAnsi="Arial" w:eastAsia="Calibri" w:cs="Arial"/>
          <w:color w:val="000000"/>
          <w:spacing w:val="0"/>
          <w:position w:val="0"/>
          <w:sz w:val="21"/>
          <w:szCs w:val="21"/>
          <w:u w:val="none"/>
          <w:shd w:val="clear" w:fill="auto"/>
        </w:rPr>
        <w:t xml:space="preserve"> to optimize performance and monitor application health in real time.</w:t>
      </w:r>
    </w:p>
    <w:p w14:paraId="0257767B">
      <w:pPr>
        <w:numPr>
          <w:ilvl w:val="0"/>
          <w:numId w:val="8"/>
        </w:numPr>
        <w:tabs>
          <w:tab w:val="left" w:pos="873"/>
          <w:tab w:val="left" w:pos="874"/>
        </w:tabs>
        <w:spacing w:before="0" w:after="0" w:line="240" w:lineRule="auto"/>
        <w:ind w:left="360" w:right="288"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Created and managed infrastructure as code using </w:t>
      </w:r>
      <w:r>
        <w:rPr>
          <w:rFonts w:hint="default" w:ascii="Arial" w:hAnsi="Arial" w:eastAsia="Calibri" w:cs="Arial"/>
          <w:b/>
          <w:color w:val="000000"/>
          <w:spacing w:val="0"/>
          <w:position w:val="0"/>
          <w:sz w:val="21"/>
          <w:szCs w:val="21"/>
          <w:u w:val="none"/>
          <w:shd w:val="clear" w:fill="auto"/>
        </w:rPr>
        <w:t>Terraform</w:t>
      </w:r>
      <w:r>
        <w:rPr>
          <w:rFonts w:hint="default" w:ascii="Arial" w:hAnsi="Arial" w:eastAsia="Calibri" w:cs="Arial"/>
          <w:color w:val="000000"/>
          <w:spacing w:val="0"/>
          <w:position w:val="0"/>
          <w:sz w:val="21"/>
          <w:szCs w:val="21"/>
          <w:u w:val="none"/>
          <w:shd w:val="clear" w:fill="auto"/>
        </w:rPr>
        <w:t xml:space="preserve">, deploying resources to cloud providers and worked with advanced </w:t>
      </w:r>
      <w:r>
        <w:rPr>
          <w:rFonts w:hint="default" w:ascii="Arial" w:hAnsi="Arial" w:eastAsia="Calibri" w:cs="Arial"/>
          <w:b/>
          <w:color w:val="000000"/>
          <w:spacing w:val="0"/>
          <w:position w:val="0"/>
          <w:sz w:val="21"/>
          <w:szCs w:val="21"/>
          <w:u w:val="none"/>
          <w:shd w:val="clear" w:fill="auto"/>
        </w:rPr>
        <w:t>Terraform</w:t>
      </w:r>
      <w:r>
        <w:rPr>
          <w:rFonts w:hint="default" w:ascii="Arial" w:hAnsi="Arial" w:eastAsia="Calibri" w:cs="Arial"/>
          <w:color w:val="000000"/>
          <w:spacing w:val="0"/>
          <w:position w:val="0"/>
          <w:sz w:val="21"/>
          <w:szCs w:val="21"/>
          <w:u w:val="none"/>
          <w:shd w:val="clear" w:fill="auto"/>
        </w:rPr>
        <w:t xml:space="preserve"> features such as data sources, remote state storage, and backends.</w:t>
      </w:r>
    </w:p>
    <w:p w14:paraId="26D6A414">
      <w:pPr>
        <w:numPr>
          <w:ilvl w:val="0"/>
          <w:numId w:val="8"/>
        </w:numPr>
        <w:tabs>
          <w:tab w:val="left" w:pos="873"/>
          <w:tab w:val="left" w:pos="874"/>
        </w:tabs>
        <w:spacing w:before="0" w:after="0" w:line="240" w:lineRule="auto"/>
        <w:ind w:left="360" w:right="288"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Utilized </w:t>
      </w:r>
      <w:r>
        <w:rPr>
          <w:rFonts w:hint="default" w:ascii="Arial" w:hAnsi="Arial" w:eastAsia="Calibri" w:cs="Arial"/>
          <w:b/>
          <w:color w:val="000000"/>
          <w:spacing w:val="0"/>
          <w:position w:val="0"/>
          <w:sz w:val="21"/>
          <w:szCs w:val="21"/>
          <w:u w:val="none"/>
          <w:shd w:val="clear" w:fill="auto"/>
        </w:rPr>
        <w:t>Terraform</w:t>
      </w:r>
      <w:r>
        <w:rPr>
          <w:rFonts w:hint="default" w:ascii="Arial" w:hAnsi="Arial" w:eastAsia="Calibri" w:cs="Arial"/>
          <w:color w:val="000000"/>
          <w:spacing w:val="0"/>
          <w:position w:val="0"/>
          <w:sz w:val="21"/>
          <w:szCs w:val="21"/>
          <w:u w:val="none"/>
          <w:shd w:val="clear" w:fill="auto"/>
        </w:rPr>
        <w:t xml:space="preserve"> to enforce cloud security best practices and compliance standards automatically, incorporating security groups, </w:t>
      </w:r>
      <w:r>
        <w:rPr>
          <w:rFonts w:hint="default" w:ascii="Arial" w:hAnsi="Arial" w:eastAsia="Calibri" w:cs="Arial"/>
          <w:b/>
          <w:color w:val="000000"/>
          <w:spacing w:val="0"/>
          <w:position w:val="0"/>
          <w:sz w:val="21"/>
          <w:szCs w:val="21"/>
          <w:u w:val="none"/>
          <w:shd w:val="clear" w:fill="auto"/>
        </w:rPr>
        <w:t>IAM</w:t>
      </w:r>
      <w:r>
        <w:rPr>
          <w:rFonts w:hint="default" w:ascii="Arial" w:hAnsi="Arial" w:eastAsia="Calibri" w:cs="Arial"/>
          <w:color w:val="000000"/>
          <w:spacing w:val="0"/>
          <w:position w:val="0"/>
          <w:sz w:val="21"/>
          <w:szCs w:val="21"/>
          <w:u w:val="none"/>
          <w:shd w:val="clear" w:fill="auto"/>
        </w:rPr>
        <w:t xml:space="preserve"> roles, and policy definitions into infrastructure code, significantly strengthening the security posture.</w:t>
      </w:r>
    </w:p>
    <w:p w14:paraId="28BB0C1A">
      <w:pPr>
        <w:numPr>
          <w:ilvl w:val="0"/>
          <w:numId w:val="8"/>
        </w:numPr>
        <w:spacing w:before="0" w:after="0" w:line="240" w:lineRule="auto"/>
        <w:ind w:left="360" w:right="0"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Automated application deployments using </w:t>
      </w:r>
      <w:r>
        <w:rPr>
          <w:rFonts w:hint="default" w:ascii="Arial" w:hAnsi="Arial" w:eastAsia="Calibri" w:cs="Arial"/>
          <w:b/>
          <w:color w:val="000000"/>
          <w:spacing w:val="0"/>
          <w:position w:val="0"/>
          <w:sz w:val="21"/>
          <w:szCs w:val="21"/>
          <w:u w:val="none"/>
          <w:shd w:val="clear" w:fill="auto"/>
        </w:rPr>
        <w:t>ArgoCD</w:t>
      </w:r>
      <w:r>
        <w:rPr>
          <w:rFonts w:hint="default" w:ascii="Arial" w:hAnsi="Arial" w:eastAsia="Calibri" w:cs="Arial"/>
          <w:color w:val="000000"/>
          <w:spacing w:val="0"/>
          <w:position w:val="0"/>
          <w:sz w:val="21"/>
          <w:szCs w:val="21"/>
          <w:u w:val="none"/>
          <w:shd w:val="clear" w:fill="auto"/>
        </w:rPr>
        <w:t>, which significantly enhanced deployment frequency, reduced manual errors, and improved overall deployment reliability in a cloud-native architecture.</w:t>
      </w:r>
    </w:p>
    <w:p w14:paraId="48B7659B">
      <w:pPr>
        <w:numPr>
          <w:ilvl w:val="0"/>
          <w:numId w:val="8"/>
        </w:numPr>
        <w:tabs>
          <w:tab w:val="left" w:pos="873"/>
          <w:tab w:val="left" w:pos="874"/>
        </w:tabs>
        <w:spacing w:before="0" w:after="0" w:line="240" w:lineRule="auto"/>
        <w:ind w:left="360" w:right="288"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Developed complex </w:t>
      </w:r>
      <w:r>
        <w:rPr>
          <w:rFonts w:hint="default" w:ascii="Arial" w:hAnsi="Arial" w:eastAsia="Calibri" w:cs="Arial"/>
          <w:b/>
          <w:color w:val="000000"/>
          <w:spacing w:val="0"/>
          <w:position w:val="0"/>
          <w:sz w:val="21"/>
          <w:szCs w:val="21"/>
          <w:u w:val="none"/>
          <w:shd w:val="clear" w:fill="auto"/>
        </w:rPr>
        <w:t>Terraform</w:t>
      </w:r>
      <w:r>
        <w:rPr>
          <w:rFonts w:hint="default" w:ascii="Arial" w:hAnsi="Arial" w:eastAsia="Calibri" w:cs="Arial"/>
          <w:color w:val="000000"/>
          <w:spacing w:val="0"/>
          <w:position w:val="0"/>
          <w:sz w:val="21"/>
          <w:szCs w:val="21"/>
          <w:u w:val="none"/>
          <w:shd w:val="clear" w:fill="auto"/>
        </w:rPr>
        <w:t xml:space="preserve"> configurations to automate the provisioning of multi-layered cloud network architectures, including VPCs, subnets, and NAT gateways, enhancing network security and efficiency across global cloud deployments.</w:t>
      </w:r>
    </w:p>
    <w:p w14:paraId="379382F5">
      <w:pPr>
        <w:numPr>
          <w:ilvl w:val="0"/>
          <w:numId w:val="8"/>
        </w:numPr>
        <w:tabs>
          <w:tab w:val="left" w:pos="873"/>
          <w:tab w:val="left" w:pos="874"/>
        </w:tabs>
        <w:spacing w:before="0" w:after="0" w:line="240" w:lineRule="auto"/>
        <w:ind w:left="360" w:right="288"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Developed and maintained </w:t>
      </w:r>
      <w:r>
        <w:rPr>
          <w:rFonts w:hint="default" w:ascii="Arial" w:hAnsi="Arial" w:eastAsia="Calibri" w:cs="Arial"/>
          <w:b/>
          <w:color w:val="000000"/>
          <w:spacing w:val="0"/>
          <w:position w:val="0"/>
          <w:sz w:val="21"/>
          <w:szCs w:val="21"/>
          <w:u w:val="none"/>
          <w:shd w:val="clear" w:fill="auto"/>
        </w:rPr>
        <w:t>Terraform</w:t>
      </w:r>
      <w:r>
        <w:rPr>
          <w:rFonts w:hint="default" w:ascii="Arial" w:hAnsi="Arial" w:eastAsia="Calibri" w:cs="Arial"/>
          <w:color w:val="000000"/>
          <w:spacing w:val="0"/>
          <w:position w:val="0"/>
          <w:sz w:val="21"/>
          <w:szCs w:val="21"/>
          <w:u w:val="none"/>
          <w:shd w:val="clear" w:fill="auto"/>
        </w:rPr>
        <w:t xml:space="preserve"> scripts for disaster recovery strategies, ensuring rapid and reliable infrastructure recovery capabilities, and testing disaster recovery plans bi-annually to meet business continuity objectives.</w:t>
      </w:r>
    </w:p>
    <w:p w14:paraId="22DFF213">
      <w:pPr>
        <w:numPr>
          <w:ilvl w:val="0"/>
          <w:numId w:val="8"/>
        </w:numPr>
        <w:tabs>
          <w:tab w:val="left" w:pos="873"/>
          <w:tab w:val="left" w:pos="874"/>
        </w:tabs>
        <w:spacing w:before="0" w:after="0" w:line="240" w:lineRule="auto"/>
        <w:ind w:left="360" w:right="288"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Automated configuration management and application deployment using </w:t>
      </w:r>
      <w:r>
        <w:rPr>
          <w:rFonts w:hint="default" w:ascii="Arial" w:hAnsi="Arial" w:eastAsia="Calibri" w:cs="Arial"/>
          <w:b/>
          <w:color w:val="000000"/>
          <w:spacing w:val="0"/>
          <w:position w:val="0"/>
          <w:sz w:val="21"/>
          <w:szCs w:val="21"/>
          <w:u w:val="none"/>
          <w:shd w:val="clear" w:fill="auto"/>
        </w:rPr>
        <w:t>Ansible</w:t>
      </w:r>
      <w:r>
        <w:rPr>
          <w:rFonts w:hint="default" w:ascii="Arial" w:hAnsi="Arial" w:eastAsia="Calibri" w:cs="Arial"/>
          <w:color w:val="000000"/>
          <w:spacing w:val="0"/>
          <w:position w:val="0"/>
          <w:sz w:val="21"/>
          <w:szCs w:val="21"/>
          <w:u w:val="none"/>
          <w:shd w:val="clear" w:fill="auto"/>
        </w:rPr>
        <w:t>, including managing stateful configurations and ensuring compliance with security policies.</w:t>
      </w:r>
    </w:p>
    <w:p w14:paraId="7A915E4D">
      <w:pPr>
        <w:numPr>
          <w:ilvl w:val="0"/>
          <w:numId w:val="8"/>
        </w:numPr>
        <w:tabs>
          <w:tab w:val="left" w:pos="873"/>
          <w:tab w:val="left" w:pos="874"/>
        </w:tabs>
        <w:spacing w:before="0" w:after="0" w:line="240" w:lineRule="auto"/>
        <w:ind w:left="360" w:right="288"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Integrated </w:t>
      </w:r>
      <w:r>
        <w:rPr>
          <w:rFonts w:hint="default" w:ascii="Arial" w:hAnsi="Arial" w:eastAsia="Calibri" w:cs="Arial"/>
          <w:b/>
          <w:color w:val="000000"/>
          <w:spacing w:val="0"/>
          <w:position w:val="0"/>
          <w:sz w:val="21"/>
          <w:szCs w:val="21"/>
          <w:u w:val="none"/>
          <w:shd w:val="clear" w:fill="auto"/>
        </w:rPr>
        <w:t>Ansible</w:t>
      </w:r>
      <w:r>
        <w:rPr>
          <w:rFonts w:hint="default" w:ascii="Arial" w:hAnsi="Arial" w:eastAsia="Calibri" w:cs="Arial"/>
          <w:color w:val="000000"/>
          <w:spacing w:val="0"/>
          <w:position w:val="0"/>
          <w:sz w:val="21"/>
          <w:szCs w:val="21"/>
          <w:u w:val="none"/>
          <w:shd w:val="clear" w:fill="auto"/>
        </w:rPr>
        <w:t xml:space="preserve"> into </w:t>
      </w:r>
      <w:r>
        <w:rPr>
          <w:rFonts w:hint="default" w:ascii="Arial" w:hAnsi="Arial" w:eastAsia="Calibri" w:cs="Arial"/>
          <w:b/>
          <w:color w:val="000000"/>
          <w:spacing w:val="0"/>
          <w:position w:val="0"/>
          <w:sz w:val="21"/>
          <w:szCs w:val="21"/>
          <w:u w:val="none"/>
          <w:shd w:val="clear" w:fill="auto"/>
        </w:rPr>
        <w:t>CI/CD</w:t>
      </w:r>
      <w:r>
        <w:rPr>
          <w:rFonts w:hint="default" w:ascii="Arial" w:hAnsi="Arial" w:eastAsia="Calibri" w:cs="Arial"/>
          <w:color w:val="000000"/>
          <w:spacing w:val="0"/>
          <w:position w:val="0"/>
          <w:sz w:val="21"/>
          <w:szCs w:val="21"/>
          <w:u w:val="none"/>
          <w:shd w:val="clear" w:fill="auto"/>
        </w:rPr>
        <w:t xml:space="preserve"> pipelines using </w:t>
      </w:r>
      <w:r>
        <w:rPr>
          <w:rFonts w:hint="default" w:ascii="Arial" w:hAnsi="Arial" w:eastAsia="Calibri" w:cs="Arial"/>
          <w:b/>
          <w:color w:val="000000"/>
          <w:spacing w:val="0"/>
          <w:position w:val="0"/>
          <w:sz w:val="21"/>
          <w:szCs w:val="21"/>
          <w:u w:val="none"/>
          <w:shd w:val="clear" w:fill="auto"/>
        </w:rPr>
        <w:t>Jenkins</w:t>
      </w:r>
      <w:r>
        <w:rPr>
          <w:rFonts w:hint="default" w:ascii="Arial" w:hAnsi="Arial" w:eastAsia="Calibri" w:cs="Arial"/>
          <w:color w:val="000000"/>
          <w:spacing w:val="0"/>
          <w:position w:val="0"/>
          <w:sz w:val="21"/>
          <w:szCs w:val="21"/>
          <w:u w:val="none"/>
          <w:shd w:val="clear" w:fill="auto"/>
        </w:rPr>
        <w:t>, automating deployment workflows for consistent and repeatable application releases.</w:t>
      </w:r>
    </w:p>
    <w:p w14:paraId="20158369">
      <w:pPr>
        <w:numPr>
          <w:ilvl w:val="0"/>
          <w:numId w:val="8"/>
        </w:numPr>
        <w:tabs>
          <w:tab w:val="left" w:pos="873"/>
          <w:tab w:val="left" w:pos="874"/>
        </w:tabs>
        <w:spacing w:before="0" w:after="0" w:line="240" w:lineRule="auto"/>
        <w:ind w:left="360" w:right="288"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Developed and automated rollback procedures within </w:t>
      </w:r>
      <w:r>
        <w:rPr>
          <w:rFonts w:hint="default" w:ascii="Arial" w:hAnsi="Arial" w:eastAsia="Calibri" w:cs="Arial"/>
          <w:b/>
          <w:color w:val="000000"/>
          <w:spacing w:val="0"/>
          <w:position w:val="0"/>
          <w:sz w:val="21"/>
          <w:szCs w:val="21"/>
          <w:u w:val="none"/>
          <w:shd w:val="clear" w:fill="auto"/>
        </w:rPr>
        <w:t>Harness</w:t>
      </w:r>
      <w:r>
        <w:rPr>
          <w:rFonts w:hint="default" w:ascii="Arial" w:hAnsi="Arial" w:eastAsia="Calibri" w:cs="Arial"/>
          <w:color w:val="000000"/>
          <w:spacing w:val="0"/>
          <w:position w:val="0"/>
          <w:sz w:val="21"/>
          <w:szCs w:val="21"/>
          <w:u w:val="none"/>
          <w:shd w:val="clear" w:fill="auto"/>
        </w:rPr>
        <w:t xml:space="preserve"> to ensure quick recovery from failed deployments, improving system reliability and uptime.</w:t>
      </w:r>
    </w:p>
    <w:p w14:paraId="6EA3C611">
      <w:pPr>
        <w:numPr>
          <w:ilvl w:val="0"/>
          <w:numId w:val="8"/>
        </w:numPr>
        <w:tabs>
          <w:tab w:val="left" w:pos="873"/>
          <w:tab w:val="left" w:pos="874"/>
        </w:tabs>
        <w:spacing w:before="0" w:after="0" w:line="240" w:lineRule="auto"/>
        <w:ind w:left="360" w:right="288"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Implemented and maintained continuous delivery (CD) pipelines using </w:t>
      </w:r>
      <w:r>
        <w:rPr>
          <w:rFonts w:hint="default" w:ascii="Arial" w:hAnsi="Arial" w:eastAsia="Calibri" w:cs="Arial"/>
          <w:b/>
          <w:color w:val="000000"/>
          <w:spacing w:val="0"/>
          <w:position w:val="0"/>
          <w:sz w:val="21"/>
          <w:szCs w:val="21"/>
          <w:u w:val="none"/>
          <w:shd w:val="clear" w:fill="auto"/>
        </w:rPr>
        <w:t>Harness</w:t>
      </w:r>
      <w:r>
        <w:rPr>
          <w:rFonts w:hint="default" w:ascii="Arial" w:hAnsi="Arial" w:eastAsia="Calibri" w:cs="Arial"/>
          <w:color w:val="000000"/>
          <w:spacing w:val="0"/>
          <w:position w:val="0"/>
          <w:sz w:val="21"/>
          <w:szCs w:val="21"/>
          <w:u w:val="none"/>
          <w:shd w:val="clear" w:fill="auto"/>
        </w:rPr>
        <w:t>, enabling automated deployments across multiple environments, which reduced manual intervention and deployment.</w:t>
      </w:r>
    </w:p>
    <w:p w14:paraId="1B30ED37">
      <w:pPr>
        <w:numPr>
          <w:ilvl w:val="0"/>
          <w:numId w:val="8"/>
        </w:numPr>
        <w:spacing w:before="0" w:after="0" w:line="240" w:lineRule="auto"/>
        <w:ind w:left="360" w:right="0"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Developed </w:t>
      </w:r>
      <w:r>
        <w:rPr>
          <w:rFonts w:hint="default" w:ascii="Arial" w:hAnsi="Arial" w:eastAsia="Calibri" w:cs="Arial"/>
          <w:b/>
          <w:color w:val="000000"/>
          <w:spacing w:val="0"/>
          <w:position w:val="0"/>
          <w:sz w:val="21"/>
          <w:szCs w:val="21"/>
          <w:u w:val="none"/>
          <w:shd w:val="clear" w:fill="auto"/>
        </w:rPr>
        <w:t>Golang</w:t>
      </w:r>
      <w:r>
        <w:rPr>
          <w:rFonts w:hint="default" w:ascii="Arial" w:hAnsi="Arial" w:eastAsia="Calibri" w:cs="Arial"/>
          <w:color w:val="000000"/>
          <w:spacing w:val="0"/>
          <w:position w:val="0"/>
          <w:sz w:val="21"/>
          <w:szCs w:val="21"/>
          <w:u w:val="none"/>
          <w:shd w:val="clear" w:fill="auto"/>
        </w:rPr>
        <w:t xml:space="preserve"> scripts to automate routine infrastructure provisioning and configuration tasks, reducing manual intervention by 50% and increasing deployment speed.</w:t>
      </w:r>
    </w:p>
    <w:p w14:paraId="4CF05A2D">
      <w:pPr>
        <w:numPr>
          <w:ilvl w:val="0"/>
          <w:numId w:val="8"/>
        </w:numPr>
        <w:spacing w:before="0" w:after="0" w:line="240" w:lineRule="auto"/>
        <w:ind w:left="360" w:right="0"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Configured and maintained </w:t>
      </w:r>
      <w:r>
        <w:rPr>
          <w:rFonts w:hint="default" w:ascii="Arial" w:hAnsi="Arial" w:eastAsia="Calibri" w:cs="Arial"/>
          <w:b/>
          <w:color w:val="000000"/>
          <w:spacing w:val="0"/>
          <w:position w:val="0"/>
          <w:sz w:val="21"/>
          <w:szCs w:val="21"/>
          <w:u w:val="none"/>
          <w:shd w:val="clear" w:fill="auto"/>
        </w:rPr>
        <w:t>SonarCloud</w:t>
      </w:r>
      <w:r>
        <w:rPr>
          <w:rFonts w:hint="default" w:ascii="Arial" w:hAnsi="Arial" w:eastAsia="Calibri" w:cs="Arial"/>
          <w:color w:val="000000"/>
          <w:spacing w:val="0"/>
          <w:position w:val="0"/>
          <w:sz w:val="21"/>
          <w:szCs w:val="21"/>
          <w:u w:val="none"/>
          <w:shd w:val="clear" w:fill="auto"/>
        </w:rPr>
        <w:t xml:space="preserve"> quality gates to enforce coding standards and best practices, ensuring that no code with critical issues was promoted to production environments.</w:t>
      </w:r>
    </w:p>
    <w:p w14:paraId="75C792E8">
      <w:pPr>
        <w:numPr>
          <w:ilvl w:val="0"/>
          <w:numId w:val="8"/>
        </w:numPr>
        <w:spacing w:before="0" w:after="0" w:line="240" w:lineRule="auto"/>
        <w:ind w:left="360" w:right="0"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Integrated </w:t>
      </w:r>
      <w:r>
        <w:rPr>
          <w:rFonts w:hint="default" w:ascii="Arial" w:hAnsi="Arial" w:eastAsia="Calibri" w:cs="Arial"/>
          <w:b/>
          <w:color w:val="000000"/>
          <w:spacing w:val="0"/>
          <w:position w:val="0"/>
          <w:sz w:val="21"/>
          <w:szCs w:val="21"/>
          <w:u w:val="none"/>
          <w:shd w:val="clear" w:fill="auto"/>
        </w:rPr>
        <w:t>Prometheus</w:t>
      </w:r>
      <w:r>
        <w:rPr>
          <w:rFonts w:hint="default" w:ascii="Arial" w:hAnsi="Arial" w:eastAsia="Calibri" w:cs="Arial"/>
          <w:color w:val="000000"/>
          <w:spacing w:val="0"/>
          <w:position w:val="0"/>
          <w:sz w:val="21"/>
          <w:szCs w:val="21"/>
          <w:u w:val="none"/>
          <w:shd w:val="clear" w:fill="auto"/>
        </w:rPr>
        <w:t xml:space="preserve"> with </w:t>
      </w:r>
      <w:r>
        <w:rPr>
          <w:rFonts w:hint="default" w:ascii="Arial" w:hAnsi="Arial" w:eastAsia="Calibri" w:cs="Arial"/>
          <w:b/>
          <w:color w:val="000000"/>
          <w:spacing w:val="0"/>
          <w:position w:val="0"/>
          <w:sz w:val="21"/>
          <w:szCs w:val="21"/>
          <w:u w:val="none"/>
          <w:shd w:val="clear" w:fill="auto"/>
        </w:rPr>
        <w:t>Kubernetes</w:t>
      </w:r>
      <w:r>
        <w:rPr>
          <w:rFonts w:hint="default" w:ascii="Arial" w:hAnsi="Arial" w:eastAsia="Calibri" w:cs="Arial"/>
          <w:color w:val="000000"/>
          <w:spacing w:val="0"/>
          <w:position w:val="0"/>
          <w:sz w:val="21"/>
          <w:szCs w:val="21"/>
          <w:u w:val="none"/>
          <w:shd w:val="clear" w:fill="auto"/>
        </w:rPr>
        <w:t xml:space="preserve"> to collect metrics from nodes, pods, and applications, and visualized these metrics using </w:t>
      </w:r>
      <w:r>
        <w:rPr>
          <w:rFonts w:hint="default" w:ascii="Arial" w:hAnsi="Arial" w:eastAsia="Calibri" w:cs="Arial"/>
          <w:b/>
          <w:color w:val="000000"/>
          <w:spacing w:val="0"/>
          <w:position w:val="0"/>
          <w:sz w:val="21"/>
          <w:szCs w:val="21"/>
          <w:u w:val="none"/>
          <w:shd w:val="clear" w:fill="auto"/>
        </w:rPr>
        <w:t>Grafana</w:t>
      </w:r>
      <w:r>
        <w:rPr>
          <w:rFonts w:hint="default" w:ascii="Arial" w:hAnsi="Arial" w:eastAsia="Calibri" w:cs="Arial"/>
          <w:color w:val="000000"/>
          <w:spacing w:val="0"/>
          <w:position w:val="0"/>
          <w:sz w:val="21"/>
          <w:szCs w:val="21"/>
          <w:u w:val="none"/>
          <w:shd w:val="clear" w:fill="auto"/>
        </w:rPr>
        <w:t xml:space="preserve"> dashboards to monitor cluster health and performance.</w:t>
      </w:r>
    </w:p>
    <w:p w14:paraId="4EB948D1">
      <w:pPr>
        <w:spacing w:before="0" w:after="0" w:line="240" w:lineRule="auto"/>
        <w:ind w:left="360" w:right="0" w:firstLine="0"/>
        <w:jc w:val="both"/>
        <w:rPr>
          <w:rFonts w:hint="default" w:ascii="Arial" w:hAnsi="Arial" w:eastAsia="Calibri" w:cs="Arial"/>
          <w:color w:val="000000"/>
          <w:spacing w:val="0"/>
          <w:position w:val="0"/>
          <w:sz w:val="21"/>
          <w:szCs w:val="21"/>
          <w:u w:val="none"/>
          <w:shd w:val="clear" w:fill="auto"/>
        </w:rPr>
      </w:pPr>
    </w:p>
    <w:p w14:paraId="23751488">
      <w:pPr>
        <w:numPr>
          <w:ilvl w:val="0"/>
          <w:numId w:val="9"/>
        </w:numPr>
        <w:spacing w:before="0" w:after="0" w:line="240" w:lineRule="auto"/>
        <w:ind w:left="360" w:right="0"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Worked to set up </w:t>
      </w:r>
      <w:r>
        <w:rPr>
          <w:rFonts w:hint="default" w:ascii="Arial" w:hAnsi="Arial" w:eastAsia="Calibri" w:cs="Arial"/>
          <w:b/>
          <w:color w:val="000000"/>
          <w:spacing w:val="0"/>
          <w:position w:val="0"/>
          <w:sz w:val="21"/>
          <w:szCs w:val="21"/>
          <w:u w:val="none"/>
          <w:shd w:val="clear" w:fill="auto"/>
        </w:rPr>
        <w:t>Datadog</w:t>
      </w:r>
      <w:r>
        <w:rPr>
          <w:rFonts w:hint="default" w:ascii="Arial" w:hAnsi="Arial" w:eastAsia="Calibri" w:cs="Arial"/>
          <w:color w:val="000000"/>
          <w:spacing w:val="0"/>
          <w:position w:val="0"/>
          <w:sz w:val="21"/>
          <w:szCs w:val="21"/>
          <w:u w:val="none"/>
          <w:shd w:val="clear" w:fill="auto"/>
        </w:rPr>
        <w:t xml:space="preserve"> to monitor </w:t>
      </w:r>
      <w:r>
        <w:rPr>
          <w:rFonts w:hint="default" w:ascii="Arial" w:hAnsi="Arial" w:eastAsia="Calibri" w:cs="Arial"/>
          <w:b/>
          <w:color w:val="000000"/>
          <w:spacing w:val="0"/>
          <w:position w:val="0"/>
          <w:sz w:val="21"/>
          <w:szCs w:val="21"/>
          <w:u w:val="none"/>
          <w:shd w:val="clear" w:fill="auto"/>
        </w:rPr>
        <w:t>Docker</w:t>
      </w:r>
      <w:r>
        <w:rPr>
          <w:rFonts w:hint="default" w:ascii="Arial" w:hAnsi="Arial" w:eastAsia="Calibri" w:cs="Arial"/>
          <w:color w:val="000000"/>
          <w:spacing w:val="0"/>
          <w:position w:val="0"/>
          <w:sz w:val="21"/>
          <w:szCs w:val="21"/>
          <w:u w:val="none"/>
          <w:shd w:val="clear" w:fill="auto"/>
        </w:rPr>
        <w:t xml:space="preserve"> containers and </w:t>
      </w:r>
      <w:r>
        <w:rPr>
          <w:rFonts w:hint="default" w:ascii="Arial" w:hAnsi="Arial" w:eastAsia="Calibri" w:cs="Arial"/>
          <w:b/>
          <w:color w:val="000000"/>
          <w:spacing w:val="0"/>
          <w:position w:val="0"/>
          <w:sz w:val="21"/>
          <w:szCs w:val="21"/>
          <w:u w:val="none"/>
          <w:shd w:val="clear" w:fill="auto"/>
        </w:rPr>
        <w:t>Kubernetes</w:t>
      </w:r>
      <w:r>
        <w:rPr>
          <w:rFonts w:hint="default" w:ascii="Arial" w:hAnsi="Arial" w:eastAsia="Calibri" w:cs="Arial"/>
          <w:color w:val="000000"/>
          <w:spacing w:val="0"/>
          <w:position w:val="0"/>
          <w:sz w:val="21"/>
          <w:szCs w:val="21"/>
          <w:u w:val="none"/>
          <w:shd w:val="clear" w:fill="auto"/>
        </w:rPr>
        <w:t xml:space="preserve"> clusters, providing detailed visibility into containerized applications and orchestrating performance for optimized scalability and management.</w:t>
      </w:r>
    </w:p>
    <w:p w14:paraId="15EE2AE4">
      <w:pPr>
        <w:numPr>
          <w:ilvl w:val="0"/>
          <w:numId w:val="9"/>
        </w:numPr>
        <w:spacing w:before="0" w:after="0" w:line="240" w:lineRule="auto"/>
        <w:ind w:left="360" w:right="0"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Worked on setting up monitoring solutions for </w:t>
      </w:r>
      <w:r>
        <w:rPr>
          <w:rFonts w:hint="default" w:ascii="Arial" w:hAnsi="Arial" w:eastAsia="Calibri" w:cs="Arial"/>
          <w:b/>
          <w:color w:val="000000"/>
          <w:spacing w:val="0"/>
          <w:position w:val="0"/>
          <w:sz w:val="21"/>
          <w:szCs w:val="21"/>
          <w:u w:val="none"/>
          <w:shd w:val="clear" w:fill="auto"/>
        </w:rPr>
        <w:t>ArgoCD</w:t>
      </w:r>
      <w:r>
        <w:rPr>
          <w:rFonts w:hint="default" w:ascii="Arial" w:hAnsi="Arial" w:eastAsia="Calibri" w:cs="Arial"/>
          <w:color w:val="000000"/>
          <w:spacing w:val="0"/>
          <w:position w:val="0"/>
          <w:sz w:val="21"/>
          <w:szCs w:val="21"/>
          <w:u w:val="none"/>
          <w:shd w:val="clear" w:fill="auto"/>
        </w:rPr>
        <w:t xml:space="preserve"> environments using </w:t>
      </w:r>
      <w:r>
        <w:rPr>
          <w:rFonts w:hint="default" w:ascii="Arial" w:hAnsi="Arial" w:eastAsia="Calibri" w:cs="Arial"/>
          <w:b/>
          <w:color w:val="000000"/>
          <w:spacing w:val="0"/>
          <w:position w:val="0"/>
          <w:sz w:val="21"/>
          <w:szCs w:val="21"/>
          <w:u w:val="none"/>
          <w:shd w:val="clear" w:fill="auto"/>
        </w:rPr>
        <w:t>Prometheus</w:t>
      </w:r>
      <w:r>
        <w:rPr>
          <w:rFonts w:hint="default" w:ascii="Arial" w:hAnsi="Arial" w:eastAsia="Calibri" w:cs="Arial"/>
          <w:color w:val="000000"/>
          <w:spacing w:val="0"/>
          <w:position w:val="0"/>
          <w:sz w:val="21"/>
          <w:szCs w:val="21"/>
          <w:u w:val="none"/>
          <w:shd w:val="clear" w:fill="auto"/>
        </w:rPr>
        <w:t xml:space="preserve"> and </w:t>
      </w:r>
      <w:r>
        <w:rPr>
          <w:rFonts w:hint="default" w:ascii="Arial" w:hAnsi="Arial" w:eastAsia="Calibri" w:cs="Arial"/>
          <w:b/>
          <w:color w:val="000000"/>
          <w:spacing w:val="0"/>
          <w:position w:val="0"/>
          <w:sz w:val="21"/>
          <w:szCs w:val="21"/>
          <w:u w:val="none"/>
          <w:shd w:val="clear" w:fill="auto"/>
        </w:rPr>
        <w:t>Grafana</w:t>
      </w:r>
      <w:r>
        <w:rPr>
          <w:rFonts w:hint="default" w:ascii="Arial" w:hAnsi="Arial" w:eastAsia="Calibri" w:cs="Arial"/>
          <w:color w:val="000000"/>
          <w:spacing w:val="0"/>
          <w:position w:val="0"/>
          <w:sz w:val="21"/>
          <w:szCs w:val="21"/>
          <w:u w:val="none"/>
          <w:shd w:val="clear" w:fill="auto"/>
        </w:rPr>
        <w:t>, enabling real-time tracking of deployment statuses and proactive troubleshooting of deployment issues.</w:t>
      </w:r>
    </w:p>
    <w:p w14:paraId="7F02F346">
      <w:pPr>
        <w:spacing w:before="0" w:after="0" w:line="240" w:lineRule="auto"/>
        <w:ind w:left="360" w:right="0" w:hanging="360"/>
        <w:jc w:val="both"/>
        <w:rPr>
          <w:rFonts w:hint="default" w:ascii="Arial" w:hAnsi="Arial" w:eastAsia="Calibri" w:cs="Arial"/>
          <w:b/>
          <w:color w:val="auto"/>
          <w:spacing w:val="0"/>
          <w:position w:val="0"/>
          <w:sz w:val="21"/>
          <w:szCs w:val="21"/>
          <w:u w:val="none"/>
          <w:shd w:val="clear" w:fill="auto"/>
        </w:rPr>
      </w:pPr>
    </w:p>
    <w:p w14:paraId="2A0EE080">
      <w:pPr>
        <w:spacing w:before="0" w:after="0" w:line="240" w:lineRule="auto"/>
        <w:ind w:left="360" w:right="0" w:hanging="360"/>
        <w:jc w:val="both"/>
        <w:rPr>
          <w:rFonts w:hint="default" w:ascii="Arial" w:hAnsi="Arial" w:eastAsia="Calibri" w:cs="Arial"/>
          <w:b/>
          <w:color w:val="auto"/>
          <w:spacing w:val="0"/>
          <w:position w:val="0"/>
          <w:sz w:val="21"/>
          <w:szCs w:val="21"/>
          <w:u w:val="none"/>
          <w:shd w:val="clear" w:fill="auto"/>
        </w:rPr>
      </w:pPr>
    </w:p>
    <w:p w14:paraId="268FFC9B">
      <w:pPr>
        <w:tabs>
          <w:tab w:val="right" w:pos="9720"/>
        </w:tabs>
        <w:spacing w:before="0" w:after="0" w:line="240" w:lineRule="auto"/>
        <w:ind w:left="360" w:right="0" w:hanging="360"/>
        <w:jc w:val="both"/>
        <w:rPr>
          <w:rFonts w:hint="default" w:ascii="Arial" w:hAnsi="Arial" w:eastAsia="Calibri" w:cs="Arial"/>
          <w:color w:val="auto"/>
          <w:spacing w:val="0"/>
          <w:position w:val="0"/>
          <w:sz w:val="21"/>
          <w:szCs w:val="21"/>
          <w:u w:val="none"/>
          <w:shd w:val="clear" w:fill="auto"/>
        </w:rPr>
      </w:pPr>
      <w:r>
        <w:rPr>
          <w:rFonts w:hint="default" w:ascii="Arial" w:hAnsi="Arial" w:eastAsia="Calibri" w:cs="Arial"/>
          <w:b/>
          <w:color w:val="auto"/>
          <w:spacing w:val="0"/>
          <w:position w:val="0"/>
          <w:sz w:val="21"/>
          <w:szCs w:val="21"/>
          <w:u w:val="none"/>
          <w:shd w:val="clear" w:fill="auto"/>
        </w:rPr>
        <w:t>Project: HSBC Bank</w:t>
      </w:r>
      <w:r>
        <w:rPr>
          <w:rFonts w:hint="default" w:ascii="Arial" w:hAnsi="Arial" w:eastAsia="Calibri" w:cs="Arial"/>
          <w:b/>
          <w:color w:val="auto"/>
          <w:spacing w:val="0"/>
          <w:position w:val="0"/>
          <w:sz w:val="21"/>
          <w:szCs w:val="21"/>
          <w:u w:val="none"/>
          <w:shd w:val="clear" w:fill="auto"/>
        </w:rPr>
        <w:tab/>
      </w:r>
      <w:r>
        <w:rPr>
          <w:rFonts w:hint="default" w:ascii="Arial" w:hAnsi="Arial" w:eastAsia="Calibri" w:cs="Arial"/>
          <w:color w:val="auto"/>
          <w:spacing w:val="0"/>
          <w:position w:val="0"/>
          <w:sz w:val="21"/>
          <w:szCs w:val="21"/>
          <w:u w:val="none"/>
          <w:shd w:val="clear" w:fill="auto"/>
        </w:rPr>
        <w:t>02/2015 to 06/2018</w:t>
      </w:r>
    </w:p>
    <w:p w14:paraId="2519DEBD">
      <w:pPr>
        <w:spacing w:before="0" w:after="0" w:line="240" w:lineRule="auto"/>
        <w:ind w:left="360" w:right="0" w:hanging="360"/>
        <w:jc w:val="both"/>
        <w:rPr>
          <w:rFonts w:hint="default" w:ascii="Arial" w:hAnsi="Arial" w:eastAsia="Calibri" w:cs="Arial"/>
          <w:color w:val="auto"/>
          <w:spacing w:val="0"/>
          <w:position w:val="0"/>
          <w:sz w:val="21"/>
          <w:szCs w:val="21"/>
          <w:u w:val="none"/>
          <w:shd w:val="clear" w:fill="auto"/>
        </w:rPr>
      </w:pPr>
      <w:r>
        <w:rPr>
          <w:rFonts w:hint="default" w:ascii="Arial" w:hAnsi="Arial" w:eastAsia="Calibri" w:cs="Arial"/>
          <w:b/>
          <w:color w:val="auto"/>
          <w:spacing w:val="0"/>
          <w:position w:val="0"/>
          <w:sz w:val="21"/>
          <w:szCs w:val="21"/>
          <w:u w:val="none"/>
          <w:shd w:val="clear" w:fill="auto"/>
        </w:rPr>
        <w:t>Role: DevOps Engineer</w:t>
      </w:r>
    </w:p>
    <w:p w14:paraId="6F1C4C67">
      <w:pPr>
        <w:spacing w:before="0" w:after="0" w:line="240" w:lineRule="auto"/>
        <w:ind w:left="360" w:right="0" w:hanging="360"/>
        <w:jc w:val="both"/>
        <w:rPr>
          <w:rFonts w:hint="default" w:ascii="Arial" w:hAnsi="Arial" w:eastAsia="Noto Sans Symbols" w:cs="Arial"/>
          <w:color w:val="auto"/>
          <w:spacing w:val="0"/>
          <w:position w:val="0"/>
          <w:sz w:val="21"/>
          <w:szCs w:val="21"/>
          <w:u w:val="none"/>
          <w:shd w:val="clear" w:fill="auto"/>
        </w:rPr>
      </w:pPr>
    </w:p>
    <w:p w14:paraId="67F8D031">
      <w:pPr>
        <w:numPr>
          <w:ilvl w:val="0"/>
          <w:numId w:val="10"/>
        </w:numPr>
        <w:tabs>
          <w:tab w:val="left" w:pos="873"/>
          <w:tab w:val="left" w:pos="874"/>
        </w:tabs>
        <w:spacing w:before="0" w:after="0" w:line="240" w:lineRule="auto"/>
        <w:ind w:left="360" w:right="288"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Integrated </w:t>
      </w:r>
      <w:r>
        <w:rPr>
          <w:rFonts w:hint="default" w:ascii="Arial" w:hAnsi="Arial" w:eastAsia="Calibri" w:cs="Arial"/>
          <w:b/>
          <w:color w:val="000000"/>
          <w:spacing w:val="0"/>
          <w:position w:val="0"/>
          <w:sz w:val="21"/>
          <w:szCs w:val="21"/>
          <w:u w:val="none"/>
          <w:shd w:val="clear" w:fill="auto"/>
        </w:rPr>
        <w:t>Azure AD</w:t>
      </w:r>
      <w:r>
        <w:rPr>
          <w:rFonts w:hint="default" w:ascii="Arial" w:hAnsi="Arial" w:eastAsia="Calibri" w:cs="Arial"/>
          <w:color w:val="000000"/>
          <w:spacing w:val="0"/>
          <w:position w:val="0"/>
          <w:sz w:val="21"/>
          <w:szCs w:val="21"/>
          <w:u w:val="none"/>
          <w:shd w:val="clear" w:fill="auto"/>
        </w:rPr>
        <w:t xml:space="preserve"> with various cloud and on-premises applications, enhancing security and simplifying the user authentication process.</w:t>
      </w:r>
    </w:p>
    <w:p w14:paraId="55C61F8A">
      <w:pPr>
        <w:numPr>
          <w:ilvl w:val="0"/>
          <w:numId w:val="10"/>
        </w:numPr>
        <w:tabs>
          <w:tab w:val="left" w:pos="873"/>
          <w:tab w:val="left" w:pos="874"/>
        </w:tabs>
        <w:spacing w:before="0" w:after="0" w:line="240" w:lineRule="auto"/>
        <w:ind w:left="360" w:right="288"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Implemented </w:t>
      </w:r>
      <w:r>
        <w:rPr>
          <w:rFonts w:hint="default" w:ascii="Arial" w:hAnsi="Arial" w:eastAsia="Calibri" w:cs="Arial"/>
          <w:b/>
          <w:color w:val="000000"/>
          <w:spacing w:val="0"/>
          <w:position w:val="0"/>
          <w:sz w:val="21"/>
          <w:szCs w:val="21"/>
          <w:u w:val="none"/>
          <w:shd w:val="clear" w:fill="auto"/>
        </w:rPr>
        <w:t>Network Security Groups (NSGs)</w:t>
      </w:r>
      <w:r>
        <w:rPr>
          <w:rFonts w:hint="default" w:ascii="Arial" w:hAnsi="Arial" w:eastAsia="Calibri" w:cs="Arial"/>
          <w:color w:val="000000"/>
          <w:spacing w:val="0"/>
          <w:position w:val="0"/>
          <w:sz w:val="21"/>
          <w:szCs w:val="21"/>
          <w:u w:val="none"/>
          <w:shd w:val="clear" w:fill="auto"/>
        </w:rPr>
        <w:t xml:space="preserve"> and </w:t>
      </w:r>
      <w:r>
        <w:rPr>
          <w:rFonts w:hint="default" w:ascii="Arial" w:hAnsi="Arial" w:eastAsia="Calibri" w:cs="Arial"/>
          <w:b/>
          <w:color w:val="000000"/>
          <w:spacing w:val="0"/>
          <w:position w:val="0"/>
          <w:sz w:val="21"/>
          <w:szCs w:val="21"/>
          <w:u w:val="none"/>
          <w:shd w:val="clear" w:fill="auto"/>
        </w:rPr>
        <w:t>Azure Firewall</w:t>
      </w:r>
      <w:r>
        <w:rPr>
          <w:rFonts w:hint="default" w:ascii="Arial" w:hAnsi="Arial" w:eastAsia="Calibri" w:cs="Arial"/>
          <w:color w:val="000000"/>
          <w:spacing w:val="0"/>
          <w:position w:val="0"/>
          <w:sz w:val="21"/>
          <w:szCs w:val="21"/>
          <w:u w:val="none"/>
          <w:shd w:val="clear" w:fill="auto"/>
        </w:rPr>
        <w:t xml:space="preserve"> to enforce security policies and control inbound and outbound traffic within Azure VNets.</w:t>
      </w:r>
    </w:p>
    <w:p w14:paraId="28532D12">
      <w:pPr>
        <w:numPr>
          <w:ilvl w:val="0"/>
          <w:numId w:val="10"/>
        </w:numPr>
        <w:tabs>
          <w:tab w:val="left" w:pos="873"/>
          <w:tab w:val="left" w:pos="874"/>
        </w:tabs>
        <w:spacing w:before="0" w:after="0" w:line="240" w:lineRule="auto"/>
        <w:ind w:left="360" w:right="288"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Managed container deployments using </w:t>
      </w:r>
      <w:r>
        <w:rPr>
          <w:rFonts w:hint="default" w:ascii="Arial" w:hAnsi="Arial" w:eastAsia="Calibri" w:cs="Arial"/>
          <w:b/>
          <w:color w:val="000000"/>
          <w:spacing w:val="0"/>
          <w:position w:val="0"/>
          <w:sz w:val="21"/>
          <w:szCs w:val="21"/>
          <w:u w:val="none"/>
          <w:shd w:val="clear" w:fill="auto"/>
        </w:rPr>
        <w:t>Docker</w:t>
      </w:r>
      <w:r>
        <w:rPr>
          <w:rFonts w:hint="default" w:ascii="Arial" w:hAnsi="Arial" w:eastAsia="Calibri" w:cs="Arial"/>
          <w:color w:val="000000"/>
          <w:spacing w:val="0"/>
          <w:position w:val="0"/>
          <w:sz w:val="21"/>
          <w:szCs w:val="21"/>
          <w:u w:val="none"/>
          <w:shd w:val="clear" w:fill="auto"/>
        </w:rPr>
        <w:t xml:space="preserve"> and </w:t>
      </w:r>
      <w:r>
        <w:rPr>
          <w:rFonts w:hint="default" w:ascii="Arial" w:hAnsi="Arial" w:eastAsia="Calibri" w:cs="Arial"/>
          <w:b/>
          <w:color w:val="000000"/>
          <w:spacing w:val="0"/>
          <w:position w:val="0"/>
          <w:sz w:val="21"/>
          <w:szCs w:val="21"/>
          <w:u w:val="none"/>
          <w:shd w:val="clear" w:fill="auto"/>
        </w:rPr>
        <w:t>Azure Container Instances</w:t>
      </w:r>
      <w:r>
        <w:rPr>
          <w:rFonts w:hint="default" w:ascii="Arial" w:hAnsi="Arial" w:eastAsia="Calibri" w:cs="Arial"/>
          <w:color w:val="000000"/>
          <w:spacing w:val="0"/>
          <w:position w:val="0"/>
          <w:sz w:val="21"/>
          <w:szCs w:val="21"/>
          <w:u w:val="none"/>
          <w:shd w:val="clear" w:fill="auto"/>
        </w:rPr>
        <w:t xml:space="preserve">, orchestrating with </w:t>
      </w:r>
      <w:r>
        <w:rPr>
          <w:rFonts w:hint="default" w:ascii="Arial" w:hAnsi="Arial" w:eastAsia="Calibri" w:cs="Arial"/>
          <w:b/>
          <w:color w:val="000000"/>
          <w:spacing w:val="0"/>
          <w:position w:val="0"/>
          <w:sz w:val="21"/>
          <w:szCs w:val="21"/>
          <w:u w:val="none"/>
          <w:shd w:val="clear" w:fill="auto"/>
        </w:rPr>
        <w:t>Azure Kubernetes Service (AKS)</w:t>
      </w:r>
      <w:r>
        <w:rPr>
          <w:rFonts w:hint="default" w:ascii="Arial" w:hAnsi="Arial" w:eastAsia="Calibri" w:cs="Arial"/>
          <w:color w:val="000000"/>
          <w:spacing w:val="0"/>
          <w:position w:val="0"/>
          <w:sz w:val="21"/>
          <w:szCs w:val="21"/>
          <w:u w:val="none"/>
          <w:shd w:val="clear" w:fill="auto"/>
        </w:rPr>
        <w:t xml:space="preserve"> for microservices management.</w:t>
      </w:r>
    </w:p>
    <w:p w14:paraId="0CD2C2C5">
      <w:pPr>
        <w:numPr>
          <w:ilvl w:val="0"/>
          <w:numId w:val="10"/>
        </w:numPr>
        <w:spacing w:before="0" w:after="0" w:line="240" w:lineRule="auto"/>
        <w:ind w:left="360" w:right="0"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Monitored and optimized </w:t>
      </w:r>
      <w:r>
        <w:rPr>
          <w:rFonts w:hint="default" w:ascii="Arial" w:hAnsi="Arial" w:eastAsia="Calibri" w:cs="Arial"/>
          <w:b/>
          <w:color w:val="000000"/>
          <w:spacing w:val="0"/>
          <w:position w:val="0"/>
          <w:sz w:val="21"/>
          <w:szCs w:val="21"/>
          <w:u w:val="none"/>
          <w:shd w:val="clear" w:fill="auto"/>
        </w:rPr>
        <w:t>Harness</w:t>
      </w:r>
      <w:r>
        <w:rPr>
          <w:rFonts w:hint="default" w:ascii="Arial" w:hAnsi="Arial" w:eastAsia="Calibri" w:cs="Arial"/>
          <w:color w:val="000000"/>
          <w:spacing w:val="0"/>
          <w:position w:val="0"/>
          <w:sz w:val="21"/>
          <w:szCs w:val="21"/>
          <w:u w:val="none"/>
          <w:shd w:val="clear" w:fill="auto"/>
        </w:rPr>
        <w:t xml:space="preserve"> pipelines to identify and resolve bottlenecks, reducing deployment times and increasing overall deployment efficiency.</w:t>
      </w:r>
    </w:p>
    <w:p w14:paraId="30D4CBAD">
      <w:pPr>
        <w:numPr>
          <w:ilvl w:val="0"/>
          <w:numId w:val="10"/>
        </w:numPr>
        <w:tabs>
          <w:tab w:val="left" w:pos="873"/>
          <w:tab w:val="left" w:pos="874"/>
        </w:tabs>
        <w:spacing w:before="0" w:after="0" w:line="240" w:lineRule="auto"/>
        <w:ind w:left="360" w:right="288"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Designed and developed modular and reusable </w:t>
      </w:r>
      <w:r>
        <w:rPr>
          <w:rFonts w:hint="default" w:ascii="Arial" w:hAnsi="Arial" w:eastAsia="Calibri" w:cs="Arial"/>
          <w:b/>
          <w:color w:val="000000"/>
          <w:spacing w:val="0"/>
          <w:position w:val="0"/>
          <w:sz w:val="21"/>
          <w:szCs w:val="21"/>
          <w:u w:val="none"/>
          <w:shd w:val="clear" w:fill="auto"/>
        </w:rPr>
        <w:t>Terraform</w:t>
      </w:r>
      <w:r>
        <w:rPr>
          <w:rFonts w:hint="default" w:ascii="Arial" w:hAnsi="Arial" w:eastAsia="Calibri" w:cs="Arial"/>
          <w:color w:val="000000"/>
          <w:spacing w:val="0"/>
          <w:position w:val="0"/>
          <w:sz w:val="21"/>
          <w:szCs w:val="21"/>
          <w:u w:val="none"/>
          <w:shd w:val="clear" w:fill="auto"/>
        </w:rPr>
        <w:t xml:space="preserve"> templates for creating secure and scalable cloud infrastructure, significantly improving code maintainability and deployment consistency across environments.</w:t>
      </w:r>
    </w:p>
    <w:p w14:paraId="1DA88D43">
      <w:pPr>
        <w:numPr>
          <w:ilvl w:val="0"/>
          <w:numId w:val="10"/>
        </w:numPr>
        <w:tabs>
          <w:tab w:val="left" w:pos="873"/>
          <w:tab w:val="left" w:pos="874"/>
        </w:tabs>
        <w:spacing w:before="0" w:after="0" w:line="240" w:lineRule="auto"/>
        <w:ind w:left="360" w:right="288"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Created and managed </w:t>
      </w:r>
      <w:r>
        <w:rPr>
          <w:rFonts w:hint="default" w:ascii="Arial" w:hAnsi="Arial" w:eastAsia="Calibri" w:cs="Arial"/>
          <w:b/>
          <w:color w:val="000000"/>
          <w:spacing w:val="0"/>
          <w:position w:val="0"/>
          <w:sz w:val="21"/>
          <w:szCs w:val="21"/>
          <w:u w:val="none"/>
          <w:shd w:val="clear" w:fill="auto"/>
        </w:rPr>
        <w:t>Azure Automation Accounts</w:t>
      </w:r>
      <w:r>
        <w:rPr>
          <w:rFonts w:hint="default" w:ascii="Arial" w:hAnsi="Arial" w:eastAsia="Calibri" w:cs="Arial"/>
          <w:color w:val="000000"/>
          <w:spacing w:val="0"/>
          <w:position w:val="0"/>
          <w:sz w:val="21"/>
          <w:szCs w:val="21"/>
          <w:u w:val="none"/>
          <w:shd w:val="clear" w:fill="auto"/>
        </w:rPr>
        <w:t xml:space="preserve"> configured and managed automation runbooks to perform complex workflows and managed orchestration workflows using </w:t>
      </w:r>
      <w:r>
        <w:rPr>
          <w:rFonts w:hint="default" w:ascii="Arial" w:hAnsi="Arial" w:eastAsia="Calibri" w:cs="Arial"/>
          <w:b/>
          <w:color w:val="000000"/>
          <w:spacing w:val="0"/>
          <w:position w:val="0"/>
          <w:sz w:val="21"/>
          <w:szCs w:val="21"/>
          <w:u w:val="none"/>
          <w:shd w:val="clear" w:fill="auto"/>
        </w:rPr>
        <w:t>Azure Hybrid workers</w:t>
      </w:r>
      <w:r>
        <w:rPr>
          <w:rFonts w:hint="default" w:ascii="Arial" w:hAnsi="Arial" w:eastAsia="Calibri" w:cs="Arial"/>
          <w:color w:val="000000"/>
          <w:spacing w:val="0"/>
          <w:position w:val="0"/>
          <w:sz w:val="21"/>
          <w:szCs w:val="21"/>
          <w:u w:val="none"/>
          <w:shd w:val="clear" w:fill="auto"/>
        </w:rPr>
        <w:t>.</w:t>
      </w:r>
    </w:p>
    <w:p w14:paraId="759C0F6B">
      <w:pPr>
        <w:numPr>
          <w:ilvl w:val="0"/>
          <w:numId w:val="10"/>
        </w:numPr>
        <w:spacing w:before="0" w:after="0" w:line="240" w:lineRule="auto"/>
        <w:ind w:left="360" w:right="0"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Implemented security best practices within </w:t>
      </w:r>
      <w:r>
        <w:rPr>
          <w:rFonts w:hint="default" w:ascii="Arial" w:hAnsi="Arial" w:eastAsia="Calibri" w:cs="Arial"/>
          <w:b/>
          <w:color w:val="000000"/>
          <w:spacing w:val="0"/>
          <w:position w:val="0"/>
          <w:sz w:val="21"/>
          <w:szCs w:val="21"/>
          <w:u w:val="none"/>
          <w:shd w:val="clear" w:fill="auto"/>
        </w:rPr>
        <w:t>ArgoCD</w:t>
      </w:r>
      <w:r>
        <w:rPr>
          <w:rFonts w:hint="default" w:ascii="Arial" w:hAnsi="Arial" w:eastAsia="Calibri" w:cs="Arial"/>
          <w:color w:val="000000"/>
          <w:spacing w:val="0"/>
          <w:position w:val="0"/>
          <w:sz w:val="21"/>
          <w:szCs w:val="21"/>
          <w:u w:val="none"/>
          <w:shd w:val="clear" w:fill="auto"/>
        </w:rPr>
        <w:t xml:space="preserve"> deployment strategies, including the use of sealed secrets and role-based access control </w:t>
      </w:r>
      <w:r>
        <w:rPr>
          <w:rFonts w:hint="default" w:ascii="Arial" w:hAnsi="Arial" w:eastAsia="Calibri" w:cs="Arial"/>
          <w:b/>
          <w:color w:val="000000"/>
          <w:spacing w:val="0"/>
          <w:position w:val="0"/>
          <w:sz w:val="21"/>
          <w:szCs w:val="21"/>
          <w:u w:val="none"/>
          <w:shd w:val="clear" w:fill="auto"/>
        </w:rPr>
        <w:t>(RBAC)</w:t>
      </w:r>
      <w:r>
        <w:rPr>
          <w:rFonts w:hint="default" w:ascii="Arial" w:hAnsi="Arial" w:eastAsia="Calibri" w:cs="Arial"/>
          <w:color w:val="000000"/>
          <w:spacing w:val="0"/>
          <w:position w:val="0"/>
          <w:sz w:val="21"/>
          <w:szCs w:val="21"/>
          <w:u w:val="none"/>
          <w:shd w:val="clear" w:fill="auto"/>
        </w:rPr>
        <w:t xml:space="preserve">, to ensure secure application deployment cycles in </w:t>
      </w:r>
      <w:r>
        <w:rPr>
          <w:rFonts w:hint="default" w:ascii="Arial" w:hAnsi="Arial" w:eastAsia="Calibri" w:cs="Arial"/>
          <w:b/>
          <w:color w:val="000000"/>
          <w:spacing w:val="0"/>
          <w:position w:val="0"/>
          <w:sz w:val="21"/>
          <w:szCs w:val="21"/>
          <w:u w:val="none"/>
          <w:shd w:val="clear" w:fill="auto"/>
        </w:rPr>
        <w:t>Kubernetes</w:t>
      </w:r>
      <w:r>
        <w:rPr>
          <w:rFonts w:hint="default" w:ascii="Arial" w:hAnsi="Arial" w:eastAsia="Calibri" w:cs="Arial"/>
          <w:color w:val="000000"/>
          <w:spacing w:val="0"/>
          <w:position w:val="0"/>
          <w:sz w:val="21"/>
          <w:szCs w:val="21"/>
          <w:u w:val="none"/>
          <w:shd w:val="clear" w:fill="auto"/>
        </w:rPr>
        <w:t>.</w:t>
      </w:r>
    </w:p>
    <w:p w14:paraId="37FE2E05">
      <w:pPr>
        <w:numPr>
          <w:ilvl w:val="0"/>
          <w:numId w:val="10"/>
        </w:numPr>
        <w:spacing w:before="0" w:after="0" w:line="240" w:lineRule="auto"/>
        <w:ind w:left="360" w:right="0"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Configured and maintained complex deployment pipelines using </w:t>
      </w:r>
      <w:r>
        <w:rPr>
          <w:rFonts w:hint="default" w:ascii="Arial" w:hAnsi="Arial" w:eastAsia="Calibri" w:cs="Arial"/>
          <w:b/>
          <w:color w:val="000000"/>
          <w:spacing w:val="0"/>
          <w:position w:val="0"/>
          <w:sz w:val="21"/>
          <w:szCs w:val="21"/>
          <w:u w:val="none"/>
          <w:shd w:val="clear" w:fill="auto"/>
        </w:rPr>
        <w:t>ArgoCD</w:t>
      </w:r>
      <w:r>
        <w:rPr>
          <w:rFonts w:hint="default" w:ascii="Arial" w:hAnsi="Arial" w:eastAsia="Calibri" w:cs="Arial"/>
          <w:color w:val="000000"/>
          <w:spacing w:val="0"/>
          <w:position w:val="0"/>
          <w:sz w:val="21"/>
          <w:szCs w:val="21"/>
          <w:u w:val="none"/>
          <w:shd w:val="clear" w:fill="auto"/>
        </w:rPr>
        <w:t xml:space="preserve">, managing manifests with </w:t>
      </w:r>
      <w:r>
        <w:rPr>
          <w:rFonts w:hint="default" w:ascii="Arial" w:hAnsi="Arial" w:eastAsia="Calibri" w:cs="Arial"/>
          <w:b/>
          <w:color w:val="000000"/>
          <w:spacing w:val="0"/>
          <w:position w:val="0"/>
          <w:sz w:val="21"/>
          <w:szCs w:val="21"/>
          <w:u w:val="none"/>
          <w:shd w:val="clear" w:fill="auto"/>
        </w:rPr>
        <w:t>GitOps</w:t>
      </w:r>
      <w:r>
        <w:rPr>
          <w:rFonts w:hint="default" w:ascii="Arial" w:hAnsi="Arial" w:eastAsia="Calibri" w:cs="Arial"/>
          <w:color w:val="000000"/>
          <w:spacing w:val="0"/>
          <w:position w:val="0"/>
          <w:sz w:val="21"/>
          <w:szCs w:val="21"/>
          <w:u w:val="none"/>
          <w:shd w:val="clear" w:fill="auto"/>
        </w:rPr>
        <w:t xml:space="preserve"> principles to ensure that all deployment configurations are version-controlled and auditable.</w:t>
      </w:r>
    </w:p>
    <w:p w14:paraId="555938D0">
      <w:pPr>
        <w:numPr>
          <w:ilvl w:val="0"/>
          <w:numId w:val="10"/>
        </w:numPr>
        <w:tabs>
          <w:tab w:val="left" w:pos="873"/>
          <w:tab w:val="left" w:pos="874"/>
        </w:tabs>
        <w:spacing w:before="0" w:after="0" w:line="240" w:lineRule="auto"/>
        <w:ind w:left="360" w:right="288"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Developed </w:t>
      </w:r>
      <w:r>
        <w:rPr>
          <w:rFonts w:hint="default" w:ascii="Arial" w:hAnsi="Arial" w:eastAsia="Calibri" w:cs="Arial"/>
          <w:b/>
          <w:color w:val="000000"/>
          <w:spacing w:val="0"/>
          <w:position w:val="0"/>
          <w:sz w:val="21"/>
          <w:szCs w:val="21"/>
          <w:u w:val="none"/>
          <w:shd w:val="clear" w:fill="auto"/>
        </w:rPr>
        <w:t>Groovy</w:t>
      </w:r>
      <w:r>
        <w:rPr>
          <w:rFonts w:hint="default" w:ascii="Arial" w:hAnsi="Arial" w:eastAsia="Calibri" w:cs="Arial"/>
          <w:color w:val="000000"/>
          <w:spacing w:val="0"/>
          <w:position w:val="0"/>
          <w:sz w:val="21"/>
          <w:szCs w:val="21"/>
          <w:u w:val="none"/>
          <w:shd w:val="clear" w:fill="auto"/>
        </w:rPr>
        <w:t xml:space="preserve"> scripts for </w:t>
      </w:r>
      <w:r>
        <w:rPr>
          <w:rFonts w:hint="default" w:ascii="Arial" w:hAnsi="Arial" w:eastAsia="Calibri" w:cs="Arial"/>
          <w:b/>
          <w:color w:val="000000"/>
          <w:spacing w:val="0"/>
          <w:position w:val="0"/>
          <w:sz w:val="21"/>
          <w:szCs w:val="21"/>
          <w:u w:val="none"/>
          <w:shd w:val="clear" w:fill="auto"/>
        </w:rPr>
        <w:t>Jenkins</w:t>
      </w:r>
      <w:r>
        <w:rPr>
          <w:rFonts w:hint="default" w:ascii="Arial" w:hAnsi="Arial" w:eastAsia="Calibri" w:cs="Arial"/>
          <w:color w:val="000000"/>
          <w:spacing w:val="0"/>
          <w:position w:val="0"/>
          <w:sz w:val="21"/>
          <w:szCs w:val="21"/>
          <w:u w:val="none"/>
          <w:shd w:val="clear" w:fill="auto"/>
        </w:rPr>
        <w:t xml:space="preserve"> pipelines, automating build, test, and deployment workflows, which enhanced </w:t>
      </w:r>
      <w:r>
        <w:rPr>
          <w:rFonts w:hint="default" w:ascii="Arial" w:hAnsi="Arial" w:eastAsia="Calibri" w:cs="Arial"/>
          <w:b/>
          <w:color w:val="000000"/>
          <w:spacing w:val="0"/>
          <w:position w:val="0"/>
          <w:sz w:val="21"/>
          <w:szCs w:val="21"/>
          <w:u w:val="none"/>
          <w:shd w:val="clear" w:fill="auto"/>
        </w:rPr>
        <w:t>CI/CD</w:t>
      </w:r>
      <w:r>
        <w:rPr>
          <w:rFonts w:hint="default" w:ascii="Arial" w:hAnsi="Arial" w:eastAsia="Calibri" w:cs="Arial"/>
          <w:color w:val="000000"/>
          <w:spacing w:val="0"/>
          <w:position w:val="0"/>
          <w:sz w:val="21"/>
          <w:szCs w:val="21"/>
          <w:u w:val="none"/>
          <w:shd w:val="clear" w:fill="auto"/>
        </w:rPr>
        <w:t xml:space="preserve"> efficiency and accelerated product delivery cycles.</w:t>
      </w:r>
    </w:p>
    <w:p w14:paraId="2948B4DB">
      <w:pPr>
        <w:numPr>
          <w:ilvl w:val="0"/>
          <w:numId w:val="10"/>
        </w:numPr>
        <w:spacing w:before="0" w:after="0" w:line="240" w:lineRule="auto"/>
        <w:ind w:left="360" w:right="0"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Implemented security best practices within </w:t>
      </w:r>
      <w:r>
        <w:rPr>
          <w:rFonts w:hint="default" w:ascii="Arial" w:hAnsi="Arial" w:eastAsia="Calibri" w:cs="Arial"/>
          <w:b/>
          <w:color w:val="000000"/>
          <w:spacing w:val="0"/>
          <w:position w:val="0"/>
          <w:sz w:val="21"/>
          <w:szCs w:val="21"/>
          <w:u w:val="none"/>
          <w:shd w:val="clear" w:fill="auto"/>
        </w:rPr>
        <w:t>ArgoCD</w:t>
      </w:r>
      <w:r>
        <w:rPr>
          <w:rFonts w:hint="default" w:ascii="Arial" w:hAnsi="Arial" w:eastAsia="Calibri" w:cs="Arial"/>
          <w:color w:val="000000"/>
          <w:spacing w:val="0"/>
          <w:position w:val="0"/>
          <w:sz w:val="21"/>
          <w:szCs w:val="21"/>
          <w:u w:val="none"/>
          <w:shd w:val="clear" w:fill="auto"/>
        </w:rPr>
        <w:t xml:space="preserve"> deployment strategies, including the use of sealed secrets and role-based access control </w:t>
      </w:r>
      <w:r>
        <w:rPr>
          <w:rFonts w:hint="default" w:ascii="Arial" w:hAnsi="Arial" w:eastAsia="Calibri" w:cs="Arial"/>
          <w:b/>
          <w:color w:val="000000"/>
          <w:spacing w:val="0"/>
          <w:position w:val="0"/>
          <w:sz w:val="21"/>
          <w:szCs w:val="21"/>
          <w:u w:val="none"/>
          <w:shd w:val="clear" w:fill="auto"/>
        </w:rPr>
        <w:t>(RBAC)</w:t>
      </w:r>
      <w:r>
        <w:rPr>
          <w:rFonts w:hint="default" w:ascii="Arial" w:hAnsi="Arial" w:eastAsia="Calibri" w:cs="Arial"/>
          <w:color w:val="000000"/>
          <w:spacing w:val="0"/>
          <w:position w:val="0"/>
          <w:sz w:val="21"/>
          <w:szCs w:val="21"/>
          <w:u w:val="none"/>
          <w:shd w:val="clear" w:fill="auto"/>
        </w:rPr>
        <w:t>, to ensure secure application deployment cycles in Kubernetes.</w:t>
      </w:r>
    </w:p>
    <w:p w14:paraId="742337CA">
      <w:pPr>
        <w:numPr>
          <w:ilvl w:val="0"/>
          <w:numId w:val="10"/>
        </w:numPr>
        <w:spacing w:before="0" w:after="0" w:line="240" w:lineRule="auto"/>
        <w:ind w:left="360" w:right="0"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Designed and configured deployment strategies within </w:t>
      </w:r>
      <w:r>
        <w:rPr>
          <w:rFonts w:hint="default" w:ascii="Arial" w:hAnsi="Arial" w:eastAsia="Calibri" w:cs="Arial"/>
          <w:b/>
          <w:color w:val="000000"/>
          <w:spacing w:val="0"/>
          <w:position w:val="0"/>
          <w:sz w:val="21"/>
          <w:szCs w:val="21"/>
          <w:u w:val="none"/>
          <w:shd w:val="clear" w:fill="auto"/>
        </w:rPr>
        <w:t>Harness</w:t>
      </w:r>
      <w:r>
        <w:rPr>
          <w:rFonts w:hint="default" w:ascii="Arial" w:hAnsi="Arial" w:eastAsia="Calibri" w:cs="Arial"/>
          <w:color w:val="000000"/>
          <w:spacing w:val="0"/>
          <w:position w:val="0"/>
          <w:sz w:val="21"/>
          <w:szCs w:val="21"/>
          <w:u w:val="none"/>
          <w:shd w:val="clear" w:fill="auto"/>
        </w:rPr>
        <w:t>, including blue-green deployments, canary releases, and rolling updates, ensuring zero-downtime deployments, and minimizing risk.</w:t>
      </w:r>
    </w:p>
    <w:p w14:paraId="37402F33">
      <w:pPr>
        <w:numPr>
          <w:ilvl w:val="0"/>
          <w:numId w:val="10"/>
        </w:numPr>
        <w:spacing w:before="0" w:after="0" w:line="240" w:lineRule="auto"/>
        <w:ind w:left="360" w:right="0"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Implemented security best practices within </w:t>
      </w:r>
      <w:r>
        <w:rPr>
          <w:rFonts w:hint="default" w:ascii="Arial" w:hAnsi="Arial" w:eastAsia="Calibri" w:cs="Arial"/>
          <w:b/>
          <w:color w:val="000000"/>
          <w:spacing w:val="0"/>
          <w:position w:val="0"/>
          <w:sz w:val="21"/>
          <w:szCs w:val="21"/>
          <w:u w:val="none"/>
          <w:shd w:val="clear" w:fill="auto"/>
        </w:rPr>
        <w:t>Harness</w:t>
      </w:r>
      <w:r>
        <w:rPr>
          <w:rFonts w:hint="default" w:ascii="Arial" w:hAnsi="Arial" w:eastAsia="Calibri" w:cs="Arial"/>
          <w:color w:val="000000"/>
          <w:spacing w:val="0"/>
          <w:position w:val="0"/>
          <w:sz w:val="21"/>
          <w:szCs w:val="21"/>
          <w:u w:val="none"/>
          <w:shd w:val="clear" w:fill="auto"/>
        </w:rPr>
        <w:t>, including role-based access controls (RBAC) and audit trails, to ensure secure and compliant deployment processes.</w:t>
      </w:r>
    </w:p>
    <w:p w14:paraId="0007E8DE">
      <w:pPr>
        <w:numPr>
          <w:ilvl w:val="0"/>
          <w:numId w:val="10"/>
        </w:numPr>
        <w:spacing w:before="0" w:after="0" w:line="240" w:lineRule="auto"/>
        <w:ind w:left="360" w:right="0"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Orchestrated comprehensive dynamic security assessments using </w:t>
      </w:r>
      <w:r>
        <w:rPr>
          <w:rFonts w:hint="default" w:ascii="Arial" w:hAnsi="Arial" w:eastAsia="Calibri" w:cs="Arial"/>
          <w:b/>
          <w:color w:val="000000"/>
          <w:spacing w:val="0"/>
          <w:position w:val="0"/>
          <w:sz w:val="21"/>
          <w:szCs w:val="21"/>
          <w:u w:val="none"/>
          <w:shd w:val="clear" w:fill="auto"/>
        </w:rPr>
        <w:t>OWASP ZAP</w:t>
      </w:r>
      <w:r>
        <w:rPr>
          <w:rFonts w:hint="default" w:ascii="Arial" w:hAnsi="Arial" w:eastAsia="Calibri" w:cs="Arial"/>
          <w:color w:val="000000"/>
          <w:spacing w:val="0"/>
          <w:position w:val="0"/>
          <w:sz w:val="21"/>
          <w:szCs w:val="21"/>
          <w:u w:val="none"/>
          <w:shd w:val="clear" w:fill="auto"/>
        </w:rPr>
        <w:t xml:space="preserve"> to identify and mitigate runtime vulnerabilities in web applications pre-deployment, enhancing application security and compliance before production release.</w:t>
      </w:r>
    </w:p>
    <w:p w14:paraId="38B752AF">
      <w:pPr>
        <w:numPr>
          <w:ilvl w:val="0"/>
          <w:numId w:val="10"/>
        </w:numPr>
        <w:tabs>
          <w:tab w:val="left" w:pos="873"/>
          <w:tab w:val="left" w:pos="874"/>
        </w:tabs>
        <w:spacing w:before="0" w:after="0" w:line="240" w:lineRule="auto"/>
        <w:ind w:left="360" w:right="288"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Implemented security automation scripts in </w:t>
      </w:r>
      <w:r>
        <w:rPr>
          <w:rFonts w:hint="default" w:ascii="Arial" w:hAnsi="Arial" w:eastAsia="Calibri" w:cs="Arial"/>
          <w:b/>
          <w:color w:val="000000"/>
          <w:spacing w:val="0"/>
          <w:position w:val="0"/>
          <w:sz w:val="21"/>
          <w:szCs w:val="21"/>
          <w:u w:val="none"/>
          <w:shd w:val="clear" w:fill="auto"/>
        </w:rPr>
        <w:t>Python</w:t>
      </w:r>
      <w:r>
        <w:rPr>
          <w:rFonts w:hint="default" w:ascii="Arial" w:hAnsi="Arial" w:eastAsia="Calibri" w:cs="Arial"/>
          <w:color w:val="000000"/>
          <w:spacing w:val="0"/>
          <w:position w:val="0"/>
          <w:sz w:val="21"/>
          <w:szCs w:val="21"/>
          <w:u w:val="none"/>
          <w:shd w:val="clear" w:fill="auto"/>
        </w:rPr>
        <w:t xml:space="preserve"> to perform vulnerability scans, enforce security policies, and automate remediation processes, strengthening security posture and compliance across the development lifecycle.</w:t>
      </w:r>
    </w:p>
    <w:p w14:paraId="4254AEBC">
      <w:pPr>
        <w:numPr>
          <w:ilvl w:val="0"/>
          <w:numId w:val="10"/>
        </w:numPr>
        <w:spacing w:before="0" w:after="0" w:line="240" w:lineRule="auto"/>
        <w:ind w:left="360" w:right="0"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Designed custom dashboards in </w:t>
      </w:r>
      <w:r>
        <w:rPr>
          <w:rFonts w:hint="default" w:ascii="Arial" w:hAnsi="Arial" w:eastAsia="Calibri" w:cs="Arial"/>
          <w:b/>
          <w:color w:val="000000"/>
          <w:spacing w:val="0"/>
          <w:position w:val="0"/>
          <w:sz w:val="21"/>
          <w:szCs w:val="21"/>
          <w:u w:val="none"/>
          <w:shd w:val="clear" w:fill="auto"/>
        </w:rPr>
        <w:t>Datadog</w:t>
      </w:r>
      <w:r>
        <w:rPr>
          <w:rFonts w:hint="default" w:ascii="Arial" w:hAnsi="Arial" w:eastAsia="Calibri" w:cs="Arial"/>
          <w:color w:val="000000"/>
          <w:spacing w:val="0"/>
          <w:position w:val="0"/>
          <w:sz w:val="21"/>
          <w:szCs w:val="21"/>
          <w:u w:val="none"/>
          <w:shd w:val="clear" w:fill="auto"/>
        </w:rPr>
        <w:t xml:space="preserve"> to provide real-time insights into application performance and infrastructure health, which enabled proactive management and swift resolution of critical issues.</w:t>
      </w:r>
    </w:p>
    <w:p w14:paraId="78CB286C">
      <w:pPr>
        <w:numPr>
          <w:ilvl w:val="0"/>
          <w:numId w:val="10"/>
        </w:numPr>
        <w:spacing w:before="0" w:after="0" w:line="240" w:lineRule="auto"/>
        <w:ind w:left="360" w:right="0"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Deployed </w:t>
      </w:r>
      <w:r>
        <w:rPr>
          <w:rFonts w:hint="default" w:ascii="Arial" w:hAnsi="Arial" w:eastAsia="Calibri" w:cs="Arial"/>
          <w:b/>
          <w:color w:val="000000"/>
          <w:spacing w:val="0"/>
          <w:position w:val="0"/>
          <w:sz w:val="21"/>
          <w:szCs w:val="21"/>
          <w:u w:val="none"/>
          <w:shd w:val="clear" w:fill="auto"/>
        </w:rPr>
        <w:t>Prometheus</w:t>
      </w:r>
      <w:r>
        <w:rPr>
          <w:rFonts w:hint="default" w:ascii="Arial" w:hAnsi="Arial" w:eastAsia="Calibri" w:cs="Arial"/>
          <w:color w:val="000000"/>
          <w:spacing w:val="0"/>
          <w:position w:val="0"/>
          <w:sz w:val="21"/>
          <w:szCs w:val="21"/>
          <w:u w:val="none"/>
          <w:shd w:val="clear" w:fill="auto"/>
        </w:rPr>
        <w:t xml:space="preserve"> and </w:t>
      </w:r>
      <w:r>
        <w:rPr>
          <w:rFonts w:hint="default" w:ascii="Arial" w:hAnsi="Arial" w:eastAsia="Calibri" w:cs="Arial"/>
          <w:b/>
          <w:color w:val="000000"/>
          <w:spacing w:val="0"/>
          <w:position w:val="0"/>
          <w:sz w:val="21"/>
          <w:szCs w:val="21"/>
          <w:u w:val="none"/>
          <w:shd w:val="clear" w:fill="auto"/>
        </w:rPr>
        <w:t>Grafana</w:t>
      </w:r>
      <w:r>
        <w:rPr>
          <w:rFonts w:hint="default" w:ascii="Arial" w:hAnsi="Arial" w:eastAsia="Calibri" w:cs="Arial"/>
          <w:color w:val="000000"/>
          <w:spacing w:val="0"/>
          <w:position w:val="0"/>
          <w:sz w:val="21"/>
          <w:szCs w:val="21"/>
          <w:u w:val="none"/>
          <w:shd w:val="clear" w:fill="auto"/>
        </w:rPr>
        <w:t xml:space="preserve"> within </w:t>
      </w:r>
      <w:r>
        <w:rPr>
          <w:rFonts w:hint="default" w:ascii="Arial" w:hAnsi="Arial" w:eastAsia="Calibri" w:cs="Arial"/>
          <w:b/>
          <w:color w:val="000000"/>
          <w:spacing w:val="0"/>
          <w:position w:val="0"/>
          <w:sz w:val="21"/>
          <w:szCs w:val="21"/>
          <w:u w:val="none"/>
          <w:shd w:val="clear" w:fill="auto"/>
        </w:rPr>
        <w:t>AKS</w:t>
      </w:r>
      <w:r>
        <w:rPr>
          <w:rFonts w:hint="default" w:ascii="Arial" w:hAnsi="Arial" w:eastAsia="Calibri" w:cs="Arial"/>
          <w:color w:val="000000"/>
          <w:spacing w:val="0"/>
          <w:position w:val="0"/>
          <w:sz w:val="21"/>
          <w:szCs w:val="21"/>
          <w:u w:val="none"/>
          <w:shd w:val="clear" w:fill="auto"/>
        </w:rPr>
        <w:t xml:space="preserve"> clusters for real-time monitoring, along with </w:t>
      </w:r>
      <w:r>
        <w:rPr>
          <w:rFonts w:hint="default" w:ascii="Arial" w:hAnsi="Arial" w:eastAsia="Calibri" w:cs="Arial"/>
          <w:b/>
          <w:color w:val="000000"/>
          <w:spacing w:val="0"/>
          <w:position w:val="0"/>
          <w:sz w:val="21"/>
          <w:szCs w:val="21"/>
          <w:u w:val="none"/>
          <w:shd w:val="clear" w:fill="auto"/>
        </w:rPr>
        <w:t>Azure Monitor</w:t>
      </w:r>
      <w:r>
        <w:rPr>
          <w:rFonts w:hint="default" w:ascii="Arial" w:hAnsi="Arial" w:eastAsia="Calibri" w:cs="Arial"/>
          <w:color w:val="000000"/>
          <w:spacing w:val="0"/>
          <w:position w:val="0"/>
          <w:sz w:val="21"/>
          <w:szCs w:val="21"/>
          <w:u w:val="none"/>
          <w:shd w:val="clear" w:fill="auto"/>
        </w:rPr>
        <w:t xml:space="preserve"> and </w:t>
      </w:r>
      <w:r>
        <w:rPr>
          <w:rFonts w:hint="default" w:ascii="Arial" w:hAnsi="Arial" w:eastAsia="Calibri" w:cs="Arial"/>
          <w:b/>
          <w:color w:val="000000"/>
          <w:spacing w:val="0"/>
          <w:position w:val="0"/>
          <w:sz w:val="21"/>
          <w:szCs w:val="21"/>
          <w:u w:val="none"/>
          <w:shd w:val="clear" w:fill="auto"/>
        </w:rPr>
        <w:t>Azure Log Analytics</w:t>
      </w:r>
      <w:r>
        <w:rPr>
          <w:rFonts w:hint="default" w:ascii="Arial" w:hAnsi="Arial" w:eastAsia="Calibri" w:cs="Arial"/>
          <w:color w:val="000000"/>
          <w:spacing w:val="0"/>
          <w:position w:val="0"/>
          <w:sz w:val="21"/>
          <w:szCs w:val="21"/>
          <w:u w:val="none"/>
          <w:shd w:val="clear" w:fill="auto"/>
        </w:rPr>
        <w:t xml:space="preserve"> for centralized logging and performance analysis.</w:t>
      </w:r>
    </w:p>
    <w:p w14:paraId="3DDB1224">
      <w:pPr>
        <w:numPr>
          <w:ilvl w:val="0"/>
          <w:numId w:val="10"/>
        </w:numPr>
        <w:spacing w:before="0" w:after="0" w:line="240" w:lineRule="auto"/>
        <w:ind w:left="360" w:right="0"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Leveraged </w:t>
      </w:r>
      <w:r>
        <w:rPr>
          <w:rFonts w:hint="default" w:ascii="Arial" w:hAnsi="Arial" w:eastAsia="Calibri" w:cs="Arial"/>
          <w:b/>
          <w:color w:val="000000"/>
          <w:spacing w:val="0"/>
          <w:position w:val="0"/>
          <w:sz w:val="21"/>
          <w:szCs w:val="21"/>
          <w:u w:val="none"/>
          <w:shd w:val="clear" w:fill="auto"/>
        </w:rPr>
        <w:t>Kubernetes</w:t>
      </w:r>
      <w:r>
        <w:rPr>
          <w:rFonts w:hint="default" w:ascii="Arial" w:hAnsi="Arial" w:eastAsia="Calibri" w:cs="Arial"/>
          <w:color w:val="000000"/>
          <w:spacing w:val="0"/>
          <w:position w:val="0"/>
          <w:sz w:val="21"/>
          <w:szCs w:val="21"/>
          <w:u w:val="none"/>
          <w:shd w:val="clear" w:fill="auto"/>
        </w:rPr>
        <w:t xml:space="preserve"> service discovery in </w:t>
      </w:r>
      <w:r>
        <w:rPr>
          <w:rFonts w:hint="default" w:ascii="Arial" w:hAnsi="Arial" w:eastAsia="Calibri" w:cs="Arial"/>
          <w:b/>
          <w:color w:val="000000"/>
          <w:spacing w:val="0"/>
          <w:position w:val="0"/>
          <w:sz w:val="21"/>
          <w:szCs w:val="21"/>
          <w:u w:val="none"/>
          <w:shd w:val="clear" w:fill="auto"/>
        </w:rPr>
        <w:t>Prometheus</w:t>
      </w:r>
      <w:r>
        <w:rPr>
          <w:rFonts w:hint="default" w:ascii="Arial" w:hAnsi="Arial" w:eastAsia="Calibri" w:cs="Arial"/>
          <w:color w:val="000000"/>
          <w:spacing w:val="0"/>
          <w:position w:val="0"/>
          <w:sz w:val="21"/>
          <w:szCs w:val="21"/>
          <w:u w:val="none"/>
          <w:shd w:val="clear" w:fill="auto"/>
        </w:rPr>
        <w:t xml:space="preserve"> to dynamically monitor new services and pods, ensuring continuous monitoring coverage as the environment evolves.</w:t>
      </w:r>
    </w:p>
    <w:p w14:paraId="5C0F0FE3">
      <w:pPr>
        <w:numPr>
          <w:ilvl w:val="0"/>
          <w:numId w:val="10"/>
        </w:numPr>
        <w:spacing w:before="0" w:after="0" w:line="240" w:lineRule="auto"/>
        <w:ind w:left="360" w:right="0"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Managed project dependencies and minimized exposure to vulnerabilities by implementing </w:t>
      </w:r>
      <w:r>
        <w:rPr>
          <w:rFonts w:hint="default" w:ascii="Arial" w:hAnsi="Arial" w:eastAsia="Calibri" w:cs="Arial"/>
          <w:b/>
          <w:color w:val="000000"/>
          <w:spacing w:val="0"/>
          <w:position w:val="0"/>
          <w:sz w:val="21"/>
          <w:szCs w:val="21"/>
          <w:u w:val="none"/>
          <w:shd w:val="clear" w:fill="auto"/>
        </w:rPr>
        <w:t>Snyk</w:t>
      </w:r>
      <w:r>
        <w:rPr>
          <w:rFonts w:hint="default" w:ascii="Arial" w:hAnsi="Arial" w:eastAsia="Calibri" w:cs="Arial"/>
          <w:color w:val="000000"/>
          <w:spacing w:val="0"/>
          <w:position w:val="0"/>
          <w:sz w:val="21"/>
          <w:szCs w:val="21"/>
          <w:u w:val="none"/>
          <w:shd w:val="clear" w:fill="auto"/>
        </w:rPr>
        <w:t xml:space="preserve"> in the software development lifecycle, successfully patching over 200 at-risk dependencies in legacy and active projects.</w:t>
      </w:r>
    </w:p>
    <w:p w14:paraId="70A5C320">
      <w:pPr>
        <w:numPr>
          <w:ilvl w:val="0"/>
          <w:numId w:val="10"/>
        </w:numPr>
        <w:tabs>
          <w:tab w:val="left" w:pos="873"/>
          <w:tab w:val="left" w:pos="874"/>
        </w:tabs>
        <w:spacing w:before="0" w:after="0" w:line="240" w:lineRule="auto"/>
        <w:ind w:left="360" w:right="288"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Worked on </w:t>
      </w:r>
      <w:r>
        <w:rPr>
          <w:rFonts w:hint="default" w:ascii="Arial" w:hAnsi="Arial" w:eastAsia="Calibri" w:cs="Arial"/>
          <w:b/>
          <w:color w:val="000000"/>
          <w:spacing w:val="0"/>
          <w:position w:val="0"/>
          <w:sz w:val="21"/>
          <w:szCs w:val="21"/>
          <w:u w:val="none"/>
          <w:shd w:val="clear" w:fill="auto"/>
        </w:rPr>
        <w:t>JFrog</w:t>
      </w:r>
      <w:r>
        <w:rPr>
          <w:rFonts w:hint="default" w:ascii="Arial" w:hAnsi="Arial" w:eastAsia="Calibri" w:cs="Arial"/>
          <w:color w:val="000000"/>
          <w:spacing w:val="0"/>
          <w:position w:val="0"/>
          <w:sz w:val="21"/>
          <w:szCs w:val="21"/>
          <w:u w:val="none"/>
          <w:shd w:val="clear" w:fill="auto"/>
        </w:rPr>
        <w:t xml:space="preserve"> platform to store, organize, and manage software artifacts and dependencies across the entire software development lifecycle and streamlined development and delivery processes.</w:t>
      </w:r>
    </w:p>
    <w:p w14:paraId="0A9CF72D">
      <w:pPr>
        <w:spacing w:before="0" w:after="0" w:line="240" w:lineRule="auto"/>
        <w:ind w:left="360" w:right="0" w:hanging="360"/>
        <w:jc w:val="both"/>
        <w:rPr>
          <w:rFonts w:hint="default" w:ascii="Arial" w:hAnsi="Arial" w:eastAsia="Calibri" w:cs="Arial"/>
          <w:b/>
          <w:color w:val="auto"/>
          <w:spacing w:val="0"/>
          <w:position w:val="0"/>
          <w:sz w:val="21"/>
          <w:szCs w:val="21"/>
          <w:u w:val="none"/>
          <w:shd w:val="clear" w:fill="auto"/>
        </w:rPr>
      </w:pPr>
    </w:p>
    <w:p w14:paraId="114D1994">
      <w:pPr>
        <w:tabs>
          <w:tab w:val="right" w:pos="9810"/>
        </w:tabs>
        <w:spacing w:before="0" w:after="0" w:line="240" w:lineRule="auto"/>
        <w:ind w:left="360" w:right="0" w:hanging="360"/>
        <w:jc w:val="both"/>
        <w:rPr>
          <w:rFonts w:hint="default" w:ascii="Arial" w:hAnsi="Arial" w:eastAsia="Calibri" w:cs="Arial"/>
          <w:color w:val="auto"/>
          <w:spacing w:val="0"/>
          <w:position w:val="0"/>
          <w:sz w:val="21"/>
          <w:szCs w:val="21"/>
          <w:u w:val="none"/>
          <w:shd w:val="clear" w:fill="auto"/>
        </w:rPr>
      </w:pPr>
      <w:r>
        <w:rPr>
          <w:rFonts w:hint="default" w:ascii="Arial" w:hAnsi="Arial" w:eastAsia="Calibri" w:cs="Arial"/>
          <w:b/>
          <w:color w:val="auto"/>
          <w:spacing w:val="0"/>
          <w:position w:val="0"/>
          <w:sz w:val="21"/>
          <w:szCs w:val="21"/>
          <w:u w:val="none"/>
          <w:shd w:val="clear" w:fill="auto"/>
        </w:rPr>
        <w:t>Project: Hershey LTD</w:t>
      </w:r>
      <w:r>
        <w:rPr>
          <w:rFonts w:hint="default" w:ascii="Arial" w:hAnsi="Arial" w:eastAsia="Calibri" w:cs="Arial"/>
          <w:b/>
          <w:color w:val="auto"/>
          <w:spacing w:val="0"/>
          <w:position w:val="0"/>
          <w:sz w:val="21"/>
          <w:szCs w:val="21"/>
          <w:u w:val="none"/>
          <w:shd w:val="clear" w:fill="auto"/>
        </w:rPr>
        <w:tab/>
      </w:r>
      <w:r>
        <w:rPr>
          <w:rFonts w:hint="default" w:ascii="Arial" w:hAnsi="Arial" w:eastAsia="Calibri" w:cs="Arial"/>
          <w:color w:val="auto"/>
          <w:spacing w:val="0"/>
          <w:position w:val="0"/>
          <w:sz w:val="21"/>
          <w:szCs w:val="21"/>
          <w:u w:val="none"/>
          <w:shd w:val="clear" w:fill="auto"/>
        </w:rPr>
        <w:t>04/2013 to 02/2015</w:t>
      </w:r>
    </w:p>
    <w:p w14:paraId="3600A0F0">
      <w:pPr>
        <w:tabs>
          <w:tab w:val="right" w:pos="9810"/>
        </w:tabs>
        <w:spacing w:before="0" w:after="0" w:line="240" w:lineRule="auto"/>
        <w:ind w:left="360" w:right="0" w:hanging="360"/>
        <w:jc w:val="both"/>
        <w:rPr>
          <w:rFonts w:hint="default" w:ascii="Arial" w:hAnsi="Arial" w:eastAsia="Calibri" w:cs="Arial"/>
          <w:color w:val="auto"/>
          <w:spacing w:val="0"/>
          <w:position w:val="0"/>
          <w:sz w:val="21"/>
          <w:szCs w:val="21"/>
          <w:u w:val="none"/>
          <w:shd w:val="clear" w:fill="auto"/>
        </w:rPr>
      </w:pPr>
      <w:r>
        <w:rPr>
          <w:rFonts w:hint="default" w:ascii="Arial" w:hAnsi="Arial" w:eastAsia="Calibri" w:cs="Arial"/>
          <w:b/>
          <w:color w:val="auto"/>
          <w:spacing w:val="0"/>
          <w:position w:val="0"/>
          <w:sz w:val="21"/>
          <w:szCs w:val="21"/>
          <w:u w:val="none"/>
          <w:shd w:val="clear" w:fill="auto"/>
        </w:rPr>
        <w:t>Role: Linux Administrator</w:t>
      </w:r>
    </w:p>
    <w:p w14:paraId="14CB6C39">
      <w:pPr>
        <w:tabs>
          <w:tab w:val="left" w:pos="873"/>
          <w:tab w:val="left" w:pos="874"/>
        </w:tabs>
        <w:spacing w:before="0" w:after="0" w:line="240" w:lineRule="auto"/>
        <w:ind w:left="360" w:right="288" w:hanging="360"/>
        <w:jc w:val="both"/>
        <w:rPr>
          <w:rFonts w:hint="default" w:ascii="Arial" w:hAnsi="Arial" w:eastAsia="Calibri" w:cs="Arial"/>
          <w:color w:val="auto"/>
          <w:spacing w:val="0"/>
          <w:position w:val="0"/>
          <w:sz w:val="21"/>
          <w:szCs w:val="21"/>
          <w:u w:val="none"/>
          <w:shd w:val="clear" w:fill="auto"/>
        </w:rPr>
      </w:pPr>
    </w:p>
    <w:p w14:paraId="5427914D">
      <w:pPr>
        <w:numPr>
          <w:ilvl w:val="0"/>
          <w:numId w:val="11"/>
        </w:numPr>
        <w:spacing w:before="0" w:after="0" w:line="240" w:lineRule="auto"/>
        <w:ind w:left="360" w:right="0"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Developing </w:t>
      </w:r>
      <w:r>
        <w:rPr>
          <w:rFonts w:hint="default" w:ascii="Arial" w:hAnsi="Arial" w:eastAsia="Calibri" w:cs="Arial"/>
          <w:b/>
          <w:color w:val="000000"/>
          <w:spacing w:val="0"/>
          <w:position w:val="0"/>
          <w:sz w:val="21"/>
          <w:szCs w:val="21"/>
          <w:u w:val="none"/>
          <w:shd w:val="clear" w:fill="auto"/>
        </w:rPr>
        <w:t>Python</w:t>
      </w:r>
      <w:r>
        <w:rPr>
          <w:rFonts w:hint="default" w:ascii="Arial" w:hAnsi="Arial" w:eastAsia="Calibri" w:cs="Arial"/>
          <w:color w:val="000000"/>
          <w:spacing w:val="0"/>
          <w:position w:val="0"/>
          <w:sz w:val="21"/>
          <w:szCs w:val="21"/>
          <w:u w:val="none"/>
          <w:shd w:val="clear" w:fill="auto"/>
        </w:rPr>
        <w:t xml:space="preserve"> Scripts to automate various system tasks, OS patches for dev environments, and deployment of applications to testing/prod environments using Python OS modules. </w:t>
      </w:r>
    </w:p>
    <w:p w14:paraId="4C8AC09B">
      <w:pPr>
        <w:spacing w:before="0" w:after="0" w:line="240" w:lineRule="auto"/>
        <w:ind w:left="360" w:right="0" w:firstLine="0"/>
        <w:jc w:val="both"/>
        <w:rPr>
          <w:rFonts w:hint="default" w:ascii="Arial" w:hAnsi="Arial" w:eastAsia="Calibri" w:cs="Arial"/>
          <w:color w:val="000000"/>
          <w:spacing w:val="0"/>
          <w:position w:val="0"/>
          <w:sz w:val="21"/>
          <w:szCs w:val="21"/>
          <w:u w:val="none"/>
          <w:shd w:val="clear" w:fill="auto"/>
        </w:rPr>
      </w:pPr>
    </w:p>
    <w:p w14:paraId="4D6465B6">
      <w:pPr>
        <w:numPr>
          <w:ilvl w:val="0"/>
          <w:numId w:val="12"/>
        </w:numPr>
        <w:spacing w:before="0" w:after="0" w:line="240" w:lineRule="auto"/>
        <w:ind w:left="360" w:right="0"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Developed </w:t>
      </w:r>
      <w:r>
        <w:rPr>
          <w:rFonts w:hint="default" w:ascii="Arial" w:hAnsi="Arial" w:eastAsia="Calibri" w:cs="Arial"/>
          <w:b/>
          <w:color w:val="000000"/>
          <w:spacing w:val="0"/>
          <w:position w:val="0"/>
          <w:sz w:val="21"/>
          <w:szCs w:val="21"/>
          <w:u w:val="none"/>
          <w:shd w:val="clear" w:fill="auto"/>
        </w:rPr>
        <w:t>Maven</w:t>
      </w:r>
      <w:r>
        <w:rPr>
          <w:rFonts w:hint="default" w:ascii="Arial" w:hAnsi="Arial" w:eastAsia="Calibri" w:cs="Arial"/>
          <w:color w:val="000000"/>
          <w:spacing w:val="0"/>
          <w:position w:val="0"/>
          <w:sz w:val="21"/>
          <w:szCs w:val="21"/>
          <w:u w:val="none"/>
          <w:shd w:val="clear" w:fill="auto"/>
        </w:rPr>
        <w:t xml:space="preserve"> build scripts for maintaining test automation builds &amp; Java based library to read test data from XML &amp; Properties files using </w:t>
      </w:r>
      <w:r>
        <w:rPr>
          <w:rFonts w:hint="default" w:ascii="Arial" w:hAnsi="Arial" w:eastAsia="Calibri" w:cs="Arial"/>
          <w:b/>
          <w:color w:val="000000"/>
          <w:spacing w:val="0"/>
          <w:position w:val="0"/>
          <w:sz w:val="21"/>
          <w:szCs w:val="21"/>
          <w:u w:val="none"/>
          <w:shd w:val="clear" w:fill="auto"/>
        </w:rPr>
        <w:t>Junit</w:t>
      </w:r>
      <w:r>
        <w:rPr>
          <w:rFonts w:hint="default" w:ascii="Arial" w:hAnsi="Arial" w:eastAsia="Calibri" w:cs="Arial"/>
          <w:color w:val="000000"/>
          <w:spacing w:val="0"/>
          <w:position w:val="0"/>
          <w:sz w:val="21"/>
          <w:szCs w:val="21"/>
          <w:u w:val="none"/>
          <w:shd w:val="clear" w:fill="auto"/>
        </w:rPr>
        <w:t xml:space="preserve"> and loading it into </w:t>
      </w:r>
      <w:r>
        <w:rPr>
          <w:rFonts w:hint="default" w:ascii="Arial" w:hAnsi="Arial" w:eastAsia="Calibri" w:cs="Arial"/>
          <w:b/>
          <w:color w:val="000000"/>
          <w:spacing w:val="0"/>
          <w:position w:val="0"/>
          <w:sz w:val="21"/>
          <w:szCs w:val="21"/>
          <w:u w:val="none"/>
          <w:shd w:val="clear" w:fill="auto"/>
        </w:rPr>
        <w:t>Selenium</w:t>
      </w:r>
      <w:r>
        <w:rPr>
          <w:rFonts w:hint="default" w:ascii="Arial" w:hAnsi="Arial" w:eastAsia="Calibri" w:cs="Arial"/>
          <w:color w:val="000000"/>
          <w:spacing w:val="0"/>
          <w:position w:val="0"/>
          <w:sz w:val="21"/>
          <w:szCs w:val="21"/>
          <w:u w:val="none"/>
          <w:shd w:val="clear" w:fill="auto"/>
        </w:rPr>
        <w:t>.</w:t>
      </w:r>
    </w:p>
    <w:p w14:paraId="5D2FC269">
      <w:pPr>
        <w:numPr>
          <w:ilvl w:val="0"/>
          <w:numId w:val="12"/>
        </w:numPr>
        <w:spacing w:before="0" w:after="0" w:line="240" w:lineRule="auto"/>
        <w:ind w:left="360" w:right="0"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Implemented comprehensive security protocols, including firewall configurations, intrusion detection systems, and regular security audits, reducing system vulnerabilities by 45% and ensuring compliance with industry security standards.</w:t>
      </w:r>
    </w:p>
    <w:p w14:paraId="757911E0">
      <w:pPr>
        <w:numPr>
          <w:ilvl w:val="0"/>
          <w:numId w:val="12"/>
        </w:numPr>
        <w:tabs>
          <w:tab w:val="left" w:pos="873"/>
          <w:tab w:val="left" w:pos="874"/>
        </w:tabs>
        <w:spacing w:before="0" w:after="0" w:line="240" w:lineRule="auto"/>
        <w:ind w:left="360" w:right="288"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Leveraged </w:t>
      </w:r>
      <w:r>
        <w:rPr>
          <w:rFonts w:hint="default" w:ascii="Arial" w:hAnsi="Arial" w:eastAsia="Calibri" w:cs="Arial"/>
          <w:b/>
          <w:color w:val="000000"/>
          <w:spacing w:val="0"/>
          <w:position w:val="0"/>
          <w:sz w:val="21"/>
          <w:szCs w:val="21"/>
          <w:u w:val="none"/>
          <w:shd w:val="clear" w:fill="auto"/>
        </w:rPr>
        <w:t>Groovy</w:t>
      </w:r>
      <w:r>
        <w:rPr>
          <w:rFonts w:hint="default" w:ascii="Arial" w:hAnsi="Arial" w:eastAsia="Calibri" w:cs="Arial"/>
          <w:color w:val="000000"/>
          <w:spacing w:val="0"/>
          <w:position w:val="0"/>
          <w:sz w:val="21"/>
          <w:szCs w:val="21"/>
          <w:u w:val="none"/>
          <w:shd w:val="clear" w:fill="auto"/>
        </w:rPr>
        <w:t xml:space="preserve"> to script configuration changes and automation tasks within toolchains like </w:t>
      </w:r>
      <w:r>
        <w:rPr>
          <w:rFonts w:hint="default" w:ascii="Arial" w:hAnsi="Arial" w:eastAsia="Calibri" w:cs="Arial"/>
          <w:b/>
          <w:color w:val="000000"/>
          <w:spacing w:val="0"/>
          <w:position w:val="0"/>
          <w:sz w:val="21"/>
          <w:szCs w:val="21"/>
          <w:u w:val="none"/>
          <w:shd w:val="clear" w:fill="auto"/>
        </w:rPr>
        <w:t>Gradle</w:t>
      </w:r>
      <w:r>
        <w:rPr>
          <w:rFonts w:hint="default" w:ascii="Arial" w:hAnsi="Arial" w:eastAsia="Calibri" w:cs="Arial"/>
          <w:color w:val="000000"/>
          <w:spacing w:val="0"/>
          <w:position w:val="0"/>
          <w:sz w:val="21"/>
          <w:szCs w:val="21"/>
          <w:u w:val="none"/>
          <w:shd w:val="clear" w:fill="auto"/>
        </w:rPr>
        <w:t>, improving build consistency and reducing manual configuration errors.</w:t>
      </w:r>
    </w:p>
    <w:p w14:paraId="508157DC">
      <w:pPr>
        <w:numPr>
          <w:ilvl w:val="0"/>
          <w:numId w:val="12"/>
        </w:numPr>
        <w:spacing w:before="0" w:after="0" w:line="240" w:lineRule="auto"/>
        <w:ind w:left="360" w:right="0"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Configured and maintained network services including DNS, DHCP, and VPN connections, enhancing network reliability and performance for user connectivity and remote access services.</w:t>
      </w:r>
    </w:p>
    <w:p w14:paraId="74038453">
      <w:pPr>
        <w:numPr>
          <w:ilvl w:val="0"/>
          <w:numId w:val="12"/>
        </w:numPr>
        <w:tabs>
          <w:tab w:val="left" w:pos="873"/>
          <w:tab w:val="left" w:pos="874"/>
        </w:tabs>
        <w:spacing w:before="0" w:after="0" w:line="240" w:lineRule="auto"/>
        <w:ind w:left="360" w:right="288"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Crafted advanced </w:t>
      </w:r>
      <w:r>
        <w:rPr>
          <w:rFonts w:hint="default" w:ascii="Arial" w:hAnsi="Arial" w:eastAsia="Calibri" w:cs="Arial"/>
          <w:b/>
          <w:color w:val="000000"/>
          <w:spacing w:val="0"/>
          <w:position w:val="0"/>
          <w:sz w:val="21"/>
          <w:szCs w:val="21"/>
          <w:u w:val="none"/>
          <w:shd w:val="clear" w:fill="auto"/>
        </w:rPr>
        <w:t>Shell scripts</w:t>
      </w:r>
      <w:r>
        <w:rPr>
          <w:rFonts w:hint="default" w:ascii="Arial" w:hAnsi="Arial" w:eastAsia="Calibri" w:cs="Arial"/>
          <w:color w:val="000000"/>
          <w:spacing w:val="0"/>
          <w:position w:val="0"/>
          <w:sz w:val="21"/>
          <w:szCs w:val="21"/>
          <w:u w:val="none"/>
          <w:shd w:val="clear" w:fill="auto"/>
        </w:rPr>
        <w:t xml:space="preserve"> for automating routine system maintenance, backup procedures, and monitoring tasks, significantly improving system reliability and uptime.</w:t>
      </w:r>
    </w:p>
    <w:p w14:paraId="71562360">
      <w:pPr>
        <w:numPr>
          <w:ilvl w:val="0"/>
          <w:numId w:val="12"/>
        </w:numPr>
        <w:spacing w:before="0" w:after="0" w:line="240" w:lineRule="auto"/>
        <w:ind w:left="360" w:right="0"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Implemented </w:t>
      </w:r>
      <w:r>
        <w:rPr>
          <w:rFonts w:hint="default" w:ascii="Arial" w:hAnsi="Arial" w:eastAsia="Calibri" w:cs="Arial"/>
          <w:b/>
          <w:color w:val="000000"/>
          <w:spacing w:val="0"/>
          <w:position w:val="0"/>
          <w:sz w:val="21"/>
          <w:szCs w:val="21"/>
          <w:u w:val="none"/>
          <w:shd w:val="clear" w:fill="auto"/>
        </w:rPr>
        <w:t>LDAP</w:t>
      </w:r>
      <w:r>
        <w:rPr>
          <w:rFonts w:hint="default" w:ascii="Arial" w:hAnsi="Arial" w:eastAsia="Calibri" w:cs="Arial"/>
          <w:color w:val="000000"/>
          <w:spacing w:val="0"/>
          <w:position w:val="0"/>
          <w:sz w:val="21"/>
          <w:szCs w:val="21"/>
          <w:u w:val="none"/>
          <w:shd w:val="clear" w:fill="auto"/>
        </w:rPr>
        <w:t xml:space="preserve"> integration for user authentication across multiple Linux servers, standardizing login processes and improving security protocols for enterprise system access.</w:t>
      </w:r>
    </w:p>
    <w:p w14:paraId="4E9F692B">
      <w:pPr>
        <w:numPr>
          <w:ilvl w:val="0"/>
          <w:numId w:val="12"/>
        </w:numPr>
        <w:spacing w:before="0" w:after="0" w:line="240" w:lineRule="auto"/>
        <w:ind w:left="360" w:right="0"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Developed and deployed automation scripts using </w:t>
      </w:r>
      <w:r>
        <w:rPr>
          <w:rFonts w:hint="default" w:ascii="Arial" w:hAnsi="Arial" w:eastAsia="Calibri" w:cs="Arial"/>
          <w:b/>
          <w:color w:val="000000"/>
          <w:spacing w:val="0"/>
          <w:position w:val="0"/>
          <w:sz w:val="21"/>
          <w:szCs w:val="21"/>
          <w:u w:val="none"/>
          <w:shd w:val="clear" w:fill="auto"/>
        </w:rPr>
        <w:t>Bash</w:t>
      </w:r>
      <w:r>
        <w:rPr>
          <w:rFonts w:hint="default" w:ascii="Arial" w:hAnsi="Arial" w:eastAsia="Calibri" w:cs="Arial"/>
          <w:color w:val="000000"/>
          <w:spacing w:val="0"/>
          <w:position w:val="0"/>
          <w:sz w:val="21"/>
          <w:szCs w:val="21"/>
          <w:u w:val="none"/>
          <w:shd w:val="clear" w:fill="auto"/>
        </w:rPr>
        <w:t xml:space="preserve"> and </w:t>
      </w:r>
      <w:r>
        <w:rPr>
          <w:rFonts w:hint="default" w:ascii="Arial" w:hAnsi="Arial" w:eastAsia="Calibri" w:cs="Arial"/>
          <w:b/>
          <w:color w:val="000000"/>
          <w:spacing w:val="0"/>
          <w:position w:val="0"/>
          <w:sz w:val="21"/>
          <w:szCs w:val="21"/>
          <w:u w:val="none"/>
          <w:shd w:val="clear" w:fill="auto"/>
        </w:rPr>
        <w:t>Python</w:t>
      </w:r>
      <w:r>
        <w:rPr>
          <w:rFonts w:hint="default" w:ascii="Arial" w:hAnsi="Arial" w:eastAsia="Calibri" w:cs="Arial"/>
          <w:color w:val="000000"/>
          <w:spacing w:val="0"/>
          <w:position w:val="0"/>
          <w:sz w:val="21"/>
          <w:szCs w:val="21"/>
          <w:u w:val="none"/>
          <w:shd w:val="clear" w:fill="auto"/>
        </w:rPr>
        <w:t xml:space="preserve"> to streamline system updates, backups, and monitoring, reducing manual intervention by 60% and significantly improving system reliability.</w:t>
      </w:r>
    </w:p>
    <w:p w14:paraId="548627B2">
      <w:pPr>
        <w:numPr>
          <w:ilvl w:val="0"/>
          <w:numId w:val="12"/>
        </w:numPr>
        <w:spacing w:before="0" w:after="0" w:line="240" w:lineRule="auto"/>
        <w:ind w:left="360" w:right="0"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Implemented security best practices in </w:t>
      </w:r>
      <w:r>
        <w:rPr>
          <w:rFonts w:hint="default" w:ascii="Arial" w:hAnsi="Arial" w:eastAsia="Calibri" w:cs="Arial"/>
          <w:b/>
          <w:color w:val="000000"/>
          <w:spacing w:val="0"/>
          <w:position w:val="0"/>
          <w:sz w:val="21"/>
          <w:szCs w:val="21"/>
          <w:u w:val="none"/>
          <w:shd w:val="clear" w:fill="auto"/>
        </w:rPr>
        <w:t>Docker</w:t>
      </w:r>
      <w:r>
        <w:rPr>
          <w:rFonts w:hint="default" w:ascii="Arial" w:hAnsi="Arial" w:eastAsia="Calibri" w:cs="Arial"/>
          <w:color w:val="000000"/>
          <w:spacing w:val="0"/>
          <w:position w:val="0"/>
          <w:sz w:val="21"/>
          <w:szCs w:val="21"/>
          <w:u w:val="none"/>
          <w:shd w:val="clear" w:fill="auto"/>
        </w:rPr>
        <w:t xml:space="preserve"> setups, including securing container runtime environments and managing image vulnerabilities, to comply with organizational security policies.</w:t>
      </w:r>
    </w:p>
    <w:p w14:paraId="7AA4EC49">
      <w:pPr>
        <w:numPr>
          <w:ilvl w:val="0"/>
          <w:numId w:val="12"/>
        </w:numPr>
        <w:tabs>
          <w:tab w:val="left" w:pos="873"/>
          <w:tab w:val="left" w:pos="874"/>
        </w:tabs>
        <w:spacing w:before="0" w:after="0" w:line="240" w:lineRule="auto"/>
        <w:ind w:left="360" w:right="288"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Created custom </w:t>
      </w:r>
      <w:r>
        <w:rPr>
          <w:rFonts w:hint="default" w:ascii="Arial" w:hAnsi="Arial" w:eastAsia="Calibri" w:cs="Arial"/>
          <w:b/>
          <w:color w:val="000000"/>
          <w:spacing w:val="0"/>
          <w:position w:val="0"/>
          <w:sz w:val="21"/>
          <w:szCs w:val="21"/>
          <w:u w:val="none"/>
          <w:shd w:val="clear" w:fill="auto"/>
        </w:rPr>
        <w:t>Ruby</w:t>
      </w:r>
      <w:r>
        <w:rPr>
          <w:rFonts w:hint="default" w:ascii="Arial" w:hAnsi="Arial" w:eastAsia="Calibri" w:cs="Arial"/>
          <w:color w:val="000000"/>
          <w:spacing w:val="0"/>
          <w:position w:val="0"/>
          <w:sz w:val="21"/>
          <w:szCs w:val="21"/>
          <w:u w:val="none"/>
          <w:shd w:val="clear" w:fill="auto"/>
        </w:rPr>
        <w:t xml:space="preserve"> scripts to automate the configuration and management of software dependencies, leading to a significant reduction in setup times for development and production environments.</w:t>
      </w:r>
    </w:p>
    <w:p w14:paraId="43C917F4">
      <w:pPr>
        <w:numPr>
          <w:ilvl w:val="0"/>
          <w:numId w:val="12"/>
        </w:numPr>
        <w:spacing w:before="0" w:after="0" w:line="240" w:lineRule="auto"/>
        <w:ind w:left="360" w:right="0"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Administered </w:t>
      </w:r>
      <w:r>
        <w:rPr>
          <w:rFonts w:hint="default" w:ascii="Arial" w:hAnsi="Arial" w:eastAsia="Calibri" w:cs="Arial"/>
          <w:b/>
          <w:color w:val="000000"/>
          <w:spacing w:val="0"/>
          <w:position w:val="0"/>
          <w:sz w:val="21"/>
          <w:szCs w:val="21"/>
          <w:u w:val="none"/>
          <w:shd w:val="clear" w:fill="auto"/>
        </w:rPr>
        <w:t>MySQL</w:t>
      </w:r>
      <w:r>
        <w:rPr>
          <w:rFonts w:hint="default" w:ascii="Arial" w:hAnsi="Arial" w:eastAsia="Calibri" w:cs="Arial"/>
          <w:color w:val="000000"/>
          <w:spacing w:val="0"/>
          <w:position w:val="0"/>
          <w:sz w:val="21"/>
          <w:szCs w:val="21"/>
          <w:u w:val="none"/>
          <w:shd w:val="clear" w:fill="auto"/>
        </w:rPr>
        <w:t xml:space="preserve"> and </w:t>
      </w:r>
      <w:r>
        <w:rPr>
          <w:rFonts w:hint="default" w:ascii="Arial" w:hAnsi="Arial" w:eastAsia="Calibri" w:cs="Arial"/>
          <w:b/>
          <w:color w:val="000000"/>
          <w:spacing w:val="0"/>
          <w:position w:val="0"/>
          <w:sz w:val="21"/>
          <w:szCs w:val="21"/>
          <w:u w:val="none"/>
          <w:shd w:val="clear" w:fill="auto"/>
        </w:rPr>
        <w:t>PostgreSQL</w:t>
      </w:r>
      <w:r>
        <w:rPr>
          <w:rFonts w:hint="default" w:ascii="Arial" w:hAnsi="Arial" w:eastAsia="Calibri" w:cs="Arial"/>
          <w:color w:val="000000"/>
          <w:spacing w:val="0"/>
          <w:position w:val="0"/>
          <w:sz w:val="21"/>
          <w:szCs w:val="21"/>
          <w:u w:val="none"/>
          <w:shd w:val="clear" w:fill="auto"/>
        </w:rPr>
        <w:t xml:space="preserve"> databases running on Linux servers, performing routine maintenance, performance tuning, and ensuring database integrity and security.</w:t>
      </w:r>
    </w:p>
    <w:p w14:paraId="498652D3">
      <w:pPr>
        <w:numPr>
          <w:ilvl w:val="0"/>
          <w:numId w:val="12"/>
        </w:numPr>
        <w:spacing w:before="0" w:after="0" w:line="240" w:lineRule="auto"/>
        <w:ind w:left="360" w:right="0"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Performed system performance tuning and resource optimization, using tools like </w:t>
      </w:r>
      <w:r>
        <w:rPr>
          <w:rFonts w:hint="default" w:ascii="Arial" w:hAnsi="Arial" w:eastAsia="Calibri" w:cs="Arial"/>
          <w:b/>
          <w:color w:val="000000"/>
          <w:spacing w:val="0"/>
          <w:position w:val="0"/>
          <w:sz w:val="21"/>
          <w:szCs w:val="21"/>
          <w:u w:val="none"/>
          <w:shd w:val="clear" w:fill="auto"/>
        </w:rPr>
        <w:t>Nagios</w:t>
      </w:r>
      <w:r>
        <w:rPr>
          <w:rFonts w:hint="default" w:ascii="Arial" w:hAnsi="Arial" w:eastAsia="Calibri" w:cs="Arial"/>
          <w:color w:val="000000"/>
          <w:spacing w:val="0"/>
          <w:position w:val="0"/>
          <w:sz w:val="21"/>
          <w:szCs w:val="21"/>
          <w:u w:val="none"/>
          <w:shd w:val="clear" w:fill="auto"/>
        </w:rPr>
        <w:t xml:space="preserve"> and </w:t>
      </w:r>
      <w:r>
        <w:rPr>
          <w:rFonts w:hint="default" w:ascii="Arial" w:hAnsi="Arial" w:eastAsia="Calibri" w:cs="Arial"/>
          <w:b/>
          <w:color w:val="000000"/>
          <w:spacing w:val="0"/>
          <w:position w:val="0"/>
          <w:sz w:val="21"/>
          <w:szCs w:val="21"/>
          <w:u w:val="none"/>
          <w:shd w:val="clear" w:fill="auto"/>
        </w:rPr>
        <w:t>Syslog</w:t>
      </w:r>
      <w:r>
        <w:rPr>
          <w:rFonts w:hint="default" w:ascii="Arial" w:hAnsi="Arial" w:eastAsia="Calibri" w:cs="Arial"/>
          <w:color w:val="000000"/>
          <w:spacing w:val="0"/>
          <w:position w:val="0"/>
          <w:sz w:val="21"/>
          <w:szCs w:val="21"/>
          <w:u w:val="none"/>
          <w:shd w:val="clear" w:fill="auto"/>
        </w:rPr>
        <w:t xml:space="preserve"> for real-time monitoring, which enhanced server efficiency and reduced downtime during peak traffic periods.</w:t>
      </w:r>
    </w:p>
    <w:p w14:paraId="668875ED">
      <w:pPr>
        <w:numPr>
          <w:ilvl w:val="0"/>
          <w:numId w:val="12"/>
        </w:numPr>
        <w:tabs>
          <w:tab w:val="left" w:pos="873"/>
          <w:tab w:val="left" w:pos="874"/>
        </w:tabs>
        <w:spacing w:before="0" w:after="0" w:line="240" w:lineRule="auto"/>
        <w:ind w:left="360" w:right="288"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Configured and managed </w:t>
      </w:r>
      <w:r>
        <w:rPr>
          <w:rFonts w:hint="default" w:ascii="Arial" w:hAnsi="Arial" w:eastAsia="Calibri" w:cs="Arial"/>
          <w:b/>
          <w:color w:val="000000"/>
          <w:spacing w:val="0"/>
          <w:position w:val="0"/>
          <w:sz w:val="21"/>
          <w:szCs w:val="21"/>
          <w:u w:val="none"/>
          <w:shd w:val="clear" w:fill="auto"/>
        </w:rPr>
        <w:t>SonarQube</w:t>
      </w:r>
      <w:r>
        <w:rPr>
          <w:rFonts w:hint="default" w:ascii="Arial" w:hAnsi="Arial" w:eastAsia="Calibri" w:cs="Arial"/>
          <w:color w:val="000000"/>
          <w:spacing w:val="0"/>
          <w:position w:val="0"/>
          <w:sz w:val="21"/>
          <w:szCs w:val="21"/>
          <w:u w:val="none"/>
          <w:shd w:val="clear" w:fill="auto"/>
        </w:rPr>
        <w:t xml:space="preserve"> instances, including installation, upgrades, and maintenance and worked on </w:t>
      </w:r>
      <w:r>
        <w:rPr>
          <w:rFonts w:hint="default" w:ascii="Arial" w:hAnsi="Arial" w:eastAsia="Calibri" w:cs="Arial"/>
          <w:b/>
          <w:color w:val="000000"/>
          <w:spacing w:val="0"/>
          <w:position w:val="0"/>
          <w:sz w:val="21"/>
          <w:szCs w:val="21"/>
          <w:u w:val="none"/>
          <w:shd w:val="clear" w:fill="auto"/>
        </w:rPr>
        <w:t>SonarQube</w:t>
      </w:r>
      <w:r>
        <w:rPr>
          <w:rFonts w:hint="default" w:ascii="Arial" w:hAnsi="Arial" w:eastAsia="Calibri" w:cs="Arial"/>
          <w:color w:val="000000"/>
          <w:spacing w:val="0"/>
          <w:position w:val="0"/>
          <w:sz w:val="21"/>
          <w:szCs w:val="21"/>
          <w:u w:val="none"/>
          <w:shd w:val="clear" w:fill="auto"/>
        </w:rPr>
        <w:t xml:space="preserve"> plugins and extensions, including custom rules and integrations with other tools.</w:t>
      </w:r>
    </w:p>
    <w:p w14:paraId="317252BE">
      <w:pPr>
        <w:numPr>
          <w:ilvl w:val="0"/>
          <w:numId w:val="12"/>
        </w:numPr>
        <w:tabs>
          <w:tab w:val="left" w:pos="873"/>
          <w:tab w:val="left" w:pos="874"/>
        </w:tabs>
        <w:spacing w:before="0" w:after="0" w:line="240" w:lineRule="auto"/>
        <w:ind w:left="360" w:right="288"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Developed build and deployment scripts using </w:t>
      </w:r>
      <w:r>
        <w:rPr>
          <w:rFonts w:hint="default" w:ascii="Arial" w:hAnsi="Arial" w:eastAsia="Calibri" w:cs="Arial"/>
          <w:b/>
          <w:color w:val="000000"/>
          <w:spacing w:val="0"/>
          <w:position w:val="0"/>
          <w:sz w:val="21"/>
          <w:szCs w:val="21"/>
          <w:u w:val="none"/>
          <w:shd w:val="clear" w:fill="auto"/>
        </w:rPr>
        <w:t>ANT</w:t>
      </w:r>
      <w:r>
        <w:rPr>
          <w:rFonts w:hint="default" w:ascii="Arial" w:hAnsi="Arial" w:eastAsia="Calibri" w:cs="Arial"/>
          <w:color w:val="000000"/>
          <w:spacing w:val="0"/>
          <w:position w:val="0"/>
          <w:sz w:val="21"/>
          <w:szCs w:val="21"/>
          <w:u w:val="none"/>
          <w:shd w:val="clear" w:fill="auto"/>
        </w:rPr>
        <w:t xml:space="preserve"> as build tool on Java projects to move from one environment to other environments.</w:t>
      </w:r>
    </w:p>
    <w:p w14:paraId="291C032D">
      <w:pPr>
        <w:numPr>
          <w:ilvl w:val="0"/>
          <w:numId w:val="12"/>
        </w:numPr>
        <w:spacing w:before="0" w:after="0" w:line="240" w:lineRule="auto"/>
        <w:ind w:left="360" w:right="0" w:hanging="360"/>
        <w:jc w:val="both"/>
        <w:rPr>
          <w:rFonts w:hint="default" w:ascii="Arial" w:hAnsi="Arial" w:eastAsia="Calibri" w:cs="Arial"/>
          <w:color w:val="000000"/>
          <w:spacing w:val="0"/>
          <w:position w:val="0"/>
          <w:sz w:val="21"/>
          <w:szCs w:val="21"/>
          <w:u w:val="none"/>
          <w:shd w:val="clear" w:fill="auto"/>
        </w:rPr>
      </w:pPr>
      <w:r>
        <w:rPr>
          <w:rFonts w:hint="default" w:ascii="Arial" w:hAnsi="Arial" w:eastAsia="Calibri" w:cs="Arial"/>
          <w:color w:val="000000"/>
          <w:spacing w:val="0"/>
          <w:position w:val="0"/>
          <w:sz w:val="21"/>
          <w:szCs w:val="21"/>
          <w:u w:val="none"/>
          <w:shd w:val="clear" w:fill="auto"/>
        </w:rPr>
        <w:t xml:space="preserve">Developed </w:t>
      </w:r>
      <w:r>
        <w:rPr>
          <w:rFonts w:hint="default" w:ascii="Arial" w:hAnsi="Arial" w:eastAsia="Calibri" w:cs="Arial"/>
          <w:b/>
          <w:color w:val="000000"/>
          <w:spacing w:val="0"/>
          <w:position w:val="0"/>
          <w:sz w:val="21"/>
          <w:szCs w:val="21"/>
          <w:u w:val="none"/>
          <w:shd w:val="clear" w:fill="auto"/>
        </w:rPr>
        <w:t>Maven</w:t>
      </w:r>
      <w:r>
        <w:rPr>
          <w:rFonts w:hint="default" w:ascii="Arial" w:hAnsi="Arial" w:eastAsia="Calibri" w:cs="Arial"/>
          <w:color w:val="000000"/>
          <w:spacing w:val="0"/>
          <w:position w:val="0"/>
          <w:sz w:val="21"/>
          <w:szCs w:val="21"/>
          <w:u w:val="none"/>
          <w:shd w:val="clear" w:fill="auto"/>
        </w:rPr>
        <w:t xml:space="preserve"> build scripts for maintaining test automation builds &amp; Java based library to read test data from XML &amp; Properties files using </w:t>
      </w:r>
      <w:r>
        <w:rPr>
          <w:rFonts w:hint="default" w:ascii="Arial" w:hAnsi="Arial" w:eastAsia="Calibri" w:cs="Arial"/>
          <w:b/>
          <w:color w:val="000000"/>
          <w:spacing w:val="0"/>
          <w:position w:val="0"/>
          <w:sz w:val="21"/>
          <w:szCs w:val="21"/>
          <w:u w:val="none"/>
          <w:shd w:val="clear" w:fill="auto"/>
        </w:rPr>
        <w:t>Junit</w:t>
      </w:r>
      <w:r>
        <w:rPr>
          <w:rFonts w:hint="default" w:ascii="Arial" w:hAnsi="Arial" w:eastAsia="Calibri" w:cs="Arial"/>
          <w:color w:val="000000"/>
          <w:spacing w:val="0"/>
          <w:position w:val="0"/>
          <w:sz w:val="21"/>
          <w:szCs w:val="21"/>
          <w:u w:val="none"/>
          <w:shd w:val="clear" w:fill="auto"/>
        </w:rPr>
        <w:t xml:space="preserve"> and loading it into </w:t>
      </w:r>
      <w:r>
        <w:rPr>
          <w:rFonts w:hint="default" w:ascii="Arial" w:hAnsi="Arial" w:eastAsia="Calibri" w:cs="Arial"/>
          <w:b/>
          <w:color w:val="000000"/>
          <w:spacing w:val="0"/>
          <w:position w:val="0"/>
          <w:sz w:val="21"/>
          <w:szCs w:val="21"/>
          <w:u w:val="none"/>
          <w:shd w:val="clear" w:fill="auto"/>
        </w:rPr>
        <w:t>Selenium</w:t>
      </w:r>
      <w:r>
        <w:rPr>
          <w:rFonts w:hint="default" w:ascii="Arial" w:hAnsi="Arial" w:eastAsia="Calibri" w:cs="Arial"/>
          <w:color w:val="000000"/>
          <w:spacing w:val="0"/>
          <w:position w:val="0"/>
          <w:sz w:val="21"/>
          <w:szCs w:val="21"/>
          <w:u w:val="none"/>
          <w:shd w:val="clear" w:fill="auto"/>
        </w:rPr>
        <w:t>.</w:t>
      </w:r>
    </w:p>
    <w:p w14:paraId="327EFF78">
      <w:pPr>
        <w:spacing w:before="0" w:after="0" w:line="240" w:lineRule="auto"/>
        <w:ind w:left="360" w:right="0" w:hanging="360"/>
        <w:jc w:val="both"/>
        <w:rPr>
          <w:rFonts w:hint="default" w:ascii="Arial" w:hAnsi="Arial" w:eastAsia="Calibri" w:cs="Arial"/>
          <w:color w:val="000000"/>
          <w:spacing w:val="0"/>
          <w:position w:val="0"/>
          <w:sz w:val="21"/>
          <w:szCs w:val="21"/>
          <w:u w:val="none"/>
          <w:shd w:val="clear" w:fill="auto"/>
        </w:rPr>
      </w:pPr>
    </w:p>
    <w:p w14:paraId="48099ADF">
      <w:pPr>
        <w:spacing w:before="52" w:after="0" w:line="240" w:lineRule="auto"/>
        <w:ind w:left="360" w:right="50" w:hanging="360"/>
        <w:jc w:val="both"/>
        <w:rPr>
          <w:rFonts w:hint="default" w:ascii="Arial" w:hAnsi="Arial" w:eastAsia="Calibri" w:cs="Arial"/>
          <w:color w:val="auto"/>
          <w:spacing w:val="0"/>
          <w:position w:val="0"/>
          <w:sz w:val="21"/>
          <w:szCs w:val="21"/>
          <w:u w:val="none"/>
          <w:shd w:val="clear" w:fill="auto"/>
        </w:rPr>
      </w:pPr>
      <w:r>
        <w:rPr>
          <w:rFonts w:hint="default" w:ascii="Arial" w:hAnsi="Arial" w:eastAsia="Calibri" w:cs="Arial"/>
          <w:color w:val="auto"/>
          <w:spacing w:val="0"/>
          <w:position w:val="0"/>
          <w:sz w:val="21"/>
          <w:szCs w:val="21"/>
          <w:u w:val="none"/>
          <w:shd w:val="clear" w:fill="auto"/>
        </w:rPr>
        <w:t>Certifications</w:t>
      </w:r>
    </w:p>
    <w:p w14:paraId="5C29D8D9">
      <w:pPr>
        <w:spacing w:before="0" w:after="0" w:line="240" w:lineRule="auto"/>
        <w:ind w:left="360" w:right="0" w:hanging="360"/>
        <w:jc w:val="both"/>
        <w:rPr>
          <w:rFonts w:hint="default" w:ascii="Arial" w:hAnsi="Arial" w:eastAsia="Calibri" w:cs="Arial"/>
          <w:color w:val="000000"/>
          <w:spacing w:val="0"/>
          <w:position w:val="0"/>
          <w:sz w:val="21"/>
          <w:szCs w:val="21"/>
          <w:u w:val="none"/>
          <w:shd w:val="clear" w:fill="auto"/>
        </w:rPr>
      </w:pPr>
    </w:p>
    <w:p w14:paraId="21FA1B70">
      <w:pPr>
        <w:spacing w:before="4" w:after="0" w:line="240" w:lineRule="auto"/>
        <w:ind w:left="360" w:right="0" w:hanging="360"/>
        <w:jc w:val="both"/>
        <w:rPr>
          <w:rFonts w:hint="default" w:ascii="Arial" w:hAnsi="Arial" w:eastAsia="Calibri" w:cs="Arial"/>
          <w:color w:val="000000"/>
          <w:spacing w:val="0"/>
          <w:position w:val="0"/>
          <w:sz w:val="21"/>
          <w:szCs w:val="21"/>
          <w:u w:val="none"/>
          <w:shd w:val="clear" w:fill="auto"/>
        </w:rPr>
      </w:pPr>
    </w:p>
    <w:p w14:paraId="7E1B6051">
      <w:pPr>
        <w:spacing w:before="0" w:after="0" w:line="345" w:lineRule="auto"/>
        <w:ind w:left="360" w:right="5424" w:hanging="360"/>
        <w:jc w:val="both"/>
        <w:rPr>
          <w:rFonts w:hint="default" w:ascii="Arial" w:hAnsi="Arial" w:eastAsia="Calibri" w:cs="Arial"/>
          <w:color w:val="auto"/>
          <w:spacing w:val="0"/>
          <w:position w:val="0"/>
          <w:sz w:val="21"/>
          <w:szCs w:val="21"/>
          <w:u w:val="none"/>
          <w:shd w:val="clear" w:fill="auto"/>
        </w:rPr>
      </w:pPr>
      <w:r>
        <w:rPr>
          <w:rFonts w:hint="default" w:ascii="Arial" w:hAnsi="Arial" w:cs="Arial"/>
          <w:sz w:val="21"/>
          <w:szCs w:val="21"/>
          <w:u w:val="none"/>
        </w:rPr>
        <w:fldChar w:fldCharType="begin"/>
      </w:r>
      <w:r>
        <w:rPr>
          <w:rFonts w:hint="default" w:ascii="Arial" w:hAnsi="Arial" w:cs="Arial"/>
          <w:sz w:val="21"/>
          <w:szCs w:val="21"/>
          <w:u w:val="none"/>
        </w:rPr>
        <w:instrText xml:space="preserve"> HYPERLINK "https://www.credly.com/badges/45a6b5bd-4024-4ab1-94c3-11bd1ada35fd/public_url" \h </w:instrText>
      </w:r>
      <w:r>
        <w:rPr>
          <w:rFonts w:hint="default" w:ascii="Arial" w:hAnsi="Arial" w:cs="Arial"/>
          <w:sz w:val="21"/>
          <w:szCs w:val="21"/>
          <w:u w:val="none"/>
        </w:rPr>
        <w:fldChar w:fldCharType="separate"/>
      </w:r>
      <w:r>
        <w:rPr>
          <w:rFonts w:hint="default" w:ascii="Arial" w:hAnsi="Arial" w:eastAsia="Calibri" w:cs="Arial"/>
          <w:b/>
          <w:color w:val="0000FF"/>
          <w:spacing w:val="0"/>
          <w:position w:val="0"/>
          <w:sz w:val="21"/>
          <w:szCs w:val="21"/>
          <w:u w:val="none"/>
          <w:shd w:val="clear" w:fill="auto"/>
        </w:rPr>
        <w:t>CKA: Certified Kubernetes Administrator</w:t>
      </w:r>
      <w:r>
        <w:rPr>
          <w:rFonts w:hint="default" w:ascii="Arial" w:hAnsi="Arial" w:eastAsia="Calibri" w:cs="Arial"/>
          <w:b/>
          <w:color w:val="0000FF"/>
          <w:spacing w:val="0"/>
          <w:position w:val="0"/>
          <w:sz w:val="21"/>
          <w:szCs w:val="21"/>
          <w:u w:val="none"/>
          <w:shd w:val="clear" w:fill="auto"/>
        </w:rPr>
        <w:fldChar w:fldCharType="end"/>
      </w:r>
    </w:p>
    <w:p w14:paraId="5F9C4904">
      <w:pPr>
        <w:spacing w:before="0" w:after="0" w:line="343" w:lineRule="auto"/>
        <w:ind w:left="360" w:right="4397" w:hanging="360"/>
        <w:jc w:val="both"/>
        <w:rPr>
          <w:rFonts w:hint="default" w:ascii="Arial" w:hAnsi="Arial" w:eastAsia="Calibri" w:cs="Arial"/>
          <w:color w:val="auto"/>
          <w:spacing w:val="0"/>
          <w:position w:val="0"/>
          <w:sz w:val="21"/>
          <w:szCs w:val="21"/>
          <w:u w:val="none"/>
          <w:shd w:val="clear" w:fill="auto"/>
        </w:rPr>
      </w:pPr>
      <w:r>
        <w:rPr>
          <w:rFonts w:hint="default" w:ascii="Arial" w:hAnsi="Arial" w:cs="Arial"/>
          <w:sz w:val="21"/>
          <w:szCs w:val="21"/>
          <w:u w:val="none"/>
        </w:rPr>
        <w:fldChar w:fldCharType="begin"/>
      </w:r>
      <w:r>
        <w:rPr>
          <w:rFonts w:hint="default" w:ascii="Arial" w:hAnsi="Arial" w:cs="Arial"/>
          <w:sz w:val="21"/>
          <w:szCs w:val="21"/>
          <w:u w:val="none"/>
        </w:rPr>
        <w:instrText xml:space="preserve"> HYPERLINK "https://www.credly.com/badges/e5213169-f5cc-4973-a907-4fd9623f8f69/public_url" \h </w:instrText>
      </w:r>
      <w:r>
        <w:rPr>
          <w:rFonts w:hint="default" w:ascii="Arial" w:hAnsi="Arial" w:cs="Arial"/>
          <w:sz w:val="21"/>
          <w:szCs w:val="21"/>
          <w:u w:val="none"/>
        </w:rPr>
        <w:fldChar w:fldCharType="separate"/>
      </w:r>
      <w:r>
        <w:rPr>
          <w:rFonts w:hint="default" w:ascii="Arial" w:hAnsi="Arial" w:eastAsia="Calibri" w:cs="Arial"/>
          <w:b/>
          <w:color w:val="0000FF"/>
          <w:spacing w:val="0"/>
          <w:position w:val="0"/>
          <w:sz w:val="21"/>
          <w:szCs w:val="21"/>
          <w:u w:val="none"/>
          <w:shd w:val="clear" w:fill="auto"/>
        </w:rPr>
        <w:t>Microsoft Certified: Azure Administrator Associate</w:t>
      </w:r>
      <w:r>
        <w:rPr>
          <w:rFonts w:hint="default" w:ascii="Arial" w:hAnsi="Arial" w:eastAsia="Calibri" w:cs="Arial"/>
          <w:b/>
          <w:color w:val="0000FF"/>
          <w:spacing w:val="0"/>
          <w:position w:val="0"/>
          <w:sz w:val="21"/>
          <w:szCs w:val="21"/>
          <w:u w:val="none"/>
          <w:shd w:val="clear" w:fill="auto"/>
        </w:rPr>
        <w:fldChar w:fldCharType="end"/>
      </w:r>
      <w:r>
        <w:rPr>
          <w:rFonts w:hint="default" w:ascii="Arial" w:hAnsi="Arial" w:eastAsia="Calibri" w:cs="Arial"/>
          <w:b/>
          <w:color w:val="auto"/>
          <w:spacing w:val="0"/>
          <w:position w:val="0"/>
          <w:sz w:val="21"/>
          <w:szCs w:val="21"/>
          <w:u w:val="none"/>
          <w:shd w:val="clear" w:fill="auto"/>
        </w:rPr>
        <w:t xml:space="preserve"> </w:t>
      </w:r>
    </w:p>
    <w:p w14:paraId="5B1EC109">
      <w:pPr>
        <w:spacing w:before="0" w:after="0" w:line="343" w:lineRule="auto"/>
        <w:ind w:left="360" w:right="5424" w:hanging="360"/>
        <w:jc w:val="both"/>
        <w:rPr>
          <w:rFonts w:hint="default" w:ascii="Arial" w:hAnsi="Arial" w:eastAsia="Calibri" w:cs="Arial"/>
          <w:b/>
          <w:color w:val="auto"/>
          <w:spacing w:val="0"/>
          <w:position w:val="0"/>
          <w:sz w:val="21"/>
          <w:szCs w:val="21"/>
          <w:u w:val="none"/>
          <w:shd w:val="clear" w:fill="auto"/>
        </w:rPr>
      </w:pPr>
      <w:r>
        <w:rPr>
          <w:rFonts w:hint="default" w:ascii="Arial" w:hAnsi="Arial" w:cs="Arial"/>
          <w:sz w:val="21"/>
          <w:szCs w:val="21"/>
          <w:u w:val="none"/>
        </w:rPr>
        <w:fldChar w:fldCharType="begin"/>
      </w:r>
      <w:r>
        <w:rPr>
          <w:rFonts w:hint="default" w:ascii="Arial" w:hAnsi="Arial" w:cs="Arial"/>
          <w:sz w:val="21"/>
          <w:szCs w:val="21"/>
          <w:u w:val="none"/>
        </w:rPr>
        <w:instrText xml:space="preserve"> HYPERLINK "https://www.credly.com/badges/7d5a6286-d358-4f71-9359-dd74731d87e3/public_url" \h </w:instrText>
      </w:r>
      <w:r>
        <w:rPr>
          <w:rFonts w:hint="default" w:ascii="Arial" w:hAnsi="Arial" w:cs="Arial"/>
          <w:sz w:val="21"/>
          <w:szCs w:val="21"/>
          <w:u w:val="none"/>
        </w:rPr>
        <w:fldChar w:fldCharType="separate"/>
      </w:r>
      <w:r>
        <w:rPr>
          <w:rFonts w:hint="default" w:ascii="Arial" w:hAnsi="Arial" w:eastAsia="Calibri" w:cs="Arial"/>
          <w:b/>
          <w:color w:val="0000FF"/>
          <w:spacing w:val="0"/>
          <w:position w:val="0"/>
          <w:sz w:val="21"/>
          <w:szCs w:val="21"/>
          <w:u w:val="none"/>
          <w:shd w:val="clear" w:fill="auto"/>
        </w:rPr>
        <w:t>Microsoft Certified: DevOps Engineer Expert</w:t>
      </w:r>
      <w:r>
        <w:rPr>
          <w:rFonts w:hint="default" w:ascii="Arial" w:hAnsi="Arial" w:eastAsia="Calibri" w:cs="Arial"/>
          <w:b/>
          <w:color w:val="0000FF"/>
          <w:spacing w:val="0"/>
          <w:position w:val="0"/>
          <w:sz w:val="21"/>
          <w:szCs w:val="21"/>
          <w:u w:val="none"/>
          <w:shd w:val="clear" w:fill="auto"/>
        </w:rPr>
        <w:fldChar w:fldCharType="end"/>
      </w:r>
      <w:r>
        <w:rPr>
          <w:rFonts w:hint="default" w:ascii="Arial" w:hAnsi="Arial" w:eastAsia="Calibri" w:cs="Arial"/>
          <w:b/>
          <w:color w:val="auto"/>
          <w:spacing w:val="0"/>
          <w:position w:val="0"/>
          <w:sz w:val="21"/>
          <w:szCs w:val="21"/>
          <w:u w:val="none"/>
          <w:shd w:val="clear" w:fill="auto"/>
        </w:rPr>
        <w:t xml:space="preserve"> </w:t>
      </w:r>
    </w:p>
    <w:p w14:paraId="34665746">
      <w:pPr>
        <w:spacing w:before="100" w:after="0" w:line="240" w:lineRule="auto"/>
        <w:ind w:left="360" w:right="0" w:hanging="360"/>
        <w:jc w:val="both"/>
        <w:rPr>
          <w:rFonts w:hint="default" w:ascii="Arial" w:hAnsi="Arial" w:eastAsia="Calibri" w:cs="Arial"/>
          <w:color w:val="000000"/>
          <w:spacing w:val="0"/>
          <w:position w:val="0"/>
          <w:sz w:val="21"/>
          <w:szCs w:val="21"/>
          <w:u w:val="none"/>
          <w:shd w:val="clear" w:fill="auto"/>
        </w:rPr>
      </w:pPr>
      <w:r>
        <w:rPr>
          <w:rFonts w:hint="default" w:ascii="Arial" w:hAnsi="Arial" w:cs="Arial"/>
          <w:sz w:val="21"/>
          <w:szCs w:val="21"/>
          <w:u w:val="none"/>
        </w:rPr>
        <w:fldChar w:fldCharType="begin"/>
      </w:r>
      <w:r>
        <w:rPr>
          <w:rFonts w:hint="default" w:ascii="Arial" w:hAnsi="Arial" w:cs="Arial"/>
          <w:sz w:val="21"/>
          <w:szCs w:val="21"/>
          <w:u w:val="none"/>
        </w:rPr>
        <w:instrText xml:space="preserve"> HYPERLINK "https://www.credly.com/badges/874e704f-5e81-47cd-b08d-5519d361af1a/public_url" \h </w:instrText>
      </w:r>
      <w:r>
        <w:rPr>
          <w:rFonts w:hint="default" w:ascii="Arial" w:hAnsi="Arial" w:cs="Arial"/>
          <w:sz w:val="21"/>
          <w:szCs w:val="21"/>
          <w:u w:val="none"/>
        </w:rPr>
        <w:fldChar w:fldCharType="separate"/>
      </w:r>
      <w:r>
        <w:rPr>
          <w:rFonts w:hint="default" w:ascii="Arial" w:hAnsi="Arial" w:eastAsia="Calibri" w:cs="Arial"/>
          <w:b/>
          <w:color w:val="0000FF"/>
          <w:spacing w:val="0"/>
          <w:position w:val="0"/>
          <w:sz w:val="21"/>
          <w:szCs w:val="21"/>
          <w:u w:val="none"/>
          <w:shd w:val="clear" w:fill="auto"/>
        </w:rPr>
        <w:t>AZ-400: Designing and Implementing Microsoft DevOps Solutions</w:t>
      </w:r>
      <w:r>
        <w:rPr>
          <w:rFonts w:hint="default" w:ascii="Arial" w:hAnsi="Arial" w:eastAsia="Calibri" w:cs="Arial"/>
          <w:b/>
          <w:color w:val="0000FF"/>
          <w:spacing w:val="0"/>
          <w:position w:val="0"/>
          <w:sz w:val="21"/>
          <w:szCs w:val="21"/>
          <w:u w:val="none"/>
          <w:shd w:val="clear" w:fill="auto"/>
        </w:rPr>
        <w:fldChar w:fldCharType="end"/>
      </w:r>
      <w:r>
        <w:rPr>
          <w:rFonts w:hint="default" w:ascii="Arial" w:hAnsi="Arial" w:eastAsia="Calibri" w:cs="Arial"/>
          <w:b/>
          <w:color w:val="000000"/>
          <w:spacing w:val="0"/>
          <w:position w:val="0"/>
          <w:sz w:val="21"/>
          <w:szCs w:val="21"/>
          <w:u w:val="none"/>
          <w:shd w:val="clear" w:fill="auto"/>
        </w:rPr>
        <w:t xml:space="preserve"> </w:t>
      </w:r>
    </w:p>
    <w:p w14:paraId="27BCE8DB">
      <w:pPr>
        <w:spacing w:before="0" w:after="0" w:line="343" w:lineRule="auto"/>
        <w:ind w:left="360" w:right="5424" w:hanging="360"/>
        <w:jc w:val="both"/>
        <w:rPr>
          <w:rFonts w:hint="default" w:ascii="Arial" w:hAnsi="Arial" w:eastAsia="Calibri" w:cs="Arial"/>
          <w:color w:val="auto"/>
          <w:spacing w:val="0"/>
          <w:position w:val="0"/>
          <w:sz w:val="21"/>
          <w:szCs w:val="21"/>
          <w:u w:val="none"/>
          <w:shd w:val="clear" w:fill="auto"/>
        </w:rPr>
      </w:pPr>
    </w:p>
    <w:p w14:paraId="34BFD995">
      <w:pPr>
        <w:spacing w:before="100" w:after="0" w:line="240" w:lineRule="auto"/>
        <w:ind w:left="360" w:right="0" w:hanging="360"/>
        <w:jc w:val="both"/>
        <w:rPr>
          <w:rFonts w:hint="default" w:ascii="Arial" w:hAnsi="Arial" w:eastAsia="Calibri" w:cs="Arial"/>
          <w:color w:val="000000"/>
          <w:spacing w:val="0"/>
          <w:position w:val="0"/>
          <w:sz w:val="21"/>
          <w:szCs w:val="21"/>
          <w:u w:val="none"/>
          <w:shd w:val="clear" w:fill="auto"/>
        </w:rPr>
      </w:pPr>
    </w:p>
    <w:sectPr>
      <w:pgSz w:w="11906" w:h="16838"/>
      <w:pgMar w:top="720" w:right="720" w:bottom="720" w:left="720" w:header="720" w:footer="720"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Noto Sans Symbol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singleLevel"/>
    <w:tmpl w:val="9239341B"/>
    <w:lvl w:ilvl="0" w:tentative="0">
      <w:start w:val="1"/>
      <w:numFmt w:val="bullet"/>
      <w:lvlText w:val="•"/>
      <w:lvlJc w:val="left"/>
    </w:lvl>
  </w:abstractNum>
  <w:abstractNum w:abstractNumId="1">
    <w:nsid w:val="B5E306ED"/>
    <w:multiLevelType w:val="singleLevel"/>
    <w:tmpl w:val="B5E306ED"/>
    <w:lvl w:ilvl="0" w:tentative="0">
      <w:start w:val="1"/>
      <w:numFmt w:val="bullet"/>
      <w:lvlText w:val="•"/>
      <w:lvlJc w:val="left"/>
    </w:lvl>
  </w:abstractNum>
  <w:abstractNum w:abstractNumId="2">
    <w:nsid w:val="BF205925"/>
    <w:multiLevelType w:val="singleLevel"/>
    <w:tmpl w:val="BF205925"/>
    <w:lvl w:ilvl="0" w:tentative="0">
      <w:start w:val="1"/>
      <w:numFmt w:val="bullet"/>
      <w:lvlText w:val="•"/>
      <w:lvlJc w:val="left"/>
    </w:lvl>
  </w:abstractNum>
  <w:abstractNum w:abstractNumId="3">
    <w:nsid w:val="CF092B84"/>
    <w:multiLevelType w:val="singleLevel"/>
    <w:tmpl w:val="CF092B84"/>
    <w:lvl w:ilvl="0" w:tentative="0">
      <w:start w:val="1"/>
      <w:numFmt w:val="bullet"/>
      <w:lvlText w:val="•"/>
      <w:lvlJc w:val="left"/>
    </w:lvl>
  </w:abstractNum>
  <w:abstractNum w:abstractNumId="4">
    <w:nsid w:val="0053208E"/>
    <w:multiLevelType w:val="singleLevel"/>
    <w:tmpl w:val="0053208E"/>
    <w:lvl w:ilvl="0" w:tentative="0">
      <w:start w:val="1"/>
      <w:numFmt w:val="bullet"/>
      <w:lvlText w:val="•"/>
      <w:lvlJc w:val="left"/>
    </w:lvl>
  </w:abstractNum>
  <w:abstractNum w:abstractNumId="5">
    <w:nsid w:val="0248C179"/>
    <w:multiLevelType w:val="singleLevel"/>
    <w:tmpl w:val="0248C179"/>
    <w:lvl w:ilvl="0" w:tentative="0">
      <w:start w:val="1"/>
      <w:numFmt w:val="bullet"/>
      <w:lvlText w:val="•"/>
      <w:lvlJc w:val="left"/>
    </w:lvl>
  </w:abstractNum>
  <w:abstractNum w:abstractNumId="6">
    <w:nsid w:val="03D62ECE"/>
    <w:multiLevelType w:val="singleLevel"/>
    <w:tmpl w:val="03D62ECE"/>
    <w:lvl w:ilvl="0" w:tentative="0">
      <w:start w:val="1"/>
      <w:numFmt w:val="bullet"/>
      <w:lvlText w:val="•"/>
      <w:lvlJc w:val="left"/>
    </w:lvl>
  </w:abstractNum>
  <w:abstractNum w:abstractNumId="7">
    <w:nsid w:val="25B654F3"/>
    <w:multiLevelType w:val="singleLevel"/>
    <w:tmpl w:val="25B654F3"/>
    <w:lvl w:ilvl="0" w:tentative="0">
      <w:start w:val="1"/>
      <w:numFmt w:val="bullet"/>
      <w:lvlText w:val="•"/>
      <w:lvlJc w:val="left"/>
    </w:lvl>
  </w:abstractNum>
  <w:abstractNum w:abstractNumId="8">
    <w:nsid w:val="2A8F537B"/>
    <w:multiLevelType w:val="singleLevel"/>
    <w:tmpl w:val="2A8F537B"/>
    <w:lvl w:ilvl="0" w:tentative="0">
      <w:start w:val="1"/>
      <w:numFmt w:val="bullet"/>
      <w:lvlText w:val="•"/>
      <w:lvlJc w:val="left"/>
    </w:lvl>
  </w:abstractNum>
  <w:abstractNum w:abstractNumId="9">
    <w:nsid w:val="59ADCABA"/>
    <w:multiLevelType w:val="singleLevel"/>
    <w:tmpl w:val="59ADCABA"/>
    <w:lvl w:ilvl="0" w:tentative="0">
      <w:start w:val="1"/>
      <w:numFmt w:val="bullet"/>
      <w:lvlText w:val="•"/>
      <w:lvlJc w:val="left"/>
    </w:lvl>
  </w:abstractNum>
  <w:abstractNum w:abstractNumId="10">
    <w:nsid w:val="5A241D34"/>
    <w:multiLevelType w:val="singleLevel"/>
    <w:tmpl w:val="5A241D34"/>
    <w:lvl w:ilvl="0" w:tentative="0">
      <w:start w:val="1"/>
      <w:numFmt w:val="bullet"/>
      <w:lvlText w:val="•"/>
      <w:lvlJc w:val="left"/>
    </w:lvl>
  </w:abstractNum>
  <w:abstractNum w:abstractNumId="11">
    <w:nsid w:val="72183CF9"/>
    <w:multiLevelType w:val="singleLevel"/>
    <w:tmpl w:val="72183CF9"/>
    <w:lvl w:ilvl="0" w:tentative="0">
      <w:start w:val="1"/>
      <w:numFmt w:val="bullet"/>
      <w:lvlText w:val="•"/>
      <w:lvlJc w:val="left"/>
    </w:lvl>
  </w:abstractNum>
  <w:num w:numId="1">
    <w:abstractNumId w:val="4"/>
  </w:num>
  <w:num w:numId="2">
    <w:abstractNumId w:val="3"/>
  </w:num>
  <w:num w:numId="3">
    <w:abstractNumId w:val="9"/>
  </w:num>
  <w:num w:numId="4">
    <w:abstractNumId w:val="2"/>
  </w:num>
  <w:num w:numId="5">
    <w:abstractNumId w:val="1"/>
  </w:num>
  <w:num w:numId="6">
    <w:abstractNumId w:val="6"/>
  </w:num>
  <w:num w:numId="7">
    <w:abstractNumId w:val="7"/>
  </w:num>
  <w:num w:numId="8">
    <w:abstractNumId w:val="11"/>
  </w:num>
  <w:num w:numId="9">
    <w:abstractNumId w:val="5"/>
  </w:num>
  <w:num w:numId="10">
    <w:abstractNumId w:val="0"/>
  </w:num>
  <w:num w:numId="11">
    <w:abstractNumId w:val="8"/>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compat>
    <w:splitPgBreakAndParaMark/>
    <w:compatSetting w:name="compatibilityMode" w:uri="http://schemas.microsoft.com/office/word" w:val="12"/>
  </w:compat>
  <w:rsids>
    <w:rsidRoot w:val="00000000"/>
    <w:rsid w:val="11B6439C"/>
    <w:rsid w:val="12E60C2A"/>
    <w:rsid w:val="79951EB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wmf"/><Relationship Id="rId8" Type="http://schemas.openxmlformats.org/officeDocument/2006/relationships/oleObject" Target="embeddings/oleObject3.bin"/><Relationship Id="rId7" Type="http://schemas.openxmlformats.org/officeDocument/2006/relationships/image" Target="media/image2.wmf"/><Relationship Id="rId6" Type="http://schemas.openxmlformats.org/officeDocument/2006/relationships/oleObject" Target="embeddings/oleObject2.bin"/><Relationship Id="rId5" Type="http://schemas.openxmlformats.org/officeDocument/2006/relationships/image" Target="media/image1.wmf"/><Relationship Id="rId4" Type="http://schemas.openxmlformats.org/officeDocument/2006/relationships/oleObject" Target="embeddings/oleObject1.bin"/><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4.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TotalTime>3</TotalTime>
  <ScaleCrop>false</ScaleCrop>
  <LinksUpToDate>false</LinksUpToDate>
  <Application>WPS Office_12.2.0.20795_F1E327BC-269C-435d-A152-05C5408002CA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2025-04-23T19:22:00Z</dcterms:created>
  <dc:creator>USER</dc:creator>
  <cp:lastModifiedBy>USER</cp:lastModifiedBy>
  <dcterms:modified xsi:type="dcterms:W3CDTF">2025-04-29T13:18:40Z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DC550CB778F047BA8E54672937ACC949_12</vt:lpwstr>
  </property>
</Properties>
</file>