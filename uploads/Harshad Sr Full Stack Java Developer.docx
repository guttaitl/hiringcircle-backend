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0594E" w14:textId="77777777" w:rsidR="007D5C6A" w:rsidRDefault="00833CFA">
      <w:pPr>
        <w:pStyle w:val="Header"/>
        <w:ind w:left="-630" w:right="-874" w:hanging="270"/>
        <w:jc w:val="center"/>
        <w:rPr>
          <w:rFonts w:asciiTheme="minorHAnsi" w:eastAsiaTheme="minorEastAsia" w:hAnsiTheme="minorHAnsi" w:cstheme="minorBidi"/>
          <w:b/>
          <w:bCs/>
          <w:color w:val="2F5496" w:themeColor="accent1" w:themeShade="BF"/>
          <w:sz w:val="28"/>
          <w:szCs w:val="28"/>
        </w:rPr>
      </w:pPr>
      <w:bookmarkStart w:id="0" w:name="_Hlk145761949"/>
      <w:bookmarkStart w:id="1" w:name="_Hlk120824522"/>
      <w:bookmarkEnd w:id="0"/>
      <w:r>
        <w:rPr>
          <w:rFonts w:asciiTheme="minorHAnsi" w:eastAsiaTheme="minorEastAsia" w:hAnsiTheme="minorHAnsi" w:cstheme="minorBidi"/>
          <w:b/>
          <w:bCs/>
          <w:color w:val="2F5496" w:themeColor="accent1" w:themeShade="BF"/>
          <w:sz w:val="28"/>
          <w:szCs w:val="28"/>
        </w:rPr>
        <w:t>Harshad Patel - Senior Full Stack Java Engineer</w:t>
      </w:r>
    </w:p>
    <w:p w14:paraId="4F30594F" w14:textId="75DA89D7" w:rsidR="007D5C6A" w:rsidRDefault="00833CFA">
      <w:pPr>
        <w:pStyle w:val="Header"/>
        <w:ind w:left="-900" w:right="-874"/>
        <w:rPr>
          <w:rFonts w:asciiTheme="minorHAnsi" w:eastAsiaTheme="minorEastAsia" w:hAnsiTheme="minorHAnsi" w:cstheme="minorBidi"/>
          <w:b/>
          <w:bCs/>
        </w:rPr>
      </w:pPr>
      <w:r>
        <w:rPr>
          <w:rFonts w:asciiTheme="minorHAnsi" w:eastAsiaTheme="minorEastAsia" w:hAnsiTheme="minorHAnsi" w:cstheme="minorBidi"/>
          <w:b/>
          <w:bCs/>
          <w:color w:val="2F5496" w:themeColor="accent1" w:themeShade="BF"/>
          <w:sz w:val="24"/>
          <w:szCs w:val="24"/>
        </w:rPr>
        <w:t xml:space="preserve">                                                                                                                          </w:t>
      </w:r>
      <w:r>
        <w:rPr>
          <w:rFonts w:asciiTheme="minorHAnsi" w:eastAsiaTheme="minorEastAsia" w:hAnsiTheme="minorHAnsi" w:cstheme="minorBidi"/>
          <w:b/>
          <w:bCs/>
        </w:rPr>
        <w:br/>
      </w:r>
      <w:r>
        <w:rPr>
          <w:rFonts w:asciiTheme="minorHAnsi" w:eastAsiaTheme="minorEastAsia" w:hAnsiTheme="minorHAnsi" w:cstheme="minorBidi"/>
          <w:b/>
          <w:bCs/>
          <w:lang w:val="en-IN" w:eastAsia="en-IN"/>
        </w:rPr>
        <w:t>Phone:</w:t>
      </w:r>
      <w:r>
        <w:rPr>
          <w:rFonts w:asciiTheme="minorHAnsi" w:eastAsiaTheme="minorEastAsia" w:hAnsiTheme="minorHAnsi" w:cstheme="minorBidi"/>
          <w:b/>
          <w:bCs/>
        </w:rPr>
        <w:t xml:space="preserve"> </w:t>
      </w:r>
      <w:r w:rsidR="009446EA">
        <w:rPr>
          <w:rFonts w:asciiTheme="minorHAnsi" w:eastAsiaTheme="minorEastAsia" w:hAnsiTheme="minorHAnsi" w:cstheme="minorBidi"/>
          <w:b/>
          <w:bCs/>
        </w:rPr>
        <w:t>518-898-</w:t>
      </w:r>
      <w:r w:rsidR="003B3365">
        <w:rPr>
          <w:rFonts w:asciiTheme="minorHAnsi" w:eastAsiaTheme="minorEastAsia" w:hAnsiTheme="minorHAnsi" w:cstheme="minorBidi"/>
          <w:b/>
          <w:bCs/>
        </w:rPr>
        <w:t>1701</w:t>
      </w:r>
      <w:r>
        <w:rPr>
          <w:rFonts w:asciiTheme="minorHAnsi" w:eastAsiaTheme="minorEastAsia" w:hAnsiTheme="minorHAnsi" w:cstheme="minorBidi"/>
          <w:b/>
          <w:bCs/>
        </w:rPr>
        <w:t xml:space="preserve">                                                              LinkedIn:</w:t>
      </w:r>
      <w:hyperlink r:id="rId8" w:history="1">
        <w:r w:rsidR="007D5C6A">
          <w:rPr>
            <w:rStyle w:val="Hyperlink"/>
            <w:rFonts w:asciiTheme="minorHAnsi" w:eastAsiaTheme="minorEastAsia" w:hAnsiTheme="minorHAnsi" w:cstheme="minorBidi"/>
            <w:b/>
            <w:bCs/>
          </w:rPr>
          <w:t>https://www.linkedin.com/in/harshadpateljavadeveloper/</w:t>
        </w:r>
      </w:hyperlink>
      <w:r>
        <w:rPr>
          <w:rFonts w:asciiTheme="minorHAnsi" w:eastAsiaTheme="minorEastAsia" w:hAnsiTheme="minorHAnsi" w:cstheme="minorBidi"/>
          <w:b/>
          <w:bCs/>
        </w:rPr>
        <w:t xml:space="preserve">                    </w:t>
      </w:r>
    </w:p>
    <w:p w14:paraId="4F305950" w14:textId="4CC4609E" w:rsidR="007D5C6A" w:rsidRDefault="00833CFA">
      <w:pPr>
        <w:pStyle w:val="Header"/>
        <w:ind w:left="-900" w:right="-874"/>
        <w:rPr>
          <w:rFonts w:asciiTheme="minorHAnsi" w:eastAsiaTheme="minorEastAsia" w:hAnsiTheme="minorHAnsi" w:cstheme="minorBidi"/>
          <w:b/>
          <w:bCs/>
        </w:rPr>
      </w:pPr>
      <w:r>
        <w:rPr>
          <w:rFonts w:asciiTheme="minorHAnsi" w:eastAsiaTheme="minorEastAsia" w:hAnsiTheme="minorHAnsi" w:cstheme="minorBidi"/>
          <w:b/>
          <w:bCs/>
        </w:rPr>
        <w:t>Email:</w:t>
      </w:r>
      <w:r w:rsidR="009B57EF" w:rsidRPr="009B57EF">
        <w:rPr>
          <w:rFonts w:ascii="Roboto" w:hAnsi="Roboto"/>
          <w:color w:val="222222"/>
          <w:sz w:val="21"/>
          <w:szCs w:val="21"/>
          <w:shd w:val="clear" w:color="auto" w:fill="FFFFFF"/>
        </w:rPr>
        <w:t xml:space="preserve"> </w:t>
      </w:r>
      <w:r w:rsidR="009B57EF" w:rsidRPr="009B57EF">
        <w:rPr>
          <w:rFonts w:asciiTheme="minorHAnsi" w:eastAsiaTheme="minorEastAsia" w:hAnsiTheme="minorHAnsi" w:cstheme="minorBidi"/>
          <w:b/>
          <w:bCs/>
        </w:rPr>
        <w:t>harshadpatelva@gmail.com</w:t>
      </w:r>
      <w:r>
        <w:rPr>
          <w:rFonts w:asciiTheme="minorHAnsi" w:eastAsiaTheme="minorEastAsia" w:hAnsiTheme="minorHAnsi" w:cstheme="minorBidi"/>
          <w:b/>
          <w:bCs/>
        </w:rPr>
        <w:t xml:space="preserve">                                                                                                                </w:t>
      </w:r>
      <w:r w:rsidR="009B57EF">
        <w:rPr>
          <w:rFonts w:asciiTheme="minorHAnsi" w:eastAsiaTheme="minorEastAsia" w:hAnsiTheme="minorHAnsi" w:cstheme="minorBidi"/>
          <w:b/>
          <w:bCs/>
        </w:rPr>
        <w:t>Location: -</w:t>
      </w:r>
      <w:r>
        <w:rPr>
          <w:rFonts w:asciiTheme="minorHAnsi" w:eastAsiaTheme="minorEastAsia" w:hAnsiTheme="minorHAnsi" w:cstheme="minorBidi"/>
          <w:b/>
          <w:bCs/>
        </w:rPr>
        <w:t xml:space="preserve"> Reston, Virginia  </w:t>
      </w:r>
    </w:p>
    <w:p w14:paraId="4F305951" w14:textId="77777777" w:rsidR="007D5C6A" w:rsidRDefault="00833CFA">
      <w:pPr>
        <w:pStyle w:val="Header"/>
        <w:ind w:left="-900" w:right="-874"/>
        <w:rPr>
          <w:rFonts w:asciiTheme="minorHAnsi" w:eastAsiaTheme="minorEastAsia" w:hAnsiTheme="minorHAnsi" w:cstheme="minorBidi"/>
          <w:b/>
          <w:bCs/>
        </w:rPr>
      </w:pPr>
      <w:r>
        <w:rPr>
          <w:rFonts w:asciiTheme="minorHAnsi" w:eastAsiaTheme="minorEastAsia" w:hAnsiTheme="minorHAnsi" w:cstheme="minorBidi"/>
          <w:b/>
          <w:bCs/>
        </w:rPr>
        <w:t xml:space="preserve">                                                                  </w:t>
      </w:r>
    </w:p>
    <w:p w14:paraId="4F305952" w14:textId="77777777" w:rsidR="007D5C6A" w:rsidRDefault="00833CFA">
      <w:pPr>
        <w:pStyle w:val="Heading5"/>
        <w:shd w:val="clear" w:color="auto" w:fill="E0E0E0"/>
        <w:tabs>
          <w:tab w:val="left" w:pos="-900"/>
          <w:tab w:val="left" w:pos="9360"/>
        </w:tabs>
        <w:ind w:left="-900" w:right="-874"/>
        <w:rPr>
          <w:rFonts w:asciiTheme="minorHAnsi" w:eastAsiaTheme="minorEastAsia" w:hAnsiTheme="minorHAnsi" w:cstheme="minorBidi"/>
          <w:bCs/>
          <w:sz w:val="22"/>
          <w:szCs w:val="22"/>
        </w:rPr>
      </w:pPr>
      <w:r>
        <w:rPr>
          <w:rFonts w:asciiTheme="minorHAnsi" w:eastAsiaTheme="minorEastAsia" w:hAnsiTheme="minorHAnsi" w:cstheme="minorBidi"/>
          <w:bCs/>
          <w:sz w:val="22"/>
          <w:szCs w:val="22"/>
        </w:rPr>
        <w:t>Professional Summary</w:t>
      </w:r>
    </w:p>
    <w:p w14:paraId="4F305953" w14:textId="77777777" w:rsidR="007D5C6A" w:rsidRDefault="007D5C6A">
      <w:pPr>
        <w:ind w:left="-630" w:right="-874" w:hanging="270"/>
        <w:rPr>
          <w:rFonts w:asciiTheme="minorHAnsi" w:eastAsiaTheme="minorEastAsia" w:hAnsiTheme="minorHAnsi" w:cstheme="minorBidi"/>
        </w:rPr>
      </w:pPr>
    </w:p>
    <w:p w14:paraId="4F305954" w14:textId="42AA22D3"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b/>
          <w:bCs/>
          <w:sz w:val="18"/>
          <w:szCs w:val="18"/>
        </w:rPr>
        <w:t>Senior Full Stack (Java, Angular, React, AWS) Developer</w:t>
      </w:r>
      <w:r>
        <w:rPr>
          <w:rFonts w:asciiTheme="minorHAnsi" w:eastAsiaTheme="minorEastAsia" w:hAnsiTheme="minorHAnsi" w:cstheme="minorBidi"/>
          <w:sz w:val="18"/>
          <w:szCs w:val="18"/>
        </w:rPr>
        <w:t xml:space="preserve"> with </w:t>
      </w:r>
      <w:r>
        <w:rPr>
          <w:rFonts w:asciiTheme="minorHAnsi" w:eastAsiaTheme="minorEastAsia" w:hAnsiTheme="minorHAnsi" w:cstheme="minorBidi"/>
          <w:b/>
          <w:bCs/>
          <w:sz w:val="18"/>
          <w:szCs w:val="18"/>
        </w:rPr>
        <w:t>1</w:t>
      </w:r>
      <w:r w:rsidR="008C043A">
        <w:rPr>
          <w:rFonts w:asciiTheme="minorHAnsi" w:eastAsiaTheme="minorEastAsia" w:hAnsiTheme="minorHAnsi" w:cstheme="minorBidi"/>
          <w:b/>
          <w:bCs/>
          <w:sz w:val="18"/>
          <w:szCs w:val="18"/>
        </w:rPr>
        <w:t>2</w:t>
      </w:r>
      <w:r>
        <w:rPr>
          <w:rFonts w:asciiTheme="minorHAnsi" w:eastAsiaTheme="minorEastAsia" w:hAnsiTheme="minorHAnsi" w:cstheme="minorBidi"/>
          <w:b/>
          <w:bCs/>
          <w:sz w:val="18"/>
          <w:szCs w:val="18"/>
        </w:rPr>
        <w:t xml:space="preserve"> Years of experience</w:t>
      </w:r>
      <w:r>
        <w:rPr>
          <w:rFonts w:asciiTheme="minorHAnsi" w:eastAsiaTheme="minorEastAsia" w:hAnsiTheme="minorHAnsi" w:cstheme="minorBidi"/>
          <w:sz w:val="18"/>
          <w:szCs w:val="18"/>
        </w:rPr>
        <w:t xml:space="preserve"> in analysis, design, development &amp; testing of web-based enterprise applications using various technologies such as </w:t>
      </w:r>
      <w:r>
        <w:rPr>
          <w:rFonts w:asciiTheme="minorHAnsi" w:eastAsiaTheme="minorEastAsia" w:hAnsiTheme="minorHAnsi" w:cstheme="minorBidi"/>
          <w:b/>
          <w:bCs/>
          <w:sz w:val="18"/>
          <w:szCs w:val="18"/>
        </w:rPr>
        <w:t xml:space="preserve">Java 8, Java 11, Java 17, Java 21 </w:t>
      </w:r>
      <w:r>
        <w:rPr>
          <w:rFonts w:asciiTheme="minorHAnsi" w:eastAsiaTheme="minorEastAsia" w:hAnsiTheme="minorHAnsi" w:cstheme="minorBidi"/>
          <w:sz w:val="18"/>
          <w:szCs w:val="18"/>
        </w:rPr>
        <w:t xml:space="preserve">and J2EE, JSP, Servlets, Spring Boot framework, Spring Framework (Spring IOC, Spring AOP, Spring Data JPA, Spring MVC, Spring Security, Spring Batch, Spring Cloud, Spring Integration, OAuth 2.0, Reactive programming, JDBC Template), Spring 5 Web Flux, Microservices, Restful API, Hibernate ORM, </w:t>
      </w:r>
      <w:r>
        <w:rPr>
          <w:rFonts w:asciiTheme="minorHAnsi" w:eastAsiaTheme="minorEastAsia" w:hAnsiTheme="minorHAnsi" w:cstheme="minorBidi"/>
          <w:b/>
          <w:bCs/>
          <w:sz w:val="18"/>
          <w:szCs w:val="18"/>
        </w:rPr>
        <w:t>React</w:t>
      </w:r>
      <w:r>
        <w:rPr>
          <w:rFonts w:asciiTheme="minorHAnsi" w:eastAsiaTheme="minorEastAsia" w:hAnsiTheme="minorHAnsi" w:cstheme="minorBidi"/>
          <w:sz w:val="18"/>
          <w:szCs w:val="18"/>
        </w:rPr>
        <w:t xml:space="preserve"> 16.0/Redux(Redux store, State Management)/React Hooks, Typescript, </w:t>
      </w:r>
      <w:r>
        <w:rPr>
          <w:rFonts w:asciiTheme="minorHAnsi" w:eastAsiaTheme="minorEastAsia" w:hAnsiTheme="minorHAnsi" w:cstheme="minorBidi"/>
          <w:b/>
          <w:bCs/>
          <w:sz w:val="18"/>
          <w:szCs w:val="18"/>
        </w:rPr>
        <w:t>NodeJS</w:t>
      </w:r>
      <w:r>
        <w:rPr>
          <w:rFonts w:asciiTheme="minorHAnsi" w:eastAsiaTheme="minorEastAsia" w:hAnsiTheme="minorHAnsi" w:cstheme="minorBidi"/>
          <w:sz w:val="18"/>
          <w:szCs w:val="18"/>
        </w:rPr>
        <w:t xml:space="preserve">, React UI/UX Materials, Redux, Hooks, </w:t>
      </w:r>
      <w:r>
        <w:rPr>
          <w:rFonts w:asciiTheme="minorHAnsi" w:eastAsiaTheme="minorEastAsia" w:hAnsiTheme="minorHAnsi" w:cstheme="minorBidi"/>
          <w:b/>
          <w:bCs/>
          <w:sz w:val="18"/>
          <w:szCs w:val="18"/>
        </w:rPr>
        <w:t>Angular 2.0 to Angular 18</w:t>
      </w:r>
      <w:r>
        <w:rPr>
          <w:rFonts w:asciiTheme="minorHAnsi" w:eastAsiaTheme="minorEastAsia" w:hAnsiTheme="minorHAnsi" w:cstheme="minorBidi"/>
          <w:sz w:val="18"/>
          <w:szCs w:val="18"/>
        </w:rPr>
        <w:t>, Angular Material, Company Custom components, Node 18, HTML5, CSS3, SCSS, Bootstrap 4.0, JavaScript, jQuery, Ajax, AWS DynamoDB, AWS ECS, ECR, AWS SQS, AWS SNS, AWS Lambda, AWS S3, AWS Secret Managers, AWS Parameter Store, AWS Route53, AWS Event Bridge, AWS KMS, Jenkins, Jules, Docker Container, Kubernetes, Microsoft Azure, PCF, Bamboo, APIGEE, MongoDB, Oracle, DB2, RabbitMQ, JMS Messenger, ActiveMQ, IBM MQ, Kafka, Eureka client and Eureka server, JSON, XML, JDOM, JAXRX, Unit Test cases, Integration Test cases, Mockito, Cypress test cases on UI side.</w:t>
      </w:r>
    </w:p>
    <w:p w14:paraId="4F305955"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Hands on experience in Azure Development, worked on Azure web application, App services, Azure storage, Azure SQL Database, Virtual machines, Fabric controller, Azure AD, Azure search, and notification hub.</w:t>
      </w:r>
    </w:p>
    <w:p w14:paraId="4F305956"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Strong experience in developing multi-Threading using Concurrency APIs, Thread, Collections Framework (Array List, Linked List, Iterator, Vector, HashMap/HashSet/Hash Table/Tree Map/Tree Set, Sorting Collections).</w:t>
      </w:r>
    </w:p>
    <w:p w14:paraId="4F305957"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Strong experience with Lambda expressions, Stream API, Functional interfaces, BI-Functional Interface, Method references, Default &amp; Static methods in the interface, Collectors class, Optional class, For Each() method in Iterable interface, Java Time API, Encode Decode, Parallel Array Sorting, Enhancements on Concurrency, JDBC &amp; IO.</w:t>
      </w:r>
    </w:p>
    <w:p w14:paraId="4F305958"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Expertise in developing and implementing using spring Boot framework to consume Microservices, Restful API, and Web Services including different technologies like SOAP &amp; REST, UDDI/WSDL, JSON/XML, HTTP, UDP.</w:t>
      </w:r>
    </w:p>
    <w:p w14:paraId="4F305959"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Working on Service Registry, Discovery, Load Balancing, Service to Service Calls, Circuit Breakers, Routing, Zookeeper, Eureka Client, Server.</w:t>
      </w:r>
    </w:p>
    <w:p w14:paraId="4F30595A"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Working on Cloud Security, Cloud Architecture and Design, Cloud Security, Cloud Infrastructure, Network Design.</w:t>
      </w:r>
    </w:p>
    <w:p w14:paraId="4F30595B"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Working on spring batch for parameter passing and validation. Minimizing deadlock, partition approaches, concurrent batch/ Online processing, and parallel processing, and then using normal processing in a batch window.</w:t>
      </w:r>
    </w:p>
    <w:p w14:paraId="4F30595C"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Developed and maintained modern web applications using React, Angular, TypeScript, HTML5, CSS, ensuring cross-browser compatibility.</w:t>
      </w:r>
    </w:p>
    <w:p w14:paraId="4F30595D"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Developed clientside routing and navigation, validation, and error handling, enhancing user experience,reducing server load, application flow.</w:t>
      </w:r>
    </w:p>
    <w:p w14:paraId="4F30595E"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Utilized React and Angular Js and Angular Material and custom CSS to create visually appealing and intuitive user interfaces.</w:t>
      </w:r>
    </w:p>
    <w:p w14:paraId="4F30595F"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Conducted code reviews and provided guidance to junior developers, promoting best practices and code quality.</w:t>
      </w:r>
    </w:p>
    <w:p w14:paraId="4F305960"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Strong experience in Oracle, MongoDB, Cassandra, LDAP DB, MySQL, MSSQL, MariaDB, IBM DB2, and PL/SQL.</w:t>
      </w:r>
    </w:p>
    <w:p w14:paraId="4F305961"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Experience in working with Amazon web services (AWS), EC6 instances, SNS S3, LAMBDA, Elastic Container Service, Elastic Container Service, Amazon cloud watch, Amazon simple DB, AWS DynamoDB, AWS cloud platform, Amazon ECS, and Amazon cloud front, Amazon EC2, Amazon S3, Amazon Simple DB, Amazon RDS, Amazon elastic Beanstalk, load balancing, Amazon SQS, AWS Identity, and access management and Google cloud platform, Microsoft Azure, Radis.</w:t>
      </w:r>
    </w:p>
    <w:p w14:paraId="4F305962"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Strong experience with writing well-designed Unit test cases and Integration test cases (Junit 4/5, Mockito and BDD Mockito, Integration test cases, cypress test cases) in developing test cases and Log4J in determining application functionality, TDD, System/Integration testing.</w:t>
      </w:r>
    </w:p>
    <w:p w14:paraId="4F305963"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Strong in managing git version control for create branch from release to feature branch in GitHub or Bitbucket, commit code, push code, fetch code, merge code, resolve merge conflict, create pull request, rebase, merge branch, cherry-pick, GitLab, GitHub.</w:t>
      </w:r>
    </w:p>
    <w:p w14:paraId="4F305964"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Strong Experience in a CI (Continuous Integration) and CD (Continuous Delivery) environment using Docker container, Kubernetes, and Jenkins, Jules, Bamboo, PCF, create a JDAS Ticket for deployment, Create CM Ticket and Plan IT Ticket for Production deployment.</w:t>
      </w:r>
    </w:p>
    <w:p w14:paraId="4F305965"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Using Meeting and chat tools like Slack, Microsoft Teams, Symphony, zoom meeting, Webex and using Software development tools IntelliJ, (Eclipse, STS-old Tools), Visual Studio Code, Oracle DB, MongoDB, Snowflake, Postman, Swagger.</w:t>
      </w:r>
    </w:p>
    <w:p w14:paraId="4F305966"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Create confluence page for modern design flow, follow existing flow structure, analyzing depth requirements.</w:t>
      </w:r>
    </w:p>
    <w:p w14:paraId="4F305967"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Strong in communication skills and problem identification, strong in analytical critical thinking skills to support scalable. Application troubleshooting, responsible/taking care of challenging tasks.</w:t>
      </w:r>
    </w:p>
    <w:p w14:paraId="4F305968"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Strong experience in end-to-end application testing, deliver efficient/clean code without breaking existing functionality/flow and maintaining the existing code structure, maintaining legacy apps, migration applications.</w:t>
      </w:r>
    </w:p>
    <w:p w14:paraId="4F305969"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Following the complete agile methodology and attending meetings such as scrum call, grooming session, retrospective meeting, PI Planning, coordinating with the team members to understand the requirements/flow, meet deliverables code, willing to learn new things.</w:t>
      </w:r>
    </w:p>
    <w:p w14:paraId="4F30596A"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Effective communication and leadership skills Ability to proactively collaborate with POs/Leads and drive defect and issue resolutions for DEV/UAT/Production environments.</w:t>
      </w:r>
    </w:p>
    <w:p w14:paraId="4F30596B" w14:textId="77777777" w:rsidR="007D5C6A" w:rsidRDefault="00833CFA">
      <w:pPr>
        <w:pStyle w:val="BodyText2"/>
        <w:numPr>
          <w:ilvl w:val="0"/>
          <w:numId w:val="1"/>
        </w:numPr>
        <w:ind w:left="-630" w:right="-874" w:hanging="270"/>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Started learning AI/ML workflow using n8n agent, cursor AI, and automation application, code structure refactoring, resolve complexity. </w:t>
      </w:r>
    </w:p>
    <w:p w14:paraId="4F30596C" w14:textId="77777777" w:rsidR="007D5C6A" w:rsidRDefault="007D5C6A">
      <w:pPr>
        <w:pStyle w:val="BodyText2"/>
        <w:ind w:left="-900" w:right="-874"/>
        <w:rPr>
          <w:rFonts w:asciiTheme="minorHAnsi" w:eastAsiaTheme="minorEastAsia" w:hAnsiTheme="minorHAnsi" w:cstheme="minorBidi"/>
          <w:sz w:val="18"/>
          <w:szCs w:val="18"/>
        </w:rPr>
      </w:pPr>
    </w:p>
    <w:p w14:paraId="4F30596D" w14:textId="77777777" w:rsidR="007D5C6A" w:rsidRDefault="00833CFA">
      <w:pPr>
        <w:pStyle w:val="Heading5"/>
        <w:shd w:val="clear" w:color="auto" w:fill="E0E0E0"/>
        <w:tabs>
          <w:tab w:val="right" w:pos="9360"/>
          <w:tab w:val="right" w:pos="9630"/>
        </w:tabs>
        <w:ind w:left="-900" w:right="-874"/>
        <w:rPr>
          <w:rFonts w:asciiTheme="minorHAnsi" w:eastAsiaTheme="minorEastAsia" w:hAnsiTheme="minorHAnsi" w:cstheme="minorBidi"/>
          <w:bCs/>
          <w:sz w:val="22"/>
          <w:szCs w:val="22"/>
          <w:lang w:val="fr-FR"/>
        </w:rPr>
      </w:pPr>
      <w:r>
        <w:rPr>
          <w:rFonts w:asciiTheme="minorHAnsi" w:eastAsiaTheme="minorEastAsia" w:hAnsiTheme="minorHAnsi" w:cstheme="minorBidi"/>
          <w:bCs/>
          <w:sz w:val="22"/>
          <w:szCs w:val="22"/>
          <w:lang w:val="fr-FR"/>
        </w:rPr>
        <w:t xml:space="preserve">Education Details </w:t>
      </w:r>
    </w:p>
    <w:p w14:paraId="4F30596E" w14:textId="77777777" w:rsidR="007D5C6A" w:rsidRDefault="00833CFA">
      <w:pPr>
        <w:tabs>
          <w:tab w:val="decimal" w:pos="-1980"/>
          <w:tab w:val="left" w:pos="-900"/>
          <w:tab w:val="left" w:pos="1260"/>
          <w:tab w:val="right" w:pos="9360"/>
        </w:tabs>
        <w:ind w:left="-630" w:right="-874" w:hanging="270"/>
        <w:rPr>
          <w:rFonts w:asciiTheme="minorHAnsi" w:eastAsiaTheme="minorEastAsia" w:hAnsiTheme="minorHAnsi" w:cstheme="minorBidi"/>
          <w:sz w:val="18"/>
          <w:szCs w:val="18"/>
          <w:lang w:val="fr-FR"/>
        </w:rPr>
      </w:pPr>
      <w:r>
        <w:rPr>
          <w:rFonts w:asciiTheme="minorHAnsi" w:eastAsiaTheme="minorEastAsia" w:hAnsiTheme="minorHAnsi" w:cstheme="minorBidi"/>
          <w:sz w:val="18"/>
          <w:szCs w:val="18"/>
          <w:lang w:val="fr-FR"/>
        </w:rPr>
        <w:t>Masters in Computer Science | The College Of Saint Rose | Albany, New York, USA. – 2015 to 2017</w:t>
      </w:r>
    </w:p>
    <w:p w14:paraId="4F30596F" w14:textId="77777777" w:rsidR="007D5C6A" w:rsidRDefault="00833CFA">
      <w:pPr>
        <w:tabs>
          <w:tab w:val="decimal" w:pos="-1980"/>
          <w:tab w:val="left" w:pos="-900"/>
          <w:tab w:val="left" w:pos="1260"/>
          <w:tab w:val="right" w:pos="9360"/>
        </w:tabs>
        <w:ind w:left="-630" w:right="-874" w:hanging="270"/>
        <w:rPr>
          <w:rFonts w:asciiTheme="minorHAnsi" w:eastAsiaTheme="minorEastAsia" w:hAnsiTheme="minorHAnsi" w:cstheme="minorBidi"/>
          <w:sz w:val="18"/>
          <w:szCs w:val="18"/>
          <w:lang w:val="fr-FR"/>
        </w:rPr>
      </w:pPr>
      <w:r>
        <w:rPr>
          <w:rFonts w:asciiTheme="minorHAnsi" w:eastAsiaTheme="minorEastAsia" w:hAnsiTheme="minorHAnsi" w:cstheme="minorBidi"/>
          <w:sz w:val="18"/>
          <w:szCs w:val="18"/>
          <w:lang w:val="fr-FR"/>
        </w:rPr>
        <w:t xml:space="preserve">Masters of Computer Application | Gujarat Technological University | Gujarat, India  – 2009 to 2012 </w:t>
      </w:r>
    </w:p>
    <w:p w14:paraId="4F305970" w14:textId="77777777" w:rsidR="007D5C6A" w:rsidRDefault="00833CFA">
      <w:pPr>
        <w:ind w:left="-630" w:right="-874" w:hanging="270"/>
        <w:rPr>
          <w:rFonts w:asciiTheme="minorHAnsi" w:eastAsiaTheme="minorEastAsia" w:hAnsiTheme="minorHAnsi" w:cstheme="minorBidi"/>
          <w:sz w:val="18"/>
          <w:szCs w:val="18"/>
          <w:lang w:val="fr-FR"/>
        </w:rPr>
      </w:pPr>
      <w:r>
        <w:rPr>
          <w:rFonts w:asciiTheme="minorHAnsi" w:eastAsiaTheme="minorEastAsia" w:hAnsiTheme="minorHAnsi" w:cstheme="minorBidi"/>
          <w:sz w:val="18"/>
          <w:szCs w:val="18"/>
          <w:lang w:val="fr-FR"/>
        </w:rPr>
        <w:t xml:space="preserve">Bachelor’s of Computer Application | Hemchandracharya North Gujarat University | Gujarat, India – 2006 to 2009 </w:t>
      </w:r>
    </w:p>
    <w:p w14:paraId="4F305971" w14:textId="77777777" w:rsidR="007D5C6A" w:rsidRDefault="007D5C6A">
      <w:pPr>
        <w:ind w:left="-630" w:right="-874" w:hanging="270"/>
        <w:rPr>
          <w:rFonts w:asciiTheme="minorHAnsi" w:eastAsiaTheme="minorEastAsia" w:hAnsiTheme="minorHAnsi" w:cstheme="minorBidi"/>
          <w:sz w:val="18"/>
          <w:szCs w:val="18"/>
          <w:lang w:val="fr-FR"/>
        </w:rPr>
      </w:pPr>
    </w:p>
    <w:p w14:paraId="4F305972" w14:textId="77777777" w:rsidR="007D5C6A" w:rsidRDefault="00833CFA">
      <w:pPr>
        <w:pStyle w:val="Heading5"/>
        <w:shd w:val="clear" w:color="auto" w:fill="E0E0E0"/>
        <w:tabs>
          <w:tab w:val="right" w:pos="9360"/>
          <w:tab w:val="right" w:pos="9630"/>
        </w:tabs>
        <w:ind w:left="-900" w:right="-874"/>
        <w:rPr>
          <w:rFonts w:asciiTheme="minorHAnsi" w:eastAsiaTheme="minorEastAsia" w:hAnsiTheme="minorHAnsi" w:cstheme="minorBidi"/>
          <w:bCs/>
          <w:sz w:val="22"/>
          <w:szCs w:val="22"/>
          <w:lang w:val="fr-FR"/>
        </w:rPr>
      </w:pPr>
      <w:r>
        <w:rPr>
          <w:rFonts w:asciiTheme="minorHAnsi" w:eastAsiaTheme="minorEastAsia" w:hAnsiTheme="minorHAnsi" w:cstheme="minorBidi"/>
          <w:bCs/>
          <w:sz w:val="22"/>
          <w:szCs w:val="22"/>
          <w:lang w:val="fr-FR"/>
        </w:rPr>
        <w:t xml:space="preserve">Professional Certifications </w:t>
      </w:r>
    </w:p>
    <w:p w14:paraId="4F305973" w14:textId="77777777" w:rsidR="007D5C6A" w:rsidRDefault="00833CFA">
      <w:pPr>
        <w:tabs>
          <w:tab w:val="decimal" w:pos="-1980"/>
          <w:tab w:val="left" w:pos="-900"/>
          <w:tab w:val="left" w:pos="1260"/>
          <w:tab w:val="right" w:pos="9360"/>
        </w:tabs>
        <w:ind w:left="-630" w:right="-874" w:hanging="270"/>
        <w:rPr>
          <w:rFonts w:asciiTheme="minorHAnsi" w:eastAsiaTheme="minorEastAsia" w:hAnsiTheme="minorHAnsi" w:cstheme="minorBidi"/>
          <w:sz w:val="18"/>
          <w:szCs w:val="18"/>
          <w:shd w:val="clear" w:color="auto" w:fill="FFFFFF"/>
          <w:lang w:val="fr-FR"/>
        </w:rPr>
      </w:pPr>
      <w:r>
        <w:rPr>
          <w:rFonts w:asciiTheme="minorHAnsi" w:eastAsiaTheme="minorEastAsia" w:hAnsiTheme="minorHAnsi" w:cstheme="minorBidi"/>
          <w:sz w:val="18"/>
          <w:szCs w:val="18"/>
          <w:shd w:val="clear" w:color="auto" w:fill="FFFFFF"/>
          <w:lang w:val="fr-FR"/>
        </w:rPr>
        <w:t xml:space="preserve">Oracle Certified Associate, Java SE 8 Programmer </w:t>
      </w:r>
    </w:p>
    <w:p w14:paraId="4F305974" w14:textId="77777777" w:rsidR="007D5C6A" w:rsidRDefault="00833CFA">
      <w:pPr>
        <w:tabs>
          <w:tab w:val="decimal" w:pos="-1980"/>
          <w:tab w:val="left" w:pos="-900"/>
          <w:tab w:val="left" w:pos="1260"/>
          <w:tab w:val="right" w:pos="9360"/>
        </w:tabs>
        <w:ind w:left="-630" w:right="-874" w:hanging="270"/>
        <w:rPr>
          <w:rFonts w:asciiTheme="minorHAnsi" w:eastAsiaTheme="minorEastAsia" w:hAnsiTheme="minorHAnsi" w:cstheme="minorBidi"/>
          <w:sz w:val="18"/>
          <w:szCs w:val="18"/>
          <w:shd w:val="clear" w:color="auto" w:fill="FFFFFF"/>
          <w:lang w:val="fr-FR"/>
        </w:rPr>
      </w:pPr>
      <w:r>
        <w:rPr>
          <w:rFonts w:asciiTheme="minorHAnsi" w:eastAsiaTheme="minorEastAsia" w:hAnsiTheme="minorHAnsi" w:cstheme="minorBidi"/>
          <w:sz w:val="18"/>
          <w:szCs w:val="18"/>
          <w:shd w:val="clear" w:color="auto" w:fill="FFFFFF"/>
          <w:lang w:val="fr-FR"/>
        </w:rPr>
        <w:lastRenderedPageBreak/>
        <w:t>AWS Certified Solutions Architect - Associate</w:t>
      </w:r>
    </w:p>
    <w:p w14:paraId="4F305975" w14:textId="77777777" w:rsidR="007D5C6A" w:rsidRDefault="007D5C6A">
      <w:pPr>
        <w:tabs>
          <w:tab w:val="decimal" w:pos="-1980"/>
          <w:tab w:val="left" w:pos="-900"/>
          <w:tab w:val="left" w:pos="1260"/>
          <w:tab w:val="right" w:pos="9360"/>
        </w:tabs>
        <w:ind w:left="-630" w:right="-874" w:hanging="270"/>
        <w:rPr>
          <w:rFonts w:asciiTheme="minorHAnsi" w:eastAsiaTheme="minorEastAsia" w:hAnsiTheme="minorHAnsi" w:cstheme="minorBidi"/>
          <w:sz w:val="18"/>
          <w:szCs w:val="18"/>
          <w:shd w:val="clear" w:color="auto" w:fill="FFFFFF"/>
          <w:lang w:val="fr-FR"/>
        </w:rPr>
      </w:pPr>
    </w:p>
    <w:p w14:paraId="4F305976" w14:textId="77777777" w:rsidR="007D5C6A" w:rsidRDefault="00833CFA">
      <w:pPr>
        <w:pStyle w:val="Heading5"/>
        <w:shd w:val="clear" w:color="auto" w:fill="E0E0E0"/>
        <w:tabs>
          <w:tab w:val="left" w:pos="9360"/>
        </w:tabs>
        <w:ind w:left="-900" w:right="-874"/>
        <w:rPr>
          <w:rFonts w:asciiTheme="minorHAnsi" w:eastAsiaTheme="minorEastAsia" w:hAnsiTheme="minorHAnsi" w:cstheme="minorBidi"/>
          <w:bCs/>
          <w:sz w:val="22"/>
          <w:szCs w:val="22"/>
        </w:rPr>
      </w:pPr>
      <w:r>
        <w:rPr>
          <w:rFonts w:asciiTheme="minorHAnsi" w:eastAsiaTheme="minorEastAsia" w:hAnsiTheme="minorHAnsi" w:cstheme="minorBidi"/>
          <w:bCs/>
          <w:sz w:val="22"/>
          <w:szCs w:val="22"/>
        </w:rPr>
        <w:t>Technical Skills</w:t>
      </w:r>
    </w:p>
    <w:p w14:paraId="4F305977" w14:textId="77777777" w:rsidR="007D5C6A" w:rsidRDefault="007D5C6A">
      <w:pPr>
        <w:ind w:left="-630" w:right="-874" w:hanging="270"/>
        <w:rPr>
          <w:rFonts w:asciiTheme="minorHAnsi" w:eastAsiaTheme="minorEastAsia" w:hAnsiTheme="minorHAnsi" w:cstheme="minorBidi"/>
        </w:rPr>
      </w:pPr>
    </w:p>
    <w:p w14:paraId="4F305978"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Backend Development: Java (8/11/17/21), J2EE, JSP, Servlets, JDBC, Spring Framework (Core, IoC, AOP, Data JPA, MVC, Security, Integration, Cloud), Spring Boot, Struts, Hibernate, Vert.x, MDW, Camunda, Node.js, Blockchain, Smart Contracts, NFT, DApps, Web3.0, Python, AI.</w:t>
      </w:r>
    </w:p>
    <w:p w14:paraId="4F305979"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Frontend Development (UI): Angular, React (Redux, Hooks), HTML5, CSS3/SCSS, Bootstrap, JavaScript, TypeScript, AJAX, jQuery, Thymeleaf.</w:t>
      </w:r>
    </w:p>
    <w:p w14:paraId="4F30597A"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Data &amp; Scripting: JSON, XML, Log4j, JDOM, JSTL, JAXB, EJB, SQL, PL/SQL, Shell Scripting, PowerShell.</w:t>
      </w:r>
    </w:p>
    <w:p w14:paraId="4F30597B"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Cloud Platforms: AWS, Microsoft Azure, Google Cloud Platform (GCP).</w:t>
      </w:r>
    </w:p>
    <w:p w14:paraId="4F30597C"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CI/CD &amp; DevOps: Jenkins, Docker, Kubernetes, Bamboo, Jules Pipeline, Groovy Scripting.</w:t>
      </w:r>
    </w:p>
    <w:p w14:paraId="4F30597D"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Web Services: Microservices, RESTful APIs (JSON-based), SOAP, UDDI, WSDL, JAX-RPC, JAX-RS, JAX-WS.</w:t>
      </w:r>
    </w:p>
    <w:p w14:paraId="4F30597E"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Databases: PostgreSQL, Oracle 11g, AWS DynamoDB, MongoDB, Cassandra, DB2, LDAP, GraphQL, MS SQL Server, MS Access, MariaDB.</w:t>
      </w:r>
    </w:p>
    <w:p w14:paraId="4F30597F"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Development &amp; Testing Tools: IntelliJ, Spring Tool Suite (STS), Eclipse, VS Code, Postman, Putty, WinSCP, SOAP UI, DynamoDB Console, MongoDB Compass, Studio 3T/Robo 3T, Notepad++, Mockito/BDD Mockito, Swagger UI, JSON Lint/Viewer, GraphQL tools, Testing (Integration, System, Regression).</w:t>
      </w:r>
    </w:p>
    <w:p w14:paraId="4F305980"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Monitoring &amp; Logging Tools: SonarLint, Splunk, Kubernetes Logs, AWS CloudWatch/Alarms, New Relic.</w:t>
      </w:r>
    </w:p>
    <w:p w14:paraId="4F305981"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Version Control: Git, CVS, SVN, SourceTree, Git Bash, GitHub, Bitbucket, GitLab.</w:t>
      </w:r>
    </w:p>
    <w:p w14:paraId="4F305982"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Agile &amp; Collaboration: Scrum (Daily Standups), Backlog Grooming, Sprint Retrospectives, PI Planning, Technical Calls.</w:t>
      </w:r>
    </w:p>
    <w:p w14:paraId="4F305983" w14:textId="77777777" w:rsidR="007D5C6A" w:rsidRDefault="00833CFA">
      <w:pPr>
        <w:numPr>
          <w:ilvl w:val="0"/>
          <w:numId w:val="2"/>
        </w:numPr>
        <w:tabs>
          <w:tab w:val="left" w:pos="720"/>
        </w:tabs>
        <w:ind w:left="-542" w:right="-812" w:hanging="336"/>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Messaging &amp; Streaming and Caching: RabbitMQ, JMS, ActiveMQ, IBM MQ, Kafka, Radis.</w:t>
      </w:r>
    </w:p>
    <w:p w14:paraId="4F305984" w14:textId="77777777" w:rsidR="007D5C6A" w:rsidRDefault="007D5C6A">
      <w:pPr>
        <w:ind w:left="-900" w:right="-874" w:hanging="270"/>
        <w:jc w:val="both"/>
        <w:rPr>
          <w:rFonts w:asciiTheme="minorHAnsi" w:eastAsiaTheme="minorEastAsia" w:hAnsiTheme="minorHAnsi" w:cstheme="minorBidi"/>
        </w:rPr>
      </w:pPr>
    </w:p>
    <w:p w14:paraId="4F305985" w14:textId="77777777" w:rsidR="007D5C6A" w:rsidRDefault="00833CFA">
      <w:pPr>
        <w:pStyle w:val="Heading5"/>
        <w:shd w:val="clear" w:color="auto" w:fill="E0E0E0"/>
        <w:tabs>
          <w:tab w:val="right" w:pos="9360"/>
          <w:tab w:val="right" w:pos="9630"/>
        </w:tabs>
        <w:ind w:left="-630" w:right="-874" w:hanging="270"/>
        <w:rPr>
          <w:rFonts w:asciiTheme="minorHAnsi" w:eastAsiaTheme="minorEastAsia" w:hAnsiTheme="minorHAnsi" w:cstheme="minorBidi"/>
          <w:bCs/>
          <w:sz w:val="22"/>
          <w:szCs w:val="22"/>
        </w:rPr>
      </w:pPr>
      <w:r>
        <w:rPr>
          <w:rFonts w:asciiTheme="minorHAnsi" w:eastAsiaTheme="minorEastAsia" w:hAnsiTheme="minorHAnsi" w:cstheme="minorBidi"/>
          <w:bCs/>
          <w:sz w:val="22"/>
          <w:szCs w:val="22"/>
        </w:rPr>
        <w:t>Professional Experience</w:t>
      </w:r>
    </w:p>
    <w:p w14:paraId="4F305986" w14:textId="77777777" w:rsidR="007D5C6A" w:rsidRDefault="007D5C6A">
      <w:pPr>
        <w:pStyle w:val="BodyText2"/>
        <w:spacing w:after="60"/>
        <w:ind w:left="-630" w:right="-874" w:hanging="270"/>
        <w:rPr>
          <w:rFonts w:asciiTheme="minorHAnsi" w:eastAsiaTheme="minorEastAsia" w:hAnsiTheme="minorHAnsi" w:cstheme="minorBidi"/>
        </w:rPr>
      </w:pPr>
    </w:p>
    <w:p w14:paraId="4F305987" w14:textId="77777777" w:rsidR="007D5C6A" w:rsidRDefault="00833CFA">
      <w:pPr>
        <w:shd w:val="clear" w:color="auto" w:fill="F3F3F3"/>
        <w:tabs>
          <w:tab w:val="right" w:pos="9360"/>
        </w:tabs>
        <w:ind w:left="-900" w:right="-874"/>
        <w:rPr>
          <w:rFonts w:asciiTheme="minorHAnsi" w:eastAsiaTheme="minorEastAsia" w:hAnsiTheme="minorHAnsi" w:cstheme="minorBidi"/>
          <w:b/>
        </w:rPr>
      </w:pPr>
      <w:r>
        <w:rPr>
          <w:rFonts w:asciiTheme="minorHAnsi" w:eastAsiaTheme="minorEastAsia" w:hAnsiTheme="minorHAnsi" w:cstheme="minorBidi"/>
          <w:b/>
        </w:rPr>
        <w:t xml:space="preserve">Freddie Mac | McLean, Virginia                                                                                                                                                  June-2024 to Till </w:t>
      </w:r>
    </w:p>
    <w:p w14:paraId="4F305988" w14:textId="77777777" w:rsidR="007D5C6A" w:rsidRDefault="00833CFA">
      <w:pPr>
        <w:shd w:val="clear" w:color="auto" w:fill="F3F3F3"/>
        <w:tabs>
          <w:tab w:val="right" w:pos="9360"/>
        </w:tabs>
        <w:ind w:left="-630" w:right="-874" w:hanging="270"/>
        <w:rPr>
          <w:rFonts w:asciiTheme="minorHAnsi" w:eastAsiaTheme="minorEastAsia" w:hAnsiTheme="minorHAnsi" w:cstheme="minorBidi"/>
          <w:b/>
        </w:rPr>
      </w:pPr>
      <w:r>
        <w:rPr>
          <w:rFonts w:asciiTheme="minorHAnsi" w:eastAsiaTheme="minorEastAsia" w:hAnsiTheme="minorHAnsi" w:cstheme="minorBidi"/>
          <w:b/>
        </w:rPr>
        <w:t xml:space="preserve">Senior Full Stack (Java, Angular, React, AWS Developer)                                              </w:t>
      </w:r>
    </w:p>
    <w:p w14:paraId="4F305989" w14:textId="77777777" w:rsidR="007D5C6A" w:rsidRDefault="007D5C6A">
      <w:pPr>
        <w:ind w:left="-900" w:firstLine="900"/>
        <w:rPr>
          <w:rFonts w:asciiTheme="minorHAnsi" w:eastAsiaTheme="minorEastAsia" w:hAnsiTheme="minorHAnsi" w:cstheme="minorBidi"/>
          <w:color w:val="000000"/>
          <w:sz w:val="18"/>
        </w:rPr>
      </w:pPr>
    </w:p>
    <w:p w14:paraId="4F30598A" w14:textId="77777777" w:rsidR="007D5C6A" w:rsidRDefault="00833CFA">
      <w:pPr>
        <w:ind w:left="-900" w:right="-850" w:firstLine="20"/>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 xml:space="preserve">As a Senior Full Stack Java &amp; Angular, React Developer and Parital Technical Lead, I drive the design, development, and delivery of solutions supporting complex mortgage loan liquidation processes including foreclosure sale reporting, custom modifications, deed-in-lieu, short sales, and charge-offs—ensuring full compliance with Freddie Mac’s servicing guidelines and federal regulations. I spearheaded initiatives to streamline delinquent loan liquidation workflows, improving recovery rates, reducing resolution timelines, and enhancing operational efficiency. Partnered with cross-functional teams and servicing partners to remove barriers, while leveraging data analysis and performance tracking to optimize recovery outcomes for distressed assets. Provided expertise in loss mitigation, risk management, and high-risk mortgage cases to minimize losses and maximize resolution success. </w:t>
      </w:r>
    </w:p>
    <w:p w14:paraId="4F30598B" w14:textId="77777777" w:rsidR="007D5C6A" w:rsidRDefault="007D5C6A">
      <w:pPr>
        <w:ind w:left="-900" w:right="-850" w:firstLine="20"/>
        <w:jc w:val="both"/>
        <w:rPr>
          <w:rFonts w:asciiTheme="minorHAnsi" w:eastAsiaTheme="minorEastAsia" w:hAnsiTheme="minorHAnsi" w:cstheme="minorBidi"/>
          <w:color w:val="000000"/>
          <w:sz w:val="18"/>
        </w:rPr>
      </w:pPr>
    </w:p>
    <w:p w14:paraId="4F30598C" w14:textId="77777777" w:rsidR="007D5C6A" w:rsidRDefault="00833CFA">
      <w:pPr>
        <w:ind w:left="-900" w:right="-850" w:firstLine="20"/>
        <w:jc w:val="both"/>
        <w:rPr>
          <w:rFonts w:asciiTheme="minorHAnsi" w:eastAsiaTheme="minorEastAsia" w:hAnsiTheme="minorHAnsi" w:cstheme="minorBidi"/>
          <w:sz w:val="18"/>
          <w:szCs w:val="18"/>
        </w:rPr>
      </w:pPr>
      <w:r>
        <w:rPr>
          <w:rFonts w:asciiTheme="minorHAnsi" w:eastAsiaTheme="minorEastAsia" w:hAnsiTheme="minorHAnsi" w:cstheme="minorBidi"/>
          <w:b/>
          <w:bCs/>
          <w:color w:val="000000"/>
          <w:sz w:val="18"/>
        </w:rPr>
        <w:t xml:space="preserve">Key Responsibilities &amp; Contributions: </w:t>
      </w:r>
    </w:p>
    <w:p w14:paraId="4F30598D" w14:textId="77777777" w:rsidR="007D5C6A" w:rsidRDefault="00833CFA">
      <w:pPr>
        <w:pStyle w:val="ListParagraph"/>
        <w:numPr>
          <w:ilvl w:val="0"/>
          <w:numId w:val="3"/>
        </w:numPr>
        <w:ind w:left="-630" w:right="-874" w:hanging="270"/>
        <w:jc w:val="both"/>
        <w:rPr>
          <w:rFonts w:asciiTheme="minorHAnsi" w:eastAsiaTheme="minorEastAsia" w:hAnsiTheme="minorHAnsi" w:cstheme="minorBidi"/>
          <w:color w:val="000000"/>
          <w:sz w:val="18"/>
        </w:rPr>
      </w:pPr>
      <w:r>
        <w:rPr>
          <w:rFonts w:asciiTheme="minorHAnsi" w:eastAsiaTheme="minorEastAsia" w:hAnsiTheme="minorHAnsi" w:cstheme="minorBidi"/>
          <w:sz w:val="18"/>
          <w:szCs w:val="18"/>
        </w:rPr>
        <w:t>Implement the project as a multi-tier application using  Java 11, 17, 21, Spring Framework (IOC, Data, AOP, Data JPA,  MVC Architecture, Security (JWT, OAuth), Batch, Integration, Cloud), Reactive Programming, Spring Boot Framework, Hibernate as ORM framework,  Spring 5 (Web Flux), Restful API, Microservices, AWS, AWS Cloud,  AWS Lambda, SQS, ES6, AWS EC3 Instance, SonarQube, Jenkins Pipelines, Splunk, HTML5, CSS3, Bootstrap 4.0 (Responsive Web Design), JavaScript, jQuery, Ajax, Angular 18, Typescript, Nodejs, Oracle, AWS DynamoDB, Swagger, JSON, XML, JMS, Kafka, RabbitMQ, ActiveMQ, Eureka Server, Hystrix, Bitbucket. GitHub.</w:t>
      </w:r>
    </w:p>
    <w:p w14:paraId="4F30598E" w14:textId="77777777" w:rsidR="007D5C6A" w:rsidRDefault="00833CFA">
      <w:pPr>
        <w:pStyle w:val="ListParagraph"/>
        <w:numPr>
          <w:ilvl w:val="0"/>
          <w:numId w:val="3"/>
        </w:numPr>
        <w:ind w:left="-630" w:right="-874" w:hanging="270"/>
        <w:jc w:val="both"/>
        <w:rPr>
          <w:rFonts w:asciiTheme="minorHAnsi" w:eastAsiaTheme="minorEastAsia" w:hAnsiTheme="minorHAnsi" w:cstheme="minorBidi"/>
          <w:color w:val="000000"/>
          <w:sz w:val="18"/>
        </w:rPr>
      </w:pPr>
      <w:r>
        <w:rPr>
          <w:rFonts w:asciiTheme="minorHAnsi" w:eastAsiaTheme="minorEastAsia" w:hAnsiTheme="minorHAnsi" w:cstheme="minorBidi"/>
          <w:sz w:val="18"/>
          <w:szCs w:val="18"/>
        </w:rPr>
        <w:t>Working on and Deliver code in Stream API, Lambda Expression, and JPQL, convert the list into the set, List into Map, Filtering, filter a collection of Stream, Named Queries, Eager and Lazy Loading, Collections, Multithreading, Concurrency framework, Garbage Collector, Collections, Event Handling, Exception Handling and Generics, Used Business Delegate, Singleton, Front Controller, Factory, design patterns.</w:t>
      </w:r>
    </w:p>
    <w:p w14:paraId="4F30598F"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Working on Spring Cloud such as Spring Cloud Config, Spring Cloud Bus, and Spring Cloud Netflix like Eureka Client/Server, Hystrix, Zookeeper, Ribbon, Feign, Service Registry, and Discovery, Load Balancing, Service to Service Calls, Circuit Breakers, Routing.</w:t>
      </w:r>
    </w:p>
    <w:p w14:paraId="4F305990"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Front-End Engineering: Architected interactive user interfaces with Angular 18, and react, TypeScript, Bootstrap, and REST integrations, improving usability and reducing processing time for end users. Delivered reusable UI components to accelerate feature development.</w:t>
      </w:r>
    </w:p>
    <w:p w14:paraId="4F305991"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Advanced Java Usage: Leveraged Java 11/17/21 features including Streams, Observables, and Completable Futures to optimize asynchronous workflows and enhance processing speed.</w:t>
      </w:r>
    </w:p>
    <w:p w14:paraId="4F305992"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Security &amp; Compliance: Implemented robust security using Spring Security, JWT, OAuth 2.0, and SSO integration, ensuring compliance with corporate and federal security standards. Protected applications from vulnerabilities such as CSRF, session fixation, and clickjacking.</w:t>
      </w:r>
    </w:p>
    <w:p w14:paraId="4F305993" w14:textId="77777777" w:rsidR="007D5C6A" w:rsidRDefault="00833CFA">
      <w:pPr>
        <w:pStyle w:val="ListParagraph"/>
        <w:numPr>
          <w:ilvl w:val="0"/>
          <w:numId w:val="3"/>
        </w:numPr>
        <w:ind w:left="-630" w:right="-874" w:hanging="270"/>
        <w:jc w:val="both"/>
        <w:rPr>
          <w:rFonts w:asciiTheme="minorHAnsi" w:eastAsiaTheme="minorEastAsia" w:hAnsiTheme="minorHAnsi" w:cstheme="minorBidi"/>
          <w:color w:val="000000"/>
          <w:sz w:val="18"/>
        </w:rPr>
      </w:pPr>
      <w:r>
        <w:rPr>
          <w:rFonts w:asciiTheme="minorHAnsi" w:eastAsiaTheme="minorEastAsia" w:hAnsiTheme="minorHAnsi" w:cstheme="minorBidi"/>
          <w:sz w:val="18"/>
          <w:szCs w:val="18"/>
        </w:rPr>
        <w:t>Experience in Microsoft Azure Fabric services and SSO for authentication and authentication user token generation.</w:t>
      </w:r>
    </w:p>
    <w:p w14:paraId="4F305994"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Designed and implemented scalable, fault-tolerant, and highly available AWS architectures for diverse workloads.</w:t>
      </w:r>
    </w:p>
    <w:p w14:paraId="4F305995"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Implemented security best practices and compliance standards across AWS environments, data protection and regulatory compliance.</w:t>
      </w:r>
    </w:p>
    <w:p w14:paraId="4F305996"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Implemented OAuth 2.0 (Rest Service authentication) in our application to communicate securely with other protected resources by exchanging access tokens for authentication instead of using username and password.</w:t>
      </w:r>
    </w:p>
    <w:p w14:paraId="4F305997"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Implemented Java batch jobs and Scheduler page for nightly runs and worked heavily on concurrency API for a low latency high throughput application, Improve and Ldap Scheduler for Crone job for every 12 tonight. </w:t>
      </w:r>
    </w:p>
    <w:p w14:paraId="4F305998" w14:textId="77777777" w:rsidR="007D5C6A" w:rsidRDefault="00833CFA">
      <w:pPr>
        <w:pStyle w:val="ListParagraph"/>
        <w:numPr>
          <w:ilvl w:val="0"/>
          <w:numId w:val="3"/>
        </w:numPr>
        <w:ind w:left="-630" w:right="-874" w:hanging="270"/>
        <w:jc w:val="both"/>
        <w:rPr>
          <w:rFonts w:asciiTheme="minorHAnsi" w:eastAsiaTheme="minorEastAsia" w:hAnsiTheme="minorHAnsi" w:cstheme="minorBidi"/>
          <w:color w:val="000000"/>
          <w:sz w:val="18"/>
        </w:rPr>
      </w:pPr>
      <w:r>
        <w:rPr>
          <w:rFonts w:asciiTheme="minorHAnsi" w:eastAsiaTheme="minorEastAsia" w:hAnsiTheme="minorHAnsi" w:cstheme="minorBidi"/>
          <w:sz w:val="18"/>
          <w:szCs w:val="18"/>
        </w:rPr>
        <w:t>GitHub, Gitlab, Bitbucket are project repos where we manage versioning tools to maintain the repositories of different projects.</w:t>
      </w:r>
    </w:p>
    <w:p w14:paraId="4F305999"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Data Management &amp; Integration: Designed MVC-driven data translation layers to support downstream applications, integrated Oracle, PostgreSQL, and MongoDB databases, and developed data migration utilities for legacy systems.</w:t>
      </w:r>
    </w:p>
    <w:p w14:paraId="4F30599A"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Performance Tuning: Conducted JVM profiling, query optimization, and caching strategies to enhance application performance. Reduced response times for critical loan servicing functions by 30%.</w:t>
      </w:r>
    </w:p>
    <w:p w14:paraId="4F30599B"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Testing &amp; Quality Engineering: Followed TDD practices, building comprehensive JUnit and Mockito test suites to achieve high coverage. Designed integration test frameworks for API and service-level validation. Performed manual functional testing to validate user story requirements and documented detailed Test Results evidence to ensure traceability,quality assurance,compliance with acceptance criteria.</w:t>
      </w:r>
    </w:p>
    <w:p w14:paraId="4F30599C"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lastRenderedPageBreak/>
        <w:t>Automation Testing: Created Cucumber BDD automation scripts with Gherkin for functional, regression, and end-to-end testing. Integrated automated tests into CI/CD pipelines, significantly reducing manual testing effort and accelerating release cycles.</w:t>
      </w:r>
    </w:p>
    <w:p w14:paraId="4F30599D" w14:textId="77777777" w:rsidR="007D5C6A" w:rsidRDefault="00833CFA">
      <w:pPr>
        <w:numPr>
          <w:ilvl w:val="0"/>
          <w:numId w:val="4"/>
        </w:numPr>
        <w:ind w:left="-630" w:right="-850" w:hanging="249"/>
        <w:jc w:val="both"/>
      </w:pPr>
      <w:r>
        <w:rPr>
          <w:rFonts w:asciiTheme="minorHAnsi" w:eastAsiaTheme="minorEastAsia" w:hAnsiTheme="minorHAnsi" w:cstheme="minorBidi"/>
          <w:color w:val="000000"/>
          <w:sz w:val="18"/>
        </w:rPr>
        <w:t>CI/CD &amp; DevOps: Designed and maintained Jenkins pipelines for continuous integration and deployment. Leveraged SonarQube for code quality, coverage track. Monitored application health with Kiali dashboards and Elastic search engine, alerts for proactive defect detection.</w:t>
      </w:r>
    </w:p>
    <w:p w14:paraId="4F30599E"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Agile Leadership: Acted as Scrum Lead for sprint planning, backlog grooming, daily standups, retrospectives, and sprint demos. Delivered consistent on-time releases while mentoring junior developers and conducting peer code reviews.</w:t>
      </w:r>
    </w:p>
    <w:p w14:paraId="4F30599F"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Problem Resolution: Diagnosed system failures by analyzing heap/array dumps, JVM logs, and performance traces. Automated failure analysis using Python scripts for rapid debugging.</w:t>
      </w:r>
    </w:p>
    <w:p w14:paraId="4F3059A0"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Collaboration: Partnered with business analysts, and product owners to refine user stories, establish acceptance criteria, and ensure delivery aligned with business objectives.</w:t>
      </w:r>
    </w:p>
    <w:p w14:paraId="4F3059A1"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Continuous Improvement: Introduced best practices for logging, monitoring, and version control. Proposed optimizations that improved system uptime, reduced deployment errors, and minimized manual interventions.</w:t>
      </w:r>
    </w:p>
    <w:p w14:paraId="4F3059A2"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Mentorship &amp; Knowledge Sharing: Provided technical leadership to the team through code reviews, architectural guidance, knowledge transfer sessions, and mentoring to uplift technical capabilities across the team.</w:t>
      </w:r>
    </w:p>
    <w:p w14:paraId="4F3059A3" w14:textId="77777777" w:rsidR="007D5C6A" w:rsidRDefault="007D5C6A">
      <w:pPr>
        <w:ind w:right="-850"/>
        <w:rPr>
          <w:rFonts w:asciiTheme="minorHAnsi" w:eastAsiaTheme="minorEastAsia" w:hAnsiTheme="minorHAnsi" w:cstheme="minorBidi"/>
          <w:b/>
          <w:bCs/>
          <w:sz w:val="18"/>
          <w:szCs w:val="18"/>
        </w:rPr>
      </w:pPr>
    </w:p>
    <w:p w14:paraId="4F3059A4" w14:textId="77777777" w:rsidR="007D5C6A" w:rsidRDefault="00833CFA">
      <w:pPr>
        <w:ind w:left="-925" w:right="-850"/>
        <w:jc w:val="both"/>
        <w:rPr>
          <w:rFonts w:asciiTheme="minorHAnsi" w:eastAsiaTheme="minorEastAsia" w:hAnsiTheme="minorHAnsi" w:cstheme="minorBidi"/>
          <w:sz w:val="18"/>
          <w:szCs w:val="18"/>
        </w:rPr>
      </w:pPr>
      <w:r>
        <w:rPr>
          <w:rFonts w:asciiTheme="minorHAnsi" w:eastAsiaTheme="minorEastAsia" w:hAnsiTheme="minorHAnsi" w:cstheme="minorBidi"/>
          <w:b/>
          <w:bCs/>
          <w:sz w:val="18"/>
          <w:szCs w:val="18"/>
        </w:rPr>
        <w:t>Skills &amp; Environments</w:t>
      </w:r>
      <w:r>
        <w:rPr>
          <w:rFonts w:asciiTheme="minorHAnsi" w:eastAsiaTheme="minorEastAsia" w:hAnsiTheme="minorHAnsi" w:cstheme="minorBidi"/>
          <w:sz w:val="18"/>
          <w:szCs w:val="18"/>
        </w:rPr>
        <w:t xml:space="preserve">: </w:t>
      </w:r>
      <w:r>
        <w:rPr>
          <w:rFonts w:asciiTheme="minorHAnsi" w:eastAsiaTheme="minorEastAsia" w:hAnsiTheme="minorHAnsi" w:cstheme="minorBidi"/>
          <w:color w:val="000000"/>
          <w:sz w:val="18"/>
        </w:rPr>
        <w:t xml:space="preserve">Java 8/11/17/21, Spring Boot, Spring 5 (WebFlux), Spring Security, Spring MVC, Spring Data JPA, Spring AOP, Spring Batch, Spring Integration, Hibernate ORM, Maven, REST API, Microservices, AWS (Lambda, SQS, DynamoDB, EC2), Eureka, Hystrix, API Gateway, Microsoft Azure, Apigee, Angular JS, Angular 18, TypeScript, HTML5, CSS3, Bootstrap 4.0, JavaScript (ES6), jQuery, Ajax, JSON, XML, JDOM, Cucumber BDD, Gherkin, JUnit, Mockito, Jenkins, GO-CD, SonarQube, GitHub, Bitbucket, Splunk, Swagger, YAML, Kafka, JMS, RabbitMQ, ActiveMQ, Oracle, PostgreSQL, MongoDB, OAuth 2.0, JWT, SSO, UML, JIRA, Python, Shell Scripting, Performance Tuning, Debugging. </w:t>
      </w:r>
    </w:p>
    <w:p w14:paraId="4F3059A5" w14:textId="77777777" w:rsidR="007D5C6A" w:rsidRDefault="007D5C6A">
      <w:pPr>
        <w:pStyle w:val="BodyText2"/>
        <w:spacing w:after="60"/>
        <w:ind w:left="-630" w:right="-874" w:hanging="270"/>
        <w:rPr>
          <w:rFonts w:asciiTheme="minorHAnsi" w:eastAsiaTheme="minorEastAsia" w:hAnsiTheme="minorHAnsi" w:cstheme="minorBidi"/>
        </w:rPr>
      </w:pPr>
    </w:p>
    <w:p w14:paraId="4F3059A6" w14:textId="77777777" w:rsidR="007D5C6A" w:rsidRDefault="00833CFA">
      <w:pPr>
        <w:shd w:val="clear" w:color="auto" w:fill="F3F3F3"/>
        <w:tabs>
          <w:tab w:val="right" w:pos="9360"/>
        </w:tabs>
        <w:ind w:left="-900" w:right="-874"/>
        <w:rPr>
          <w:rFonts w:asciiTheme="minorHAnsi" w:eastAsiaTheme="minorEastAsia" w:hAnsiTheme="minorHAnsi" w:cstheme="minorBidi"/>
          <w:b/>
        </w:rPr>
      </w:pPr>
      <w:r>
        <w:rPr>
          <w:rFonts w:asciiTheme="minorHAnsi" w:eastAsiaTheme="minorEastAsia" w:hAnsiTheme="minorHAnsi" w:cstheme="minorBidi"/>
          <w:b/>
        </w:rPr>
        <w:t xml:space="preserve">Fidelity Investments | Raleigh, North Carolina                                                                                                            July-2022 to June 2024 </w:t>
      </w:r>
    </w:p>
    <w:p w14:paraId="4F3059A7" w14:textId="77777777" w:rsidR="007D5C6A" w:rsidRDefault="00833CFA">
      <w:pPr>
        <w:shd w:val="clear" w:color="auto" w:fill="F3F3F3"/>
        <w:tabs>
          <w:tab w:val="right" w:pos="9360"/>
        </w:tabs>
        <w:ind w:left="-630" w:right="-874" w:hanging="270"/>
        <w:rPr>
          <w:rFonts w:asciiTheme="minorHAnsi" w:eastAsiaTheme="minorEastAsia" w:hAnsiTheme="minorHAnsi" w:cstheme="minorBidi"/>
          <w:b/>
        </w:rPr>
      </w:pPr>
      <w:r>
        <w:rPr>
          <w:rFonts w:asciiTheme="minorHAnsi" w:eastAsiaTheme="minorEastAsia" w:hAnsiTheme="minorHAnsi" w:cstheme="minorBidi"/>
          <w:b/>
        </w:rPr>
        <w:t xml:space="preserve">Senior Full Stack (Java, Angular, AWS) Developer                                              </w:t>
      </w:r>
    </w:p>
    <w:p w14:paraId="4F3059A8" w14:textId="77777777" w:rsidR="007D5C6A" w:rsidRDefault="007D5C6A">
      <w:pPr>
        <w:ind w:left="-630" w:right="-874" w:hanging="270"/>
        <w:jc w:val="both"/>
        <w:rPr>
          <w:rFonts w:asciiTheme="minorHAnsi" w:eastAsiaTheme="minorEastAsia" w:hAnsiTheme="minorHAnsi" w:cstheme="minorBidi"/>
          <w:color w:val="000000"/>
        </w:rPr>
      </w:pPr>
    </w:p>
    <w:p w14:paraId="4F3059A9" w14:textId="77777777" w:rsidR="007D5C6A" w:rsidRDefault="00833CFA">
      <w:pPr>
        <w:ind w:left="-900" w:right="-874" w:hanging="18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 xml:space="preserve">     As a Senior Full Stack Java Developer, and Lead in project to handling Product Development for the Annuity Account Opening, responsible for the development of capabilities supporting Working Capital Terms, Merchant Financing, Brokerage Accounts, Mass Mutual, Western and Southern Accounts, and National Wide, Pacific New York, and Insurance Terms, and Corporate Hardships. Also tasked with crafting strategy, building delivery roadmap, and driving execution for the Annuity Account Opening Application and external partner experiences. Supported MVP launch of Fili products, offering scalable insurance business to Fidelity customers. Implemented Primary owner, joint owner, Trust, Trustee, Primary Beneficiary, and Contingent Beneficiary role types to have customer information details in different cards. We have a couple of UI modules like Launch Module, Annuity account setup, income quote and cannex form, and MassMutual and western &amp; and Southern module. </w:t>
      </w:r>
    </w:p>
    <w:p w14:paraId="4F3059AA" w14:textId="77777777" w:rsidR="007D5C6A" w:rsidRDefault="007D5C6A">
      <w:pPr>
        <w:ind w:left="-810" w:right="-874" w:hanging="270"/>
        <w:jc w:val="both"/>
        <w:rPr>
          <w:rFonts w:asciiTheme="minorHAnsi" w:eastAsiaTheme="minorEastAsia" w:hAnsiTheme="minorHAnsi" w:cstheme="minorBidi"/>
          <w:sz w:val="18"/>
          <w:szCs w:val="18"/>
          <w:shd w:val="clear" w:color="auto" w:fill="FFFFFF"/>
        </w:rPr>
      </w:pPr>
    </w:p>
    <w:p w14:paraId="4F3059AB" w14:textId="77777777" w:rsidR="007D5C6A" w:rsidRDefault="00833CFA">
      <w:pPr>
        <w:ind w:left="-90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 xml:space="preserve">       For technical development, we have to create Microservices and expose those API to Frontend and also creating modules like annuity account opening, income quote, cannex page, cannex form to submit user application, mass mutual and western southern module and SPDA renewal module etc and generate user token through SSO from Microsoft Azure using NODE JS to UI and testing end to end application, and deployment on Dev, PAC, UAT and Production environment, Migration Angular Js,  Angular, Node JS and Providence (PVD2 to PVD3) resolve issues on production, check logs on Splunk logs, Testing all frontend scenarios and Nodejs and Java (Spring boot) all scenarios in Postman.</w:t>
      </w:r>
    </w:p>
    <w:p w14:paraId="4F3059AC" w14:textId="77777777" w:rsidR="007D5C6A" w:rsidRDefault="007D5C6A">
      <w:pPr>
        <w:ind w:left="-630" w:right="-874" w:hanging="270"/>
        <w:jc w:val="both"/>
        <w:rPr>
          <w:rFonts w:asciiTheme="minorHAnsi" w:eastAsiaTheme="minorEastAsia" w:hAnsiTheme="minorHAnsi" w:cstheme="minorBidi"/>
          <w:b/>
          <w:bCs/>
          <w:color w:val="000000"/>
          <w:sz w:val="18"/>
          <w:szCs w:val="18"/>
        </w:rPr>
      </w:pPr>
    </w:p>
    <w:p w14:paraId="4F3059AD" w14:textId="77777777" w:rsidR="007D5C6A" w:rsidRDefault="00833CFA">
      <w:pPr>
        <w:ind w:left="-900" w:right="-850" w:firstLine="20"/>
        <w:jc w:val="both"/>
        <w:rPr>
          <w:rFonts w:asciiTheme="minorHAnsi" w:eastAsiaTheme="minorEastAsia" w:hAnsiTheme="minorHAnsi" w:cstheme="minorBidi"/>
          <w:color w:val="000000"/>
          <w:sz w:val="18"/>
        </w:rPr>
      </w:pPr>
      <w:r>
        <w:rPr>
          <w:rFonts w:asciiTheme="minorHAnsi" w:eastAsiaTheme="minorEastAsia" w:hAnsiTheme="minorHAnsi" w:cstheme="minorBidi"/>
          <w:b/>
          <w:bCs/>
          <w:color w:val="000000"/>
          <w:sz w:val="18"/>
        </w:rPr>
        <w:t xml:space="preserve">Key Responsibilities &amp; Contributions: </w:t>
      </w:r>
    </w:p>
    <w:p w14:paraId="4F3059AE"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Enterprise Application Development: Designed, developed, and optimized enterprise-scale multi-tier applications using Java 11/17, Spring Boot, Spring 5 (WebFlux), Hibernate ORM, and modular microservices architecture to ensure high scalability and performance.</w:t>
      </w:r>
    </w:p>
    <w:p w14:paraId="4F3059AF" w14:textId="77777777" w:rsidR="007D5C6A" w:rsidRDefault="00833CFA">
      <w:pPr>
        <w:numPr>
          <w:ilvl w:val="0"/>
          <w:numId w:val="4"/>
        </w:numPr>
        <w:ind w:left="-630" w:right="-850" w:hanging="249"/>
        <w:jc w:val="both"/>
        <w:rPr>
          <w:rFonts w:asciiTheme="minorHAnsi" w:eastAsiaTheme="minorEastAsia" w:hAnsiTheme="minorHAnsi" w:cstheme="minorBidi"/>
          <w:color w:val="000000"/>
          <w:sz w:val="18"/>
        </w:rPr>
      </w:pPr>
      <w:r>
        <w:rPr>
          <w:rFonts w:asciiTheme="minorHAnsi" w:eastAsiaTheme="minorEastAsia" w:hAnsiTheme="minorHAnsi" w:cstheme="minorBidi"/>
          <w:color w:val="000000"/>
          <w:sz w:val="18"/>
        </w:rPr>
        <w:t>Cloud &amp; Microservices: Built REST APIs and cloud-native microservices hosted on AWS (Lambda, SQS, DynamoDB, EC2). Implemented service discovery (Eureka), circuit breakers (Hystrix), and API gateways to improve fault tolerance and system reliability.</w:t>
      </w:r>
    </w:p>
    <w:p w14:paraId="4F3059B0"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Good experience of working with OAUTH 2.0 to provide authentication and authorization to rest services by exchanging access tokens.</w:t>
      </w:r>
    </w:p>
    <w:p w14:paraId="4F3059B1"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Experience in building APIs with declarative interfaces such as Swagger and GraphQL.</w:t>
      </w:r>
    </w:p>
    <w:p w14:paraId="4F3059B2"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Expertise in Microsoft Azure Cloud Services ( PaaS &amp; IaaS ), Application Insights, Document DB, Internet of Things (IoT), Azure Monitoring, Key Vault, Visual Studio Online (VSO) and SQL Azure.</w:t>
      </w:r>
    </w:p>
    <w:p w14:paraId="4F3059B3"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Conducted regular performance optimization and cost analysis to optimize AWS resources and reduce operational expenses.</w:t>
      </w:r>
    </w:p>
    <w:p w14:paraId="4F3059B4"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Developed automation scripts using AWS CLI, AWS SDKs, Infrastructure as Cod tools to streamline deployment and management processes.</w:t>
      </w:r>
    </w:p>
    <w:p w14:paraId="4F3059B5"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Identity and access management (IAM), encryption methods, network security, compliance standards (such as GDPR, HIPAA), and implementing security controls across various AWS services.</w:t>
      </w:r>
    </w:p>
    <w:p w14:paraId="4F3059B6"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Understanding of cloud computing concepts such as  Software as a Service (SaaS), Infrastructure as a Service (IaaS), Platform as a Service </w:t>
      </w:r>
    </w:p>
    <w:p w14:paraId="4F3059B7"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Conducted regular performance optimization and cost analysis to optimize AWS resources and reduce operational expenses.</w:t>
      </w:r>
    </w:p>
    <w:p w14:paraId="4F3059B8"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Development of python APIs to dump the array structures in the processor at the failure point for debugging.</w:t>
      </w:r>
    </w:p>
    <w:p w14:paraId="4F3059B9"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Developed two step authentications for security and PCI compliance for Credit Expert site.</w:t>
      </w:r>
    </w:p>
    <w:p w14:paraId="4F3059BA"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Configured security features for application using Form Based Authentication and Role Based Authentication using Java and spring security.</w:t>
      </w:r>
    </w:p>
    <w:p w14:paraId="4F3059BB"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Expertise in working wif Terraform key features such as Infrastructure as a code, Execution plans, Resource Graphs, change automation and extensively used Auto scaling launch configuration templates for launching amazon EC2 instances while deploying microservices.</w:t>
      </w:r>
    </w:p>
    <w:p w14:paraId="4F3059BC"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Implemented cluster services using Kubernetes and Docker to manage local deployments in Kubernetes by building a self - hosted Kubernetes cluster using Terraform and Ansible and deploying application containers.</w:t>
      </w:r>
    </w:p>
    <w:p w14:paraId="4F3059BD"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Experience working on Docker hub, creating Docker images and handling multiple images, used Docker File and ran Docker Build to build custom images, used named volumes and bind mounts to map the host files to containers files</w:t>
      </w:r>
    </w:p>
    <w:p w14:paraId="4F3059BE"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Secured Rest services using Spring security OAuth 2(Authentication and Authorization) using JWT Tokens.</w:t>
      </w:r>
    </w:p>
    <w:p w14:paraId="4F3059BF"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Produce and consume RESTful endpoints and Microservices using as a spring boot framework.</w:t>
      </w:r>
    </w:p>
    <w:p w14:paraId="4F3059C0"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Design an MVC data-driven model where the data translation is complete to support the downstream applications.</w:t>
      </w:r>
    </w:p>
    <w:p w14:paraId="4F3059C1"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Used Business Delegate, Singleton, Front Controller, Factory, and DAO design patterns.</w:t>
      </w:r>
    </w:p>
    <w:p w14:paraId="4F3059C2"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Apache Kafka messaging queues are used for automatic transfer of messages between sender and listener.</w:t>
      </w:r>
    </w:p>
    <w:p w14:paraId="4F3059C3"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lastRenderedPageBreak/>
        <w:t>Improved Smart Services Module using the concepts of multi-threading like Executor Services &amp; Concurrency API.</w:t>
      </w:r>
    </w:p>
    <w:p w14:paraId="4F3059C4"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Worked on Spring cloud, Eureka client and eureka server, service registry, load balancing, circuit breakers.</w:t>
      </w:r>
    </w:p>
    <w:p w14:paraId="4F3059C5"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Maven, Nexus repository and Artifactory are used as a build tool for managing external dependencies.</w:t>
      </w:r>
    </w:p>
    <w:p w14:paraId="4F3059C6"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GitHub are project repos where we manage versioning tools to maintain the repositories of different projects.</w:t>
      </w:r>
    </w:p>
    <w:p w14:paraId="4F3059C7"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Used Webpack, bower, gulp, ES6 (plus), and PAAS experience (Cloud Foundry, AWS, Docker). Used AWS like EC6, SNS, SQS, S3, LAMBDA, Amazon Cloud Watch, Amazon Simple DB.</w:t>
      </w:r>
    </w:p>
    <w:p w14:paraId="4F3059C8"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Working on Testing tools like Postman and swagger UI for end-to-end application and perform unit testing, ,integration testing and automation testing, regression testing.</w:t>
      </w:r>
    </w:p>
    <w:p w14:paraId="4F3059C9"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Working with end-to-end test Application in each environment such as DIT, PAC, UAT,  Production.</w:t>
      </w:r>
    </w:p>
    <w:p w14:paraId="4F3059CA"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 am responsible for conducting sprint PI planning, grooming sessions, scrum call, KT Sessions, Retrospective meeting, and Tech meetings.</w:t>
      </w:r>
    </w:p>
    <w:p w14:paraId="4F3059CB" w14:textId="77777777" w:rsidR="007D5C6A" w:rsidRDefault="007D5C6A">
      <w:pPr>
        <w:pStyle w:val="ListParagraph"/>
        <w:ind w:left="-630" w:right="-874" w:hanging="270"/>
        <w:jc w:val="both"/>
        <w:rPr>
          <w:rFonts w:asciiTheme="minorHAnsi" w:eastAsiaTheme="minorEastAsia" w:hAnsiTheme="minorHAnsi" w:cstheme="minorBidi"/>
          <w:sz w:val="18"/>
          <w:szCs w:val="18"/>
        </w:rPr>
      </w:pPr>
    </w:p>
    <w:p w14:paraId="4F3059CC" w14:textId="77777777" w:rsidR="007D5C6A" w:rsidRDefault="00833CFA">
      <w:pPr>
        <w:ind w:left="-900" w:right="-874"/>
        <w:jc w:val="both"/>
        <w:rPr>
          <w:rFonts w:asciiTheme="minorHAnsi" w:eastAsiaTheme="minorEastAsia" w:hAnsiTheme="minorHAnsi" w:cstheme="minorBidi"/>
          <w:sz w:val="18"/>
          <w:szCs w:val="18"/>
        </w:rPr>
      </w:pPr>
      <w:r>
        <w:rPr>
          <w:rFonts w:asciiTheme="minorHAnsi" w:eastAsiaTheme="minorEastAsia" w:hAnsiTheme="minorHAnsi" w:cstheme="minorBidi"/>
          <w:b/>
          <w:bCs/>
          <w:sz w:val="18"/>
          <w:szCs w:val="18"/>
        </w:rPr>
        <w:t>Skills &amp; Environments</w:t>
      </w:r>
      <w:r>
        <w:rPr>
          <w:rFonts w:asciiTheme="minorHAnsi" w:eastAsiaTheme="minorEastAsia" w:hAnsiTheme="minorHAnsi" w:cstheme="minorBidi"/>
          <w:sz w:val="18"/>
          <w:szCs w:val="18"/>
        </w:rPr>
        <w:t>: Java 8 and Java 11, 17, Spring Boot Framework, Spring Security, Spring MVC, Spring Data JPA, Spring AOP, Microservices, REST API, Angular JS,  Angular (15 and 16), NodeJS, Node 18,  OAuth 2.0, Hibernate, Maven, Oracle, MongoDB, AWS Cloud,  AWS Lambda, SQS, ES6, AWS EC3 Instance, AWS DynamoDB, Microsoft Azure, Apigee, GraphQL, Terraform, Splunk, GO-CD using CI/CD using Jenkins, Swagger, YAML, React, Cypress Test Cases, Junit test cases (Junit/ Mockito), Integration Test Cases, Agile Methodology (JIRA), Bitbucket, GitHub, HTML5, CSS3, Bootstrap 4.0, JavaScript, jQuery, JSON/XML, JDOM,  Kafka, Active MQ Listener, IBM-MQ for messaging listener queue, UML, Activity, Sequence Diagram.</w:t>
      </w:r>
    </w:p>
    <w:p w14:paraId="4F3059CD" w14:textId="77777777" w:rsidR="007D5C6A" w:rsidRDefault="007D5C6A">
      <w:pPr>
        <w:pStyle w:val="BodyText2"/>
        <w:spacing w:after="60"/>
        <w:ind w:right="-874"/>
        <w:rPr>
          <w:rFonts w:asciiTheme="minorHAnsi" w:eastAsiaTheme="minorEastAsia" w:hAnsiTheme="minorHAnsi" w:cstheme="minorBidi"/>
        </w:rPr>
      </w:pPr>
    </w:p>
    <w:p w14:paraId="4F3059CE" w14:textId="77777777" w:rsidR="007D5C6A" w:rsidRDefault="00833CFA">
      <w:pPr>
        <w:shd w:val="clear" w:color="auto" w:fill="F3F3F3"/>
        <w:tabs>
          <w:tab w:val="right" w:pos="9360"/>
        </w:tabs>
        <w:ind w:left="-900" w:right="-874"/>
        <w:rPr>
          <w:rFonts w:asciiTheme="minorHAnsi" w:eastAsiaTheme="minorEastAsia" w:hAnsiTheme="minorHAnsi" w:cstheme="minorBidi"/>
          <w:b/>
        </w:rPr>
      </w:pPr>
      <w:r>
        <w:rPr>
          <w:rFonts w:asciiTheme="minorHAnsi" w:eastAsiaTheme="minorEastAsia" w:hAnsiTheme="minorHAnsi" w:cstheme="minorBidi"/>
          <w:b/>
        </w:rPr>
        <w:t xml:space="preserve">American Express (AMEX) | Phoenix, Arizona                                                                                                               Dec-2020 to July 2022 </w:t>
      </w:r>
    </w:p>
    <w:p w14:paraId="4F3059CF" w14:textId="77777777" w:rsidR="007D5C6A" w:rsidRDefault="00833CFA">
      <w:pPr>
        <w:shd w:val="clear" w:color="auto" w:fill="F3F3F3"/>
        <w:tabs>
          <w:tab w:val="right" w:pos="9360"/>
        </w:tabs>
        <w:ind w:left="-630" w:right="-874" w:hanging="270"/>
        <w:rPr>
          <w:rFonts w:asciiTheme="minorHAnsi" w:eastAsiaTheme="minorEastAsia" w:hAnsiTheme="minorHAnsi" w:cstheme="minorBidi"/>
          <w:b/>
        </w:rPr>
      </w:pPr>
      <w:r>
        <w:rPr>
          <w:rFonts w:asciiTheme="minorHAnsi" w:eastAsiaTheme="minorEastAsia" w:hAnsiTheme="minorHAnsi" w:cstheme="minorBidi"/>
          <w:b/>
        </w:rPr>
        <w:t xml:space="preserve">Senior Full Stack Developer (Java, React)                                              </w:t>
      </w:r>
    </w:p>
    <w:p w14:paraId="4F3059D0" w14:textId="77777777" w:rsidR="007D5C6A" w:rsidRDefault="007D5C6A">
      <w:pPr>
        <w:ind w:left="-630" w:right="-874" w:hanging="270"/>
        <w:jc w:val="both"/>
        <w:rPr>
          <w:rFonts w:asciiTheme="minorHAnsi" w:eastAsiaTheme="minorEastAsia" w:hAnsiTheme="minorHAnsi" w:cstheme="minorBidi"/>
          <w:color w:val="000000"/>
        </w:rPr>
      </w:pPr>
    </w:p>
    <w:p w14:paraId="4F3059D1" w14:textId="77777777" w:rsidR="007D5C6A" w:rsidRDefault="00833CFA">
      <w:pPr>
        <w:ind w:left="-900" w:right="-874"/>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 xml:space="preserve">As a Senior Software Engineer, handling Product Development for the Global Commercial Financing group, responsible for the development of capabilities supporting Working Capital Terms, Merchant Financing, Business Loans, Early Pay, and Corporate Hardships. Also tasked with crafting strategy, building delivery roadmap, and driving execution for the Non-Card Lending agent portal and external partner experiences. Supported MVP launch of Kabbage's Line of Credit product, offering small business loans to AXP and Kabbage customer base. </w:t>
      </w:r>
    </w:p>
    <w:p w14:paraId="4F3059D2" w14:textId="77777777" w:rsidR="007D5C6A" w:rsidRDefault="00833CFA">
      <w:pPr>
        <w:ind w:left="-900" w:right="-874"/>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For technical development, we have to create Microservices (Restful API) and expose those API to Frontend (UI side) and create swaggers and create APIGEE to secure and generate tokens based on HMAC or User JWT or A2A or B2B for business functions through iDass Setup configuration, testing end to end application, and deployment on Dev, Test and production environment, resolve issues on production, check logs on Splunk logs, for UI portal I integrated to send RTF email to users when they will create an account, close account and cancel application, approved or declined application, Also UI portal handle create account opening, user accounts and current and past balance of each month, credit limit, adjust amount things, etc.</w:t>
      </w:r>
    </w:p>
    <w:p w14:paraId="4F3059D3" w14:textId="77777777" w:rsidR="007D5C6A" w:rsidRDefault="007D5C6A">
      <w:pPr>
        <w:pStyle w:val="ListParagraph"/>
        <w:ind w:left="-630" w:right="-874" w:hanging="270"/>
        <w:jc w:val="both"/>
        <w:rPr>
          <w:rFonts w:asciiTheme="minorHAnsi" w:eastAsiaTheme="minorEastAsia" w:hAnsiTheme="minorHAnsi" w:cstheme="minorBidi"/>
          <w:sz w:val="18"/>
          <w:szCs w:val="18"/>
          <w:shd w:val="clear" w:color="auto" w:fill="FFFFFF"/>
        </w:rPr>
      </w:pPr>
    </w:p>
    <w:p w14:paraId="4F3059D4" w14:textId="77777777" w:rsidR="007D5C6A" w:rsidRDefault="00833CFA">
      <w:pPr>
        <w:ind w:left="-900" w:right="-850" w:firstLine="20"/>
        <w:jc w:val="both"/>
        <w:rPr>
          <w:rFonts w:asciiTheme="minorHAnsi" w:eastAsiaTheme="minorEastAsia" w:hAnsiTheme="minorHAnsi" w:cstheme="minorBidi"/>
          <w:color w:val="000000"/>
          <w:sz w:val="18"/>
        </w:rPr>
      </w:pPr>
      <w:r>
        <w:rPr>
          <w:rFonts w:asciiTheme="minorHAnsi" w:eastAsiaTheme="minorEastAsia" w:hAnsiTheme="minorHAnsi" w:cstheme="minorBidi"/>
          <w:b/>
          <w:bCs/>
          <w:color w:val="000000"/>
          <w:sz w:val="18"/>
        </w:rPr>
        <w:t xml:space="preserve">Key Responsibilities &amp; Contributions: </w:t>
      </w:r>
    </w:p>
    <w:p w14:paraId="4F3059D5"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Implement the project as a multi-tier application using Java 8 and 11, Spring Framework (IOC, Data, AOP, Data JPA,  MVC Architecture, Security (JWT, OAuth), Batch, Integration, Cloud), Reactive Programming, Spring Boot Framework, Hibernate as ORM framework,  Spring 5 (Web Flux), Restful API, Microservices, AWS, Bamboo, PCF, Splunk, SonarQube, Jenkins Pipelines, Docker Container, Kubernetes, Splunk, HTML5, CSS3, Bootstrap 4.0 (Responsive Web Design), JavaScript, jQuery, Ajax, React JS, Redux, Typescript, NodeJS, Oracle, MongoDB, IBM DB2, LDAP, Swagger, JSON, XML, JMS, Kafka, RabbitMQ, ActiveMQ, Eureka Server, Hystrix, Bitbucket. GitHub.</w:t>
      </w:r>
    </w:p>
    <w:p w14:paraId="4F3059D6"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Created new and enhanced Microservices (Restful API) and exposed those APIs to Frontend (UI side) and created swaggers and created APIGEE to secure and generate tokens based on HMAC or User JWT or A2A or B2B for business functions through iDass Setup configuration, testing end to end application, and deployment on Dev, Test and production environment, resolve issues on production, check logs on Splunk logs, for UI portal I integrated to send RTF email to users when they will create an account, close account and cancel application, approved or declined application, Also UI portal handle create account opening, user accounts and current and past balance of each month, credit limit, adjust amount things, etc.</w:t>
      </w:r>
    </w:p>
    <w:p w14:paraId="4F3059D7"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Experienced in the implementation of JMS to exchange information over reliable channels in an asynchronous way by using ActiveMQ.</w:t>
      </w:r>
    </w:p>
    <w:p w14:paraId="4F3059D8"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Worked on OAuth 2.0 for accessing cloud storage like Box, one drive, google drive and Dropbox.</w:t>
      </w:r>
    </w:p>
    <w:p w14:paraId="4F3059D9"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Implemented NodeJs based authentication service for fortune 500 using federate and OAuth.</w:t>
      </w:r>
    </w:p>
    <w:p w14:paraId="4F3059DA"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Spring Security is used to provide comprehensive and extensible support for Authentication and Authorization.</w:t>
      </w:r>
    </w:p>
    <w:p w14:paraId="4F3059DB"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Working on messaging listener queues like JMS, and RabbitMQ as the messaging API to transmit and receive data.</w:t>
      </w:r>
    </w:p>
    <w:p w14:paraId="4F3059DC"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Design an MVC data-driven model where the data translation is complete to support the downstream applications.</w:t>
      </w:r>
    </w:p>
    <w:p w14:paraId="4F3059DD"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Maven, Gradle, and Nexus are used as a build tool for managing external dependencies.</w:t>
      </w:r>
    </w:p>
    <w:p w14:paraId="4F3059DE"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Bitbucket is a project repository where we manage versioning tools to maintain the repositories of different projects.</w:t>
      </w:r>
    </w:p>
    <w:p w14:paraId="4F3059DF"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Migrated from Java 8 to Java 11 and updated Java stream API and Lambdas functions.</w:t>
      </w:r>
    </w:p>
    <w:p w14:paraId="4F3059E0"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 xml:space="preserve">Development of XMLs for several components which maintain the data for several registers. </w:t>
      </w:r>
    </w:p>
    <w:p w14:paraId="4F3059E1"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Development of python API's to dump the array structures in the processor at the failure point for debugging.</w:t>
      </w:r>
    </w:p>
    <w:p w14:paraId="4F3059E2"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Good experience in Azure Data platform services like Azure Data Lake, Data factory, SQL Datawarehouse.</w:t>
      </w:r>
    </w:p>
    <w:p w14:paraId="4F3059E3"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Worked on Testing tools like Postman and Swagger UI.</w:t>
      </w:r>
    </w:p>
    <w:p w14:paraId="4F3059E4"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shd w:val="clear" w:color="auto" w:fill="FFFFFF"/>
        </w:rPr>
      </w:pPr>
      <w:r>
        <w:rPr>
          <w:rFonts w:asciiTheme="minorHAnsi" w:eastAsiaTheme="minorEastAsia" w:hAnsiTheme="minorHAnsi" w:cstheme="minorBidi"/>
          <w:sz w:val="18"/>
          <w:szCs w:val="18"/>
          <w:shd w:val="clear" w:color="auto" w:fill="FFFFFF"/>
        </w:rPr>
        <w:t>Working with end-to-end test Applications in each environment such as Dev, Test, E2E, and Production.</w:t>
      </w:r>
    </w:p>
    <w:p w14:paraId="4F3059E5"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shd w:val="clear" w:color="auto" w:fill="FFFFFF"/>
        </w:rPr>
        <w:t>Designed, developed Junit/Mockito testcase development phase using TDD principles and resolving conflicts to achieve better code coverage.</w:t>
      </w:r>
    </w:p>
    <w:p w14:paraId="4F3059E6"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In terms of tracking errors, Splunk and PCF, SonarQube are used to analyze the defects and reading/ handling logs.</w:t>
      </w:r>
    </w:p>
    <w:p w14:paraId="4F3059E7"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Perform a code review session to avoid errors in the application, Optimizing error in code through SonarQube/Lint.</w:t>
      </w:r>
    </w:p>
    <w:p w14:paraId="4F3059E8"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From the infrastructure standpoint, Kubernetes was consumed as a deployment tool to manage the services using data clusters, and the containerized approach was followed by docker.</w:t>
      </w:r>
    </w:p>
    <w:p w14:paraId="4F3059E9"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As a part of the Agile methodology, Jira and Rally are used to track down defects and user stories.</w:t>
      </w:r>
    </w:p>
    <w:p w14:paraId="4F3059EA"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I must demonstrate after done development to the product manager and other folks in our &amp; other Teams. </w:t>
      </w:r>
    </w:p>
    <w:p w14:paraId="4F3059EB" w14:textId="77777777" w:rsidR="007D5C6A" w:rsidRDefault="007D5C6A">
      <w:pPr>
        <w:ind w:left="-630" w:right="-874" w:hanging="270"/>
        <w:rPr>
          <w:rFonts w:asciiTheme="minorHAnsi" w:eastAsiaTheme="minorEastAsia" w:hAnsiTheme="minorHAnsi" w:cstheme="minorBidi"/>
          <w:sz w:val="18"/>
          <w:szCs w:val="18"/>
        </w:rPr>
      </w:pPr>
    </w:p>
    <w:p w14:paraId="4F3059EC" w14:textId="77777777" w:rsidR="007D5C6A" w:rsidRDefault="00833CFA">
      <w:pPr>
        <w:ind w:left="-900" w:right="-874"/>
        <w:jc w:val="both"/>
        <w:rPr>
          <w:rFonts w:asciiTheme="minorHAnsi" w:eastAsiaTheme="minorEastAsia" w:hAnsiTheme="minorHAnsi" w:cstheme="minorBidi"/>
          <w:sz w:val="18"/>
          <w:szCs w:val="18"/>
        </w:rPr>
      </w:pPr>
      <w:r>
        <w:rPr>
          <w:rFonts w:asciiTheme="minorHAnsi" w:eastAsiaTheme="minorEastAsia" w:hAnsiTheme="minorHAnsi" w:cstheme="minorBidi"/>
          <w:b/>
          <w:bCs/>
          <w:sz w:val="18"/>
          <w:szCs w:val="18"/>
        </w:rPr>
        <w:lastRenderedPageBreak/>
        <w:t>Skills &amp; Environments</w:t>
      </w:r>
      <w:r>
        <w:rPr>
          <w:rFonts w:asciiTheme="minorHAnsi" w:eastAsiaTheme="minorEastAsia" w:hAnsiTheme="minorHAnsi" w:cstheme="minorBidi"/>
          <w:sz w:val="18"/>
          <w:szCs w:val="18"/>
        </w:rPr>
        <w:t>: Java 8, Java 11, Spring Boot Framework, Microservices, REST API, ReactJS, Redux, React Hooks, NodeJS, Node 18, Vertex, Hibernate 4.2, Gradle, Terraform, Graph QL, MongoDB, Python, Perl, AWS Cloud,  Microsoft Azure, AWS Lambda, SQs, ES6, AWS EC3 Instance, Apigee, Splunk, Jenkins CI/CD, Swagger, YAML, Cypress Test Cases, Cucumber test cases, Integration Test Cases, Agile (JIRA), Bitbucket, GitHub, HTML5, CSS3, Bootstrap 4.0, JavaScript, jQuery, JSON/XML, JDOM, Node.js, Junit/ Mockito, JMS, Rabbit MQ, Kafka, Active MQ Listener, IBM-MQ for messaging listener queue</w:t>
      </w:r>
    </w:p>
    <w:p w14:paraId="4F3059ED" w14:textId="77777777" w:rsidR="007D5C6A" w:rsidRDefault="007D5C6A">
      <w:pPr>
        <w:pStyle w:val="BodyText2"/>
        <w:spacing w:after="60"/>
        <w:ind w:left="-630" w:right="-874" w:hanging="270"/>
        <w:rPr>
          <w:rFonts w:asciiTheme="minorHAnsi" w:eastAsiaTheme="minorEastAsia" w:hAnsiTheme="minorHAnsi" w:cstheme="minorBidi"/>
          <w:sz w:val="18"/>
          <w:szCs w:val="18"/>
        </w:rPr>
      </w:pPr>
    </w:p>
    <w:p w14:paraId="4F3059EE" w14:textId="77777777" w:rsidR="007D5C6A" w:rsidRDefault="00833CFA">
      <w:pPr>
        <w:shd w:val="clear" w:color="auto" w:fill="F3F3F3"/>
        <w:tabs>
          <w:tab w:val="right" w:pos="9360"/>
        </w:tabs>
        <w:ind w:left="-900" w:right="-874"/>
        <w:rPr>
          <w:rFonts w:asciiTheme="minorHAnsi" w:eastAsiaTheme="minorEastAsia" w:hAnsiTheme="minorHAnsi" w:cstheme="minorBidi"/>
          <w:b/>
        </w:rPr>
      </w:pPr>
      <w:r>
        <w:rPr>
          <w:rFonts w:asciiTheme="minorHAnsi" w:eastAsiaTheme="minorEastAsia" w:hAnsiTheme="minorHAnsi" w:cstheme="minorBidi"/>
          <w:b/>
        </w:rPr>
        <w:t xml:space="preserve">JP-Morgan Chase Bank| New York                                                                                                                                 May-2020 to Dec-2020 </w:t>
      </w:r>
    </w:p>
    <w:p w14:paraId="4F3059EF" w14:textId="77777777" w:rsidR="007D5C6A" w:rsidRDefault="00833CFA">
      <w:pPr>
        <w:shd w:val="clear" w:color="auto" w:fill="F3F3F3"/>
        <w:tabs>
          <w:tab w:val="right" w:pos="9360"/>
        </w:tabs>
        <w:ind w:left="-900" w:right="-874"/>
        <w:rPr>
          <w:rFonts w:asciiTheme="minorHAnsi" w:eastAsiaTheme="minorEastAsia" w:hAnsiTheme="minorHAnsi" w:cstheme="minorBidi"/>
          <w:b/>
        </w:rPr>
      </w:pPr>
      <w:r>
        <w:rPr>
          <w:rFonts w:asciiTheme="minorHAnsi" w:eastAsiaTheme="minorEastAsia" w:hAnsiTheme="minorHAnsi" w:cstheme="minorBidi"/>
          <w:b/>
        </w:rPr>
        <w:t xml:space="preserve">Senior Full Stack Developer (Java, React)                                           </w:t>
      </w:r>
    </w:p>
    <w:p w14:paraId="4F3059F0" w14:textId="77777777" w:rsidR="007D5C6A" w:rsidRDefault="007D5C6A">
      <w:pPr>
        <w:ind w:left="-630" w:right="-874" w:hanging="270"/>
        <w:jc w:val="both"/>
        <w:rPr>
          <w:rFonts w:asciiTheme="minorHAnsi" w:eastAsiaTheme="minorEastAsia" w:hAnsiTheme="minorHAnsi" w:cstheme="minorBidi"/>
          <w:color w:val="000000"/>
        </w:rPr>
      </w:pPr>
    </w:p>
    <w:p w14:paraId="4F3059F1" w14:textId="77777777" w:rsidR="007D5C6A" w:rsidRDefault="00833CFA">
      <w:pPr>
        <w:ind w:left="-900" w:right="-874"/>
        <w:jc w:val="both"/>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 xml:space="preserve">Enhanced the Mainframe brokerage application and stock Project including equity application and Trading application and UI portal for trading(buy and sell stock), which maintain the user stock accounts, stock loan accounts, brokerage accounts, customers’ accounts, and Internal portal can handle everything stock loan, stock, dividend, transaction history, stock listing, each company stocks in Live stream, each detail of stock. Portfolio of user stockholders, trading details for sell and buy, maintain the daily trading thing, holders’ information, holders’ application process for open and close accounts, customers can buy JPMC company shares. JPMC can make a daily/weekly/monthly/ quarterly/yearly report of users, maintain profit or loss reports, brokerage commission fees, and stock loan reports. </w:t>
      </w:r>
    </w:p>
    <w:p w14:paraId="4F3059F2" w14:textId="77777777" w:rsidR="007D5C6A" w:rsidRDefault="007D5C6A">
      <w:pPr>
        <w:ind w:left="-630" w:right="-874" w:hanging="270"/>
        <w:jc w:val="both"/>
        <w:rPr>
          <w:rFonts w:asciiTheme="minorHAnsi" w:eastAsiaTheme="minorEastAsia" w:hAnsiTheme="minorHAnsi" w:cstheme="minorBidi"/>
          <w:b/>
          <w:bCs/>
          <w:color w:val="000000"/>
          <w:sz w:val="18"/>
          <w:szCs w:val="18"/>
        </w:rPr>
      </w:pPr>
    </w:p>
    <w:p w14:paraId="4F3059F3" w14:textId="77777777" w:rsidR="007D5C6A" w:rsidRDefault="00833CFA">
      <w:pPr>
        <w:ind w:left="-900" w:right="-850" w:firstLine="20"/>
        <w:jc w:val="both"/>
        <w:rPr>
          <w:rFonts w:asciiTheme="minorHAnsi" w:eastAsiaTheme="minorEastAsia" w:hAnsiTheme="minorHAnsi" w:cstheme="minorBidi"/>
          <w:b/>
          <w:bCs/>
          <w:color w:val="000000"/>
          <w:sz w:val="18"/>
          <w:szCs w:val="18"/>
        </w:rPr>
      </w:pPr>
      <w:r>
        <w:rPr>
          <w:rFonts w:asciiTheme="minorHAnsi" w:eastAsiaTheme="minorEastAsia" w:hAnsiTheme="minorHAnsi" w:cstheme="minorBidi"/>
          <w:b/>
          <w:bCs/>
          <w:color w:val="000000"/>
          <w:sz w:val="18"/>
        </w:rPr>
        <w:t>Key Responsibilities &amp; Contributions</w:t>
      </w:r>
      <w:r>
        <w:rPr>
          <w:rFonts w:asciiTheme="minorHAnsi" w:eastAsiaTheme="minorEastAsia" w:hAnsiTheme="minorHAnsi" w:cstheme="minorBidi"/>
          <w:b/>
          <w:bCs/>
          <w:color w:val="000000"/>
          <w:sz w:val="18"/>
          <w:szCs w:val="18"/>
        </w:rPr>
        <w:t>:</w:t>
      </w:r>
    </w:p>
    <w:p w14:paraId="4F3059F4"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Developed the application and implemented Spring Framework (MVC Architecture with Hibernate as ORM framework) and Spring Boot Integration, Used the Spring JDBC template to perform the database operations, Developed the Persistence Layer using Hibernate.</w:t>
      </w:r>
    </w:p>
    <w:p w14:paraId="4F3059F5"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Worked on and Deliver code in Stream API, Lambda Expression, and JPQL, convert the list into the set, List into Map, Filtering, filter a collection of Stream, Named Queries, Eager and Lazy Loading, Collections, Multithreading, Concurrency framework, Garbage Collector, Collections, Event Handling, Exception Handling and Generics, Custom data cache, Used Business Delegate, Singleton, Front Controller, Factory, design patterns.</w:t>
      </w:r>
    </w:p>
    <w:p w14:paraId="4F3059F6"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Implement the project as a multi-tier application using Java 8, JSP, Spring Framework (IOC, Data, AOP, Data JPA,  MVC Architecture, Security (JWT, OAuth), Batch, Integration, Cloud), Reactive Programming, Spring Boot Framework, Hibernate as ORM framework,  Spring 5 (Web Flux), Restful API, Microservices, AWS, Bamboo, PCF, Splunk, SonarQube, Jenkins Pipelines, Docker Container, Kubernetes, Splunk, HTML5, CSS3, Bootstrap 4.0, JavaScript, jQuery, Ajax, React JS, Redux, Typescript, NodeJS, Oracle, MongoDB, IBM DB2, LDAP, Swagger, JSON, XML, JMS, Kafka, RabbitMQ, ActiveMQ, Eureka Server, Hystrix, Bitbucket.</w:t>
      </w:r>
    </w:p>
    <w:p w14:paraId="4F3059F7"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Used Business Delegate, Singleton, Front Controller, Factory, and DAO design patterns.</w:t>
      </w:r>
    </w:p>
    <w:p w14:paraId="4F3059F8"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Improved Smart Services Module using the concepts of multithreading like Executor Services &amp; Concurrency API.</w:t>
      </w:r>
    </w:p>
    <w:p w14:paraId="4F3059F9"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Used Webpack, bower, gulp, ES6 (plus), and PAAS experience (Cloud Foundry, AWS, Docker). Used AWS like EC6, SNS, SQS, S3, LAMBDA, Amazon Cloud Watch, Amazon Simple DB.</w:t>
      </w:r>
    </w:p>
    <w:p w14:paraId="4F3059FA"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Used Spring Security framework to setup authentication and authorization for the application using firm wide single sign on.</w:t>
      </w:r>
    </w:p>
    <w:p w14:paraId="4F3059FB"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GitHub is project repos where we manage versioning tool to maintain the repositories of different projects.</w:t>
      </w:r>
    </w:p>
    <w:p w14:paraId="4F3059FC"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Worked on Spring cloud, Eureka client and eureka server, service registry, load balancing, circuit breakers.</w:t>
      </w:r>
    </w:p>
    <w:p w14:paraId="4F3059FD"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Strong experience on RESTful endpoints and Microservices using as a spring boot framework.</w:t>
      </w:r>
    </w:p>
    <w:p w14:paraId="4F3059FE"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As a part of the Agile methodology, Jira and Rally are used to track down defects and user stories.</w:t>
      </w:r>
    </w:p>
    <w:p w14:paraId="4F3059FF"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With help of React/Redux - Creating individual components to help that other modules and services, this UI includes dashboards, status monitors, data management, and various configuration screens and customer broadband services plan and manage billing accounts. The Applications need to be coded to an extremely high standard, expert knowledge of creating high-performance applications, able to display large volumes of data, and developed to run on a scalable.</w:t>
      </w:r>
    </w:p>
    <w:p w14:paraId="4F305A00"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Strong experience on end-to-end test Application in all environments.</w:t>
      </w:r>
    </w:p>
    <w:p w14:paraId="4F305A01" w14:textId="77777777" w:rsidR="007D5C6A" w:rsidRDefault="00833CFA">
      <w:pPr>
        <w:pStyle w:val="ListParagraph"/>
        <w:numPr>
          <w:ilvl w:val="0"/>
          <w:numId w:val="5"/>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Designed and developed Junit/Mockito test cases during the development phase using TDD principles and resolving conflicts to achieve better code coverage.</w:t>
      </w:r>
    </w:p>
    <w:p w14:paraId="4F305A02" w14:textId="77777777" w:rsidR="007D5C6A" w:rsidRDefault="007D5C6A">
      <w:pPr>
        <w:ind w:left="-630" w:right="-874" w:hanging="270"/>
        <w:jc w:val="both"/>
        <w:rPr>
          <w:rFonts w:asciiTheme="minorHAnsi" w:eastAsiaTheme="minorEastAsia" w:hAnsiTheme="minorHAnsi" w:cstheme="minorBidi"/>
          <w:sz w:val="18"/>
          <w:szCs w:val="18"/>
        </w:rPr>
      </w:pPr>
    </w:p>
    <w:p w14:paraId="4F305A03" w14:textId="77777777" w:rsidR="007D5C6A" w:rsidRDefault="00833CFA">
      <w:pPr>
        <w:ind w:left="-900" w:right="-874"/>
        <w:jc w:val="both"/>
        <w:rPr>
          <w:rFonts w:asciiTheme="minorHAnsi" w:eastAsiaTheme="minorEastAsia" w:hAnsiTheme="minorHAnsi" w:cstheme="minorBidi"/>
          <w:sz w:val="18"/>
          <w:szCs w:val="18"/>
        </w:rPr>
      </w:pPr>
      <w:r>
        <w:rPr>
          <w:rFonts w:asciiTheme="minorHAnsi" w:eastAsiaTheme="minorEastAsia" w:hAnsiTheme="minorHAnsi" w:cstheme="minorBidi"/>
          <w:b/>
          <w:bCs/>
          <w:sz w:val="18"/>
          <w:szCs w:val="18"/>
        </w:rPr>
        <w:t>Skills &amp; Environments</w:t>
      </w:r>
      <w:r>
        <w:rPr>
          <w:rFonts w:asciiTheme="minorHAnsi" w:eastAsiaTheme="minorEastAsia" w:hAnsiTheme="minorHAnsi" w:cstheme="minorBidi"/>
          <w:sz w:val="18"/>
          <w:szCs w:val="18"/>
        </w:rPr>
        <w:t>: Java 8, Spring Boot Framework, Microservices, REST API, Hibernate 4.2, Kafka, Maven, Apache Tomcat 8.5, Angular JS,  Angular 9/10, ReactJs, Redux, React Hooks, MongoDB, Python, Perl, AWS Cloud, ES6, AWS EC3 Instance, Agile (CA Rally), Bitbucket, HTML5, CSS3, JavaScript, jQuery, Ajax, JSON/XML, JDOM, Node.js, Junit/ Mockito, JMS, Rabbit MQ, Kafka, Active MQ Listener, IBM-MQ for messaging listener queue, UML, Activity, Splunk, GO-CD using Docker Container, Kubernetes, Swagger</w:t>
      </w:r>
    </w:p>
    <w:p w14:paraId="4F305A04" w14:textId="77777777" w:rsidR="007D5C6A" w:rsidRDefault="007D5C6A">
      <w:pPr>
        <w:ind w:left="-630" w:right="-874" w:hanging="270"/>
        <w:jc w:val="both"/>
        <w:rPr>
          <w:rFonts w:asciiTheme="minorHAnsi" w:eastAsiaTheme="minorEastAsia" w:hAnsiTheme="minorHAnsi" w:cstheme="minorBidi"/>
          <w:color w:val="000000"/>
          <w:sz w:val="18"/>
          <w:szCs w:val="18"/>
        </w:rPr>
      </w:pPr>
    </w:p>
    <w:p w14:paraId="4F305A05" w14:textId="77777777" w:rsidR="007D5C6A" w:rsidRDefault="00833CFA">
      <w:pPr>
        <w:shd w:val="clear" w:color="auto" w:fill="F3F3F3"/>
        <w:tabs>
          <w:tab w:val="right" w:pos="9360"/>
        </w:tabs>
        <w:ind w:left="-900" w:right="-874"/>
        <w:rPr>
          <w:rFonts w:asciiTheme="minorHAnsi" w:eastAsiaTheme="minorEastAsia" w:hAnsiTheme="minorHAnsi" w:cstheme="minorBidi"/>
          <w:b/>
        </w:rPr>
      </w:pPr>
      <w:r>
        <w:rPr>
          <w:rFonts w:asciiTheme="minorHAnsi" w:eastAsiaTheme="minorEastAsia" w:hAnsiTheme="minorHAnsi" w:cstheme="minorBidi"/>
          <w:b/>
        </w:rPr>
        <w:t xml:space="preserve">CenturyLink(Lumen)/TCS | Littleton, Colorado, USA                                                                                                  Nov-2018 to May-2020 </w:t>
      </w:r>
    </w:p>
    <w:p w14:paraId="4F305A06" w14:textId="77777777" w:rsidR="007D5C6A" w:rsidRDefault="00833CFA">
      <w:pPr>
        <w:shd w:val="clear" w:color="auto" w:fill="F3F3F3"/>
        <w:tabs>
          <w:tab w:val="right" w:pos="9360"/>
        </w:tabs>
        <w:ind w:left="-630" w:right="-874" w:hanging="270"/>
        <w:rPr>
          <w:rFonts w:asciiTheme="minorHAnsi" w:eastAsiaTheme="minorEastAsia" w:hAnsiTheme="minorHAnsi" w:cstheme="minorBidi"/>
          <w:b/>
        </w:rPr>
      </w:pPr>
      <w:r>
        <w:rPr>
          <w:rFonts w:asciiTheme="minorHAnsi" w:eastAsiaTheme="minorEastAsia" w:hAnsiTheme="minorHAnsi" w:cstheme="minorBidi"/>
          <w:b/>
        </w:rPr>
        <w:t xml:space="preserve">Senior Full Stack (Java and Angular) Developer  </w:t>
      </w:r>
    </w:p>
    <w:p w14:paraId="4F305A07" w14:textId="77777777" w:rsidR="007D5C6A" w:rsidRDefault="007D5C6A">
      <w:pPr>
        <w:ind w:left="-630" w:right="-874" w:hanging="270"/>
        <w:jc w:val="both"/>
        <w:rPr>
          <w:rFonts w:asciiTheme="minorHAnsi" w:eastAsiaTheme="minorEastAsia" w:hAnsiTheme="minorHAnsi" w:cstheme="minorBidi"/>
          <w:color w:val="000000"/>
        </w:rPr>
      </w:pPr>
    </w:p>
    <w:p w14:paraId="4F305A08" w14:textId="77777777" w:rsidR="007D5C6A" w:rsidRDefault="00833CFA">
      <w:pPr>
        <w:ind w:left="-900" w:right="-874"/>
        <w:jc w:val="both"/>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Enhancing this Tom-Martens Project provides the provisioning order to the customers to submit orders through the e-Shop portal. And Martens Mainframes deliver as a provisioning system to process the submitted orders. Tom-Martens Project provides customer services which major is broadband internet service. There are plans in which we provide internet service to customers based on selected plans accordingly. Moreover, we do HSI New Install, POTS Order, Change Order, Disconnect Order, Cancel Order, Move Order, Suspend Order, Non-Pay Order, Pending Order, Vacation Suspend Order.</w:t>
      </w:r>
    </w:p>
    <w:p w14:paraId="4F305A09" w14:textId="77777777" w:rsidR="007D5C6A" w:rsidRDefault="007D5C6A">
      <w:pPr>
        <w:ind w:left="-630" w:right="-874" w:hanging="270"/>
        <w:jc w:val="both"/>
        <w:rPr>
          <w:rFonts w:asciiTheme="minorHAnsi" w:eastAsiaTheme="minorEastAsia" w:hAnsiTheme="minorHAnsi" w:cstheme="minorBidi"/>
          <w:b/>
          <w:bCs/>
          <w:color w:val="000000"/>
          <w:sz w:val="18"/>
          <w:szCs w:val="18"/>
        </w:rPr>
      </w:pPr>
    </w:p>
    <w:p w14:paraId="4F305A0A" w14:textId="77777777" w:rsidR="007D5C6A" w:rsidRDefault="00833CFA">
      <w:pPr>
        <w:ind w:left="-900" w:right="-850" w:firstLine="20"/>
        <w:jc w:val="both"/>
        <w:rPr>
          <w:rFonts w:asciiTheme="minorHAnsi" w:eastAsiaTheme="minorEastAsia" w:hAnsiTheme="minorHAnsi" w:cstheme="minorBidi"/>
          <w:color w:val="000000"/>
          <w:sz w:val="18"/>
        </w:rPr>
      </w:pPr>
      <w:r>
        <w:rPr>
          <w:rFonts w:asciiTheme="minorHAnsi" w:eastAsiaTheme="minorEastAsia" w:hAnsiTheme="minorHAnsi" w:cstheme="minorBidi"/>
          <w:b/>
          <w:bCs/>
          <w:color w:val="000000"/>
          <w:sz w:val="18"/>
        </w:rPr>
        <w:t xml:space="preserve">Key Responsibilities &amp; Contributions: </w:t>
      </w:r>
    </w:p>
    <w:p w14:paraId="4F305A0B"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Involved in the Analysis, Design, Development, UAT, and Production phases of the application also Served as POC for on-call support in the production team on a rotation basis.</w:t>
      </w:r>
    </w:p>
    <w:p w14:paraId="4F305A0C"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Implemented the project as a multi-tier application using Spring IOC, Spring AOP, Spring Data JPA, Spring MVC Architecture, Hibernate as ORM framework, Spring Security (JWT/ JWE, OAuth), Spring Batch, Spring Integration, Spring Boot Framework, Spring Cloud, Spring 5 (Web Flux), Restful API, Microservices, AWS, Jenkins Pipelines, Docker Container, Kubernetes, Splunk, HTML5, CSS3, Bootstrap 4.0 (Responsive Web Design), JavaScript, jQuery, Ajax, Angular JS,  Angular 6/7/8. React JS, Redux, Typescript, NodeJS.</w:t>
      </w:r>
    </w:p>
    <w:p w14:paraId="4F305A0D"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lastRenderedPageBreak/>
        <w:t xml:space="preserve">experience in automating business processes using </w:t>
      </w:r>
      <w:r>
        <w:rPr>
          <w:rStyle w:val="Strong"/>
          <w:rFonts w:asciiTheme="minorHAnsi" w:eastAsiaTheme="minorEastAsia" w:hAnsiTheme="minorHAnsi" w:cstheme="minorBidi"/>
          <w:sz w:val="18"/>
          <w:szCs w:val="18"/>
        </w:rPr>
        <w:t>Camunda BPM</w:t>
      </w:r>
      <w:r>
        <w:rPr>
          <w:rFonts w:asciiTheme="minorHAnsi" w:eastAsiaTheme="minorEastAsia" w:hAnsiTheme="minorHAnsi" w:cstheme="minorBidi"/>
          <w:sz w:val="18"/>
          <w:szCs w:val="18"/>
        </w:rPr>
        <w:t xml:space="preserve"> and deploying scalable applications in </w:t>
      </w:r>
      <w:r>
        <w:rPr>
          <w:rStyle w:val="Strong"/>
          <w:rFonts w:asciiTheme="minorHAnsi" w:eastAsiaTheme="minorEastAsia" w:hAnsiTheme="minorHAnsi" w:cstheme="minorBidi"/>
          <w:sz w:val="18"/>
          <w:szCs w:val="18"/>
        </w:rPr>
        <w:t>Google Cloud</w:t>
      </w:r>
      <w:r>
        <w:rPr>
          <w:rFonts w:asciiTheme="minorHAnsi" w:eastAsiaTheme="minorEastAsia" w:hAnsiTheme="minorHAnsi" w:cstheme="minorBidi"/>
          <w:sz w:val="18"/>
          <w:szCs w:val="18"/>
        </w:rPr>
        <w:t xml:space="preserve"> environments. Adept at designing and implementing workflow solutions, integrating Camunda with microservices architectures, and leveraging Google Cloud tools and services to ensure efficient, scalable, and secure deployments.</w:t>
      </w:r>
    </w:p>
    <w:p w14:paraId="4F305A0E"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Collaborated with business analysts to define BPMN (Business Process Model and Notation) diagrams and implemented process optimizations, reducing manual processing times by over 25%.</w:t>
      </w:r>
    </w:p>
    <w:p w14:paraId="4F305A0F"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Leveraged Google Kubernetes Engine (GKE) to containerize and deploy Camunda BPM engine within a microservices architecture, ensuring seamless orchestration and scaling.</w:t>
      </w:r>
    </w:p>
    <w:p w14:paraId="4F305A10"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Used Google Cloud Functions to integrate Camunda workflows with other systems and automate triggers based on cloud events, reducing latency and manual intervention.</w:t>
      </w:r>
    </w:p>
    <w:p w14:paraId="4F305A11"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Integrated Google Cloud Pub/Sub to create event-driven architectures that interact with Camunda processes, improving real-time data flow</w:t>
      </w:r>
    </w:p>
    <w:p w14:paraId="4F305A12"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Worked with telecom domain and e-commerce applications to sell CenturyLink products which are modem, router, switch to customers. Moreover, we can be able to track customer orders, shipping, cart, payment details, shipping details, inventory management modules, Invoice generate, customers personal details.</w:t>
      </w:r>
    </w:p>
    <w:p w14:paraId="4F305A13"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Utilized Java 1.8 features like Lambda expressions for collection, evaluation and comparing the data,</w:t>
      </w:r>
    </w:p>
    <w:p w14:paraId="4F305A14"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Stream API for Bulk data operations on Collections which would increase the performance of the Application, Parallel operations on collections for effective sorting mechanisms and to change the sequential stream flow of threads while session establishment. </w:t>
      </w:r>
    </w:p>
    <w:p w14:paraId="4F305A15"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Developed the RESTful endpoints and Microservices using as a spring boot framework.</w:t>
      </w:r>
    </w:p>
    <w:p w14:paraId="4F305A16"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Working on messaging listener queue such as JMS Messenger, IBMMQ, ActiveMQ, JBoss Messaging, RabbitMQ.</w:t>
      </w:r>
    </w:p>
    <w:p w14:paraId="4F305A17"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Worked with JDBC Template, DB2, MongoDB, Oracle, LDAP DB, and MariaDB for Local.</w:t>
      </w:r>
    </w:p>
    <w:p w14:paraId="4F305A18"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Developed SQL Queries to fetch complex data from different tables in remote databases using joins, database links, and formatted the results into reports and kept logs.</w:t>
      </w:r>
    </w:p>
    <w:p w14:paraId="4F305A19"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Used Testing tools Postman, Swagger UI, are used to perform unit testing, Para soft Integration, System Testing, Automation Testing, and end-to-end test Application in each environment.</w:t>
      </w:r>
    </w:p>
    <w:p w14:paraId="4F305A1A"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Implement the business logic using MDW as an internal framework to design and develop the picture driven workflow which includes the development of custom activities as per requirement.</w:t>
      </w:r>
    </w:p>
    <w:p w14:paraId="4F305A1B"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From the infrastructure standpoint, Kubernetes was consumed as a deployment tool to manage the services using data clusters, and the containerized approach was followed by docker.</w:t>
      </w:r>
    </w:p>
    <w:p w14:paraId="4F305A1C" w14:textId="77777777" w:rsidR="007D5C6A" w:rsidRDefault="007D5C6A">
      <w:pPr>
        <w:pStyle w:val="ListParagraph"/>
        <w:ind w:left="-630" w:right="-874" w:hanging="270"/>
        <w:jc w:val="both"/>
        <w:rPr>
          <w:rFonts w:asciiTheme="minorHAnsi" w:eastAsiaTheme="minorEastAsia" w:hAnsiTheme="minorHAnsi" w:cstheme="minorBidi"/>
          <w:sz w:val="18"/>
          <w:szCs w:val="18"/>
        </w:rPr>
      </w:pPr>
    </w:p>
    <w:p w14:paraId="4F305A1D" w14:textId="77777777" w:rsidR="007D5C6A" w:rsidRDefault="00833CFA">
      <w:pPr>
        <w:ind w:left="-900" w:right="-874"/>
        <w:jc w:val="both"/>
        <w:rPr>
          <w:rFonts w:asciiTheme="minorHAnsi" w:eastAsiaTheme="minorEastAsia" w:hAnsiTheme="minorHAnsi" w:cstheme="minorBidi"/>
          <w:sz w:val="18"/>
          <w:szCs w:val="18"/>
        </w:rPr>
      </w:pPr>
      <w:r>
        <w:rPr>
          <w:rFonts w:asciiTheme="minorHAnsi" w:eastAsiaTheme="minorEastAsia" w:hAnsiTheme="minorHAnsi" w:cstheme="minorBidi"/>
          <w:b/>
          <w:bCs/>
          <w:sz w:val="18"/>
          <w:szCs w:val="18"/>
        </w:rPr>
        <w:t>Skills &amp; Environments</w:t>
      </w:r>
      <w:r>
        <w:rPr>
          <w:rFonts w:asciiTheme="minorHAnsi" w:eastAsiaTheme="minorEastAsia" w:hAnsiTheme="minorHAnsi" w:cstheme="minorBidi"/>
          <w:sz w:val="18"/>
          <w:szCs w:val="18"/>
        </w:rPr>
        <w:t>: Java 8, Spring Framework, Spring boot, Microservices, REST API, Model-Driven Workflow (MDW), Hibernate 4.2, Maven, Tomcat 8.5, ReactJs, Redux, React Hooks, Oracle, LDAPDB, AWS Cloud, ES6, AWS EC3 Instance,  Apigee, Splunk, (CI/CD using Docker Container, Kubernetes), Swagger, YAML, Agile (JIRA), GitLab, HTML5, CSS3, Bootstrap, JavaScript, jQuery, JSON/XML, JDOM, Node.js, Junit/ Mockito, JMS, MQ Listener.</w:t>
      </w:r>
    </w:p>
    <w:p w14:paraId="4F305A1E" w14:textId="77777777" w:rsidR="007D5C6A" w:rsidRDefault="007D5C6A">
      <w:pPr>
        <w:ind w:left="-630" w:right="-874" w:hanging="270"/>
        <w:jc w:val="both"/>
        <w:rPr>
          <w:rFonts w:asciiTheme="minorHAnsi" w:eastAsiaTheme="minorEastAsia" w:hAnsiTheme="minorHAnsi" w:cstheme="minorBidi"/>
          <w:color w:val="000000"/>
          <w:sz w:val="18"/>
          <w:szCs w:val="18"/>
        </w:rPr>
      </w:pPr>
    </w:p>
    <w:p w14:paraId="4F305A1F" w14:textId="77777777" w:rsidR="007D5C6A" w:rsidRDefault="00833CFA">
      <w:pPr>
        <w:shd w:val="clear" w:color="auto" w:fill="F3F3F3"/>
        <w:tabs>
          <w:tab w:val="right" w:pos="9360"/>
        </w:tabs>
        <w:ind w:left="-900" w:right="-874"/>
        <w:rPr>
          <w:rFonts w:asciiTheme="minorHAnsi" w:eastAsiaTheme="minorEastAsia" w:hAnsiTheme="minorHAnsi" w:cstheme="minorBidi"/>
          <w:b/>
        </w:rPr>
      </w:pPr>
      <w:r>
        <w:rPr>
          <w:rFonts w:asciiTheme="minorHAnsi" w:eastAsiaTheme="minorEastAsia" w:hAnsiTheme="minorHAnsi" w:cstheme="minorBidi"/>
          <w:b/>
        </w:rPr>
        <w:t xml:space="preserve">Staples/TCS | Framingham, Massachusetts                                                                                                                   Dec-2017 to Nov-2018 </w:t>
      </w:r>
    </w:p>
    <w:p w14:paraId="4F305A20" w14:textId="77777777" w:rsidR="007D5C6A" w:rsidRDefault="00833CFA">
      <w:pPr>
        <w:shd w:val="clear" w:color="auto" w:fill="F3F3F3"/>
        <w:tabs>
          <w:tab w:val="right" w:pos="9360"/>
        </w:tabs>
        <w:ind w:left="-630" w:right="-874" w:hanging="270"/>
        <w:rPr>
          <w:rFonts w:asciiTheme="minorHAnsi" w:eastAsiaTheme="minorEastAsia" w:hAnsiTheme="minorHAnsi" w:cstheme="minorBidi"/>
          <w:b/>
        </w:rPr>
      </w:pPr>
      <w:r>
        <w:rPr>
          <w:rFonts w:asciiTheme="minorHAnsi" w:eastAsiaTheme="minorEastAsia" w:hAnsiTheme="minorHAnsi" w:cstheme="minorBidi"/>
          <w:b/>
        </w:rPr>
        <w:t>Senior Full Stack Java/J2EE Developer</w:t>
      </w:r>
    </w:p>
    <w:p w14:paraId="4F305A21" w14:textId="77777777" w:rsidR="007D5C6A" w:rsidRDefault="007D5C6A">
      <w:pPr>
        <w:pStyle w:val="BodyText2"/>
        <w:spacing w:after="60"/>
        <w:ind w:left="-630" w:right="-874" w:hanging="270"/>
        <w:rPr>
          <w:rFonts w:asciiTheme="minorHAnsi" w:eastAsiaTheme="minorEastAsia" w:hAnsiTheme="minorHAnsi" w:cstheme="minorBidi"/>
        </w:rPr>
      </w:pPr>
    </w:p>
    <w:p w14:paraId="4F305A22" w14:textId="77777777" w:rsidR="007D5C6A" w:rsidRDefault="00833CFA">
      <w:pPr>
        <w:ind w:left="-630" w:right="-874" w:hanging="270"/>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The NSP project involves migrating from an old legacy system to a new E-commerce B2B Application. This application primarily focuses on</w:t>
      </w:r>
    </w:p>
    <w:p w14:paraId="4F305A23" w14:textId="77777777" w:rsidR="007D5C6A" w:rsidRDefault="00833CFA">
      <w:pPr>
        <w:ind w:left="-630" w:right="-874" w:hanging="270"/>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managing quotes throughout their lifecycle. Users can create, send, release, assign, pending, unassign, cancel, and close quotes. Both admins</w:t>
      </w:r>
    </w:p>
    <w:p w14:paraId="4F305A24" w14:textId="77777777" w:rsidR="007D5C6A" w:rsidRDefault="00833CFA">
      <w:pPr>
        <w:ind w:left="-630" w:right="-874" w:hanging="270"/>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and regular users have access to these quotes, and the system facilitates communication with customers regarding the status updates of their</w:t>
      </w:r>
    </w:p>
    <w:p w14:paraId="4F305A25" w14:textId="77777777" w:rsidR="007D5C6A" w:rsidRDefault="00833CFA">
      <w:pPr>
        <w:ind w:left="-630" w:right="-874" w:hanging="270"/>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quotes via email.</w:t>
      </w:r>
    </w:p>
    <w:p w14:paraId="4F305A26" w14:textId="77777777" w:rsidR="007D5C6A" w:rsidRDefault="00833CFA">
      <w:pPr>
        <w:ind w:left="-630" w:right="-874" w:hanging="270"/>
        <w:jc w:val="both"/>
        <w:rPr>
          <w:rFonts w:asciiTheme="minorHAnsi" w:eastAsiaTheme="minorEastAsia" w:hAnsiTheme="minorHAnsi" w:cstheme="minorBidi"/>
          <w:b/>
          <w:bCs/>
          <w:color w:val="000000"/>
          <w:sz w:val="18"/>
          <w:szCs w:val="18"/>
        </w:rPr>
      </w:pPr>
      <w:r>
        <w:rPr>
          <w:rFonts w:asciiTheme="minorHAnsi" w:eastAsiaTheme="minorEastAsia" w:hAnsiTheme="minorHAnsi" w:cstheme="minorBidi"/>
          <w:color w:val="000000"/>
          <w:sz w:val="18"/>
          <w:szCs w:val="18"/>
        </w:rPr>
        <w:t xml:space="preserve">      </w:t>
      </w:r>
      <w:r>
        <w:rPr>
          <w:rFonts w:asciiTheme="minorHAnsi" w:eastAsiaTheme="minorEastAsia" w:hAnsiTheme="minorHAnsi" w:cstheme="minorBidi"/>
          <w:color w:val="000000"/>
          <w:sz w:val="18"/>
          <w:szCs w:val="18"/>
        </w:rPr>
        <w:tab/>
      </w:r>
    </w:p>
    <w:p w14:paraId="4F305A27" w14:textId="77777777" w:rsidR="007D5C6A" w:rsidRDefault="00833CFA">
      <w:pPr>
        <w:ind w:left="-900" w:right="-850" w:firstLine="20"/>
        <w:jc w:val="both"/>
        <w:rPr>
          <w:rFonts w:asciiTheme="minorHAnsi" w:eastAsiaTheme="minorEastAsia" w:hAnsiTheme="minorHAnsi" w:cstheme="minorBidi"/>
          <w:color w:val="000000"/>
          <w:sz w:val="18"/>
        </w:rPr>
      </w:pPr>
      <w:r>
        <w:rPr>
          <w:rFonts w:asciiTheme="minorHAnsi" w:eastAsiaTheme="minorEastAsia" w:hAnsiTheme="minorHAnsi" w:cstheme="minorBidi"/>
          <w:b/>
          <w:bCs/>
          <w:color w:val="000000"/>
          <w:sz w:val="18"/>
        </w:rPr>
        <w:t xml:space="preserve">Key Responsibilities &amp; Contributions: </w:t>
      </w:r>
    </w:p>
    <w:p w14:paraId="4F305A28"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Developed the application by using Java 8, Spring Framework (Spring Core, Spring AOP, Spring Data JPA, Spring MVC, Spring Security, Spring Integration, Spring Batch), Spring Boot Framework, Hibernate, JSP/Servlet, JDBC Template, DB2, Oracle, Rest API, Microservices, Zookeeper, Hystrix, Eureka Server, Eureka Client, AWS.</w:t>
      </w:r>
    </w:p>
    <w:p w14:paraId="4F305A29"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Implemented design patterns like DAO, singleton, factory to achieve design pattern principles.</w:t>
      </w:r>
    </w:p>
    <w:p w14:paraId="4F305A2A"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Worked on spring batch for parameter passing and validation. Minimizing deadlock, partition approaches, concurrent batch/ Online processing, and parallel processing, and then using normal processing in a batch window.</w:t>
      </w:r>
    </w:p>
    <w:p w14:paraId="4F305A2B"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JAX-RS for retrieving data from the server and internal communication. Consumer, producer of RESTful based Webservices using JAX-RS.</w:t>
      </w:r>
    </w:p>
    <w:p w14:paraId="4F305A2C"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Developed Webservice stubs using AXIS 2.0 engine, SOAP UI, JAX-RPC, WSDL, Document literal.</w:t>
      </w:r>
    </w:p>
    <w:p w14:paraId="4F305A2D"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Used GitHub for efficiently managing the source code versions with the development team.</w:t>
      </w:r>
    </w:p>
    <w:p w14:paraId="4F305A2E"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Used JMS to place the import run requests into JMS Queue.</w:t>
      </w:r>
    </w:p>
    <w:p w14:paraId="4F305A2F"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Developed SQL Queries to fetch complex data from different tables in remote databases using joins, database links and formatted the results into reports and kept logs. Wrote complex business logic using PL/SQL Packages, stored procs, and SQL queries. Developed stored procedures, triggers, and functions.</w:t>
      </w:r>
    </w:p>
    <w:p w14:paraId="4F305A30"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Worked heavily on PL/SQL writing complex queries, joins, stored procedures, and functions.</w:t>
      </w:r>
    </w:p>
    <w:p w14:paraId="4F305A31"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Wrote complex business logic using PL/SQL Packages, stored procs, and SQL queries.</w:t>
      </w:r>
    </w:p>
    <w:p w14:paraId="4F305A32"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Deployment of all components on WebLogic Server and provided support in debugging deployment issues.</w:t>
      </w:r>
    </w:p>
    <w:p w14:paraId="4F305A33"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Used Jenkins for continuous integration, Bitbucket for version management &amp; Maven for building the application.</w:t>
      </w:r>
    </w:p>
    <w:p w14:paraId="4F305A34"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Worked on Junit/Mockito for Junit test cases and code coverage, integration testing, automation testing.</w:t>
      </w:r>
    </w:p>
    <w:p w14:paraId="4F305A35"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Designed and developed the application using agile methodology and followed Test Driven Development (TDD)</w:t>
      </w:r>
    </w:p>
    <w:p w14:paraId="4F305A36" w14:textId="77777777" w:rsidR="007D5C6A" w:rsidRDefault="00833CFA">
      <w:pPr>
        <w:pStyle w:val="ListParagraph"/>
        <w:numPr>
          <w:ilvl w:val="0"/>
          <w:numId w:val="3"/>
        </w:numPr>
        <w:ind w:left="-630" w:right="-874" w:hanging="270"/>
        <w:jc w:val="both"/>
        <w:rPr>
          <w:rFonts w:asciiTheme="minorHAnsi" w:eastAsiaTheme="minorEastAsia" w:hAnsiTheme="minorHAnsi" w:cstheme="minorBidi"/>
          <w:sz w:val="18"/>
          <w:szCs w:val="18"/>
        </w:rPr>
      </w:pPr>
      <w:r>
        <w:rPr>
          <w:rFonts w:asciiTheme="minorHAnsi" w:eastAsiaTheme="minorEastAsia" w:hAnsiTheme="minorHAnsi" w:cstheme="minorBidi"/>
          <w:sz w:val="18"/>
          <w:szCs w:val="18"/>
        </w:rPr>
        <w:t>Implemented Java batch jobs for nightly runs and worked heavily on concurrency API for a low latency high throughput application and Implement Client-Side and Server-Side validations.</w:t>
      </w:r>
    </w:p>
    <w:p w14:paraId="4F305A37" w14:textId="77777777" w:rsidR="007D5C6A" w:rsidRDefault="007D5C6A">
      <w:pPr>
        <w:ind w:left="-630" w:right="-874" w:hanging="270"/>
        <w:jc w:val="both"/>
        <w:rPr>
          <w:rFonts w:asciiTheme="minorHAnsi" w:eastAsiaTheme="minorEastAsia" w:hAnsiTheme="minorHAnsi" w:cstheme="minorBidi"/>
          <w:sz w:val="18"/>
          <w:szCs w:val="18"/>
        </w:rPr>
      </w:pPr>
    </w:p>
    <w:p w14:paraId="4F305A38" w14:textId="77777777" w:rsidR="007D5C6A" w:rsidRDefault="00833CFA">
      <w:pPr>
        <w:ind w:left="-900" w:right="-874"/>
        <w:jc w:val="both"/>
        <w:rPr>
          <w:rFonts w:asciiTheme="minorHAnsi" w:eastAsiaTheme="minorEastAsia" w:hAnsiTheme="minorHAnsi" w:cstheme="minorBidi"/>
          <w:sz w:val="18"/>
          <w:szCs w:val="18"/>
        </w:rPr>
      </w:pPr>
      <w:r>
        <w:rPr>
          <w:rFonts w:asciiTheme="minorHAnsi" w:eastAsiaTheme="minorEastAsia" w:hAnsiTheme="minorHAnsi" w:cstheme="minorBidi"/>
          <w:b/>
          <w:bCs/>
          <w:sz w:val="18"/>
          <w:szCs w:val="18"/>
        </w:rPr>
        <w:t>Skills &amp; Environments</w:t>
      </w:r>
      <w:r>
        <w:rPr>
          <w:rFonts w:asciiTheme="minorHAnsi" w:eastAsiaTheme="minorEastAsia" w:hAnsiTheme="minorHAnsi" w:cstheme="minorBidi"/>
          <w:sz w:val="18"/>
          <w:szCs w:val="18"/>
        </w:rPr>
        <w:t>: Java 8, DB2, Spring Framework, Spring Security(JWT and 0Auth), Microservices, Rest API, Maven, HTML4, CSS, Bootstrap, JavaScript, jQuery, Ajax, JSP, SQL, ES6, CICD using Jenkins, Salesforce, Linux, Junit, Hibernate, Swagger, JIRA, Bitbucket, React JS, Angular JS,  Angular 4/5, Node.js, Typescript.</w:t>
      </w:r>
    </w:p>
    <w:p w14:paraId="4F305A39" w14:textId="77777777" w:rsidR="007D5C6A" w:rsidRDefault="007D5C6A">
      <w:pPr>
        <w:ind w:left="-630" w:right="-874" w:hanging="270"/>
        <w:rPr>
          <w:rFonts w:asciiTheme="minorHAnsi" w:eastAsiaTheme="minorEastAsia" w:hAnsiTheme="minorHAnsi" w:cstheme="minorBidi"/>
          <w:color w:val="000000"/>
          <w:sz w:val="21"/>
          <w:szCs w:val="21"/>
        </w:rPr>
      </w:pPr>
    </w:p>
    <w:p w14:paraId="4F305A3A" w14:textId="77777777" w:rsidR="007D5C6A" w:rsidRDefault="007D5C6A">
      <w:pPr>
        <w:ind w:left="-630" w:right="-874" w:hanging="270"/>
        <w:rPr>
          <w:rFonts w:asciiTheme="minorHAnsi" w:eastAsiaTheme="minorEastAsia" w:hAnsiTheme="minorHAnsi" w:cstheme="minorBidi"/>
          <w:color w:val="000000"/>
          <w:sz w:val="21"/>
          <w:szCs w:val="21"/>
        </w:rPr>
      </w:pPr>
    </w:p>
    <w:p w14:paraId="4F305A3B" w14:textId="77777777" w:rsidR="007D5C6A" w:rsidRDefault="00833CFA">
      <w:pPr>
        <w:shd w:val="clear" w:color="auto" w:fill="F3F3F3"/>
        <w:tabs>
          <w:tab w:val="right" w:pos="9360"/>
        </w:tabs>
        <w:ind w:left="-900" w:right="-874"/>
        <w:rPr>
          <w:rFonts w:asciiTheme="minorHAnsi" w:eastAsiaTheme="minorEastAsia" w:hAnsiTheme="minorHAnsi" w:cstheme="minorBidi"/>
          <w:b/>
          <w:bCs/>
        </w:rPr>
      </w:pPr>
      <w:r>
        <w:rPr>
          <w:rFonts w:asciiTheme="minorHAnsi" w:eastAsiaTheme="minorEastAsia" w:hAnsiTheme="minorHAnsi" w:cstheme="minorBidi"/>
          <w:b/>
        </w:rPr>
        <w:t xml:space="preserve">TechKApp Solutions | India                                                                                                                                              May-2012 to July-2015     </w:t>
      </w:r>
    </w:p>
    <w:p w14:paraId="4F305A3C" w14:textId="77777777" w:rsidR="007D5C6A" w:rsidRDefault="00833CFA">
      <w:pPr>
        <w:shd w:val="clear" w:color="auto" w:fill="F3F3F3"/>
        <w:tabs>
          <w:tab w:val="right" w:pos="9360"/>
        </w:tabs>
        <w:ind w:left="-900" w:right="-874"/>
        <w:rPr>
          <w:rFonts w:asciiTheme="minorHAnsi" w:eastAsiaTheme="minorEastAsia" w:hAnsiTheme="minorHAnsi" w:cstheme="minorBidi"/>
          <w:b/>
        </w:rPr>
      </w:pPr>
      <w:r>
        <w:rPr>
          <w:rFonts w:asciiTheme="minorHAnsi" w:eastAsiaTheme="minorEastAsia" w:hAnsiTheme="minorHAnsi" w:cstheme="minorBidi"/>
          <w:b/>
        </w:rPr>
        <w:t xml:space="preserve">Jr. Java/J2EE Developer     </w:t>
      </w:r>
    </w:p>
    <w:p w14:paraId="4F305A3D" w14:textId="77777777" w:rsidR="007D5C6A" w:rsidRDefault="007D5C6A">
      <w:pPr>
        <w:ind w:left="-630" w:right="-874" w:hanging="270"/>
        <w:rPr>
          <w:rFonts w:asciiTheme="minorHAnsi" w:eastAsiaTheme="minorEastAsia" w:hAnsiTheme="minorHAnsi" w:cstheme="minorBidi"/>
        </w:rPr>
      </w:pPr>
    </w:p>
    <w:p w14:paraId="4F305A3E" w14:textId="77777777" w:rsidR="007D5C6A" w:rsidRDefault="00833CFA">
      <w:pPr>
        <w:ind w:left="-900" w:right="-874"/>
        <w:jc w:val="both"/>
        <w:rPr>
          <w:rFonts w:asciiTheme="minorHAnsi" w:eastAsiaTheme="minorEastAsia" w:hAnsiTheme="minorHAnsi" w:cstheme="minorBidi"/>
          <w:color w:val="000000"/>
          <w:sz w:val="18"/>
          <w:szCs w:val="18"/>
        </w:rPr>
      </w:pPr>
      <w:r>
        <w:rPr>
          <w:rFonts w:asciiTheme="minorHAnsi" w:eastAsiaTheme="minorEastAsia" w:hAnsiTheme="minorHAnsi" w:cstheme="minorBidi"/>
          <w:color w:val="000000"/>
          <w:sz w:val="18"/>
          <w:szCs w:val="18"/>
        </w:rPr>
        <w:t>Risk for Commercial project is intended to build a unified and seamless Credit Risk Management process. It addresses inefficiencies in manual local processes that consolidate data from multiple sources. The scope of the new solution encompasses Sales/Prospect, Credit Approvals, Collateral, Docs &amp; Close, Early Warning, and Portfolio Management, existing systems are manual and provide little historical data. keep customer data securely, inventory management, scanning detection like barcode, face detection, figure print, also employee management. The benefit of this project will be a significant reduction in manual data gathering, improved data mining and analysis capabilities, and improved Portfolio, Risk MIS, and Early Warning reporting capabilities.</w:t>
      </w:r>
    </w:p>
    <w:p w14:paraId="4F305A3F" w14:textId="77777777" w:rsidR="007D5C6A" w:rsidRDefault="007D5C6A">
      <w:pPr>
        <w:ind w:left="-900" w:right="-874" w:hanging="270"/>
        <w:jc w:val="both"/>
        <w:rPr>
          <w:rFonts w:asciiTheme="minorHAnsi" w:eastAsiaTheme="minorEastAsia" w:hAnsiTheme="minorHAnsi" w:cstheme="minorBidi"/>
          <w:color w:val="000000"/>
          <w:sz w:val="18"/>
          <w:szCs w:val="18"/>
        </w:rPr>
      </w:pPr>
    </w:p>
    <w:p w14:paraId="4F305A40" w14:textId="77777777" w:rsidR="007D5C6A" w:rsidRDefault="00833CFA">
      <w:pPr>
        <w:ind w:left="-900" w:right="-850" w:firstLine="20"/>
        <w:jc w:val="both"/>
        <w:rPr>
          <w:rFonts w:asciiTheme="minorHAnsi" w:eastAsiaTheme="minorEastAsia" w:hAnsiTheme="minorHAnsi" w:cstheme="minorBidi"/>
          <w:b/>
          <w:bCs/>
          <w:color w:val="000000"/>
          <w:sz w:val="18"/>
        </w:rPr>
      </w:pPr>
      <w:r>
        <w:rPr>
          <w:rFonts w:asciiTheme="minorHAnsi" w:eastAsiaTheme="minorEastAsia" w:hAnsiTheme="minorHAnsi" w:cstheme="minorBidi"/>
          <w:b/>
          <w:bCs/>
          <w:color w:val="000000"/>
          <w:sz w:val="18"/>
        </w:rPr>
        <w:t xml:space="preserve">Key Responsibilities &amp; Contributions: </w:t>
      </w:r>
    </w:p>
    <w:p w14:paraId="4F305A41" w14:textId="77777777" w:rsidR="007D5C6A" w:rsidRDefault="00833CFA">
      <w:pPr>
        <w:numPr>
          <w:ilvl w:val="0"/>
          <w:numId w:val="6"/>
        </w:numPr>
        <w:tabs>
          <w:tab w:val="clear" w:pos="420"/>
        </w:tabs>
        <w:ind w:right="-850"/>
        <w:jc w:val="both"/>
        <w:rPr>
          <w:rFonts w:ascii="Calibri" w:hAnsi="Calibri" w:cs="Calibri"/>
          <w:sz w:val="18"/>
          <w:szCs w:val="18"/>
        </w:rPr>
      </w:pPr>
      <w:r>
        <w:rPr>
          <w:rFonts w:ascii="Calibri" w:hAnsi="Calibri" w:cs="Calibri"/>
          <w:sz w:val="18"/>
          <w:szCs w:val="18"/>
        </w:rPr>
        <w:t>Involved in the Analysis, Design, Development, UAT, and Production phases of the application.</w:t>
      </w:r>
    </w:p>
    <w:p w14:paraId="4F305A42"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Expertise in Core Java with a strong understanding and working knowledge of Object-Oriented Concepts like Collections, Multi-Threading, Concurrency, and Custom data cache.</w:t>
      </w:r>
    </w:p>
    <w:p w14:paraId="4F305A43"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Improved the throughput of the Smart Services Module using the concepts of multithreading like Executor Services &amp; Concurrency API.</w:t>
      </w:r>
    </w:p>
    <w:p w14:paraId="4F305A44"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Created Activity diagrams, State Chart diagrams, ER diagrams, Sequence diagrams, Collaboration diagrams.</w:t>
      </w:r>
    </w:p>
    <w:p w14:paraId="4F305A45"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Implement AJAX-based rich client components for improved customer experience using JSON data, CSS, and HTML.</w:t>
      </w:r>
    </w:p>
    <w:p w14:paraId="4F305A46"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Designed and implemented complete functionality for support of trades search involving UI (JSP/JavaScript), DTOs, Business logic execution, and invocation using stateless EJBs.</w:t>
      </w:r>
    </w:p>
    <w:p w14:paraId="4F305A47"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Developed the application in highly multi-threaded programming using Java, OOPs concepts, and threads.</w:t>
      </w:r>
    </w:p>
    <w:p w14:paraId="4F305A48"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Involved in Design, implementation, and tuning of database and SQL scripts for optimal performance, SQL queries to fetch complex data from different tables in remote databases using joins, database links and formatted the results into reports, and kept logs.</w:t>
      </w:r>
    </w:p>
    <w:p w14:paraId="4F305A49"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Wrote complex business logic using PL/SQL Packages, stored procedures, view, functions, triggers, SQL queries, and sequences in ORACLE as the backend RDBMS.</w:t>
      </w:r>
    </w:p>
    <w:p w14:paraId="4F305A4A"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Worked with log4j utility to implement run time log events and involved in refactoring the existing code.</w:t>
      </w:r>
    </w:p>
    <w:p w14:paraId="4F305A4B"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Developed Test Scripts using JUnit and integration testing.</w:t>
      </w:r>
    </w:p>
    <w:p w14:paraId="4F305A4C"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Used Jenkins for continuous integration, GitHub for version management &amp; Maven for building the application.</w:t>
      </w:r>
    </w:p>
    <w:p w14:paraId="4F305A4D"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Experience of working in Waterfall Methodology.</w:t>
      </w:r>
    </w:p>
    <w:p w14:paraId="4F305A4E"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Deployment of all components on WebLogic Server and provided support in debugging deployment issues.</w:t>
      </w:r>
    </w:p>
    <w:p w14:paraId="4F305A4F" w14:textId="77777777" w:rsidR="007D5C6A" w:rsidRDefault="00833CFA">
      <w:pPr>
        <w:pStyle w:val="ListParagraph"/>
        <w:numPr>
          <w:ilvl w:val="0"/>
          <w:numId w:val="6"/>
        </w:numPr>
        <w:tabs>
          <w:tab w:val="clear" w:pos="420"/>
        </w:tabs>
        <w:rPr>
          <w:rFonts w:ascii="Calibri" w:hAnsi="Calibri" w:cs="Calibri"/>
          <w:sz w:val="18"/>
          <w:szCs w:val="18"/>
        </w:rPr>
      </w:pPr>
      <w:r>
        <w:rPr>
          <w:rFonts w:ascii="Calibri" w:hAnsi="Calibri" w:cs="Calibri"/>
          <w:sz w:val="18"/>
          <w:szCs w:val="18"/>
        </w:rPr>
        <w:t>Worked on POS systems to combined software and hardware technology like transaction processing, invoice and sales reporting, inventory management, customer date, employee management, maintenance and support, integration and security, barcode scanning, face detection, fingerprint etc.</w:t>
      </w:r>
    </w:p>
    <w:p w14:paraId="4F305A50" w14:textId="77777777" w:rsidR="007D5C6A" w:rsidRDefault="00833CFA">
      <w:pPr>
        <w:spacing w:before="100" w:after="100"/>
        <w:ind w:left="-900" w:right="-874"/>
        <w:jc w:val="both"/>
        <w:rPr>
          <w:rFonts w:asciiTheme="minorHAnsi" w:eastAsiaTheme="minorEastAsia" w:hAnsiTheme="minorHAnsi" w:cstheme="minorBidi"/>
        </w:rPr>
      </w:pPr>
      <w:r>
        <w:rPr>
          <w:rFonts w:asciiTheme="minorHAnsi" w:eastAsiaTheme="minorEastAsia" w:hAnsiTheme="minorHAnsi" w:cstheme="minorBidi"/>
          <w:b/>
          <w:bCs/>
          <w:sz w:val="18"/>
          <w:szCs w:val="18"/>
        </w:rPr>
        <w:t>Skills &amp; Environments</w:t>
      </w:r>
      <w:r>
        <w:rPr>
          <w:rFonts w:asciiTheme="minorHAnsi" w:eastAsiaTheme="minorEastAsia" w:hAnsiTheme="minorHAnsi" w:cstheme="minorBidi"/>
          <w:sz w:val="18"/>
          <w:szCs w:val="18"/>
        </w:rPr>
        <w:t>:</w:t>
      </w:r>
      <w:r>
        <w:rPr>
          <w:rFonts w:asciiTheme="minorHAnsi" w:eastAsiaTheme="minorEastAsia" w:hAnsiTheme="minorHAnsi" w:cstheme="minorBidi"/>
          <w:color w:val="000000"/>
          <w:sz w:val="18"/>
          <w:szCs w:val="18"/>
        </w:rPr>
        <w:t xml:space="preserve"> Java 1.6, JSP, CSS, HTML 5, Spring Boot 2.0, Microservices, Rest API, Hibernate 3.0, JMS, Maven, Jersey 1.0.2, Log4J, JavaScript, Ajax, Junit 4.0, Oracle 11G, PL/SQL, WebLogic 12, Unix, GitHub, Angular 2, Web Services, Camel, EC6, Amazon Web Services with EC3 Instance, JMeter, HTML5/CSS3, JavaScript, jQuery, Ajax.</w:t>
      </w:r>
      <w:bookmarkEnd w:id="1"/>
    </w:p>
    <w:sectPr w:rsidR="007D5C6A">
      <w:pgSz w:w="11906" w:h="16838"/>
      <w:pgMar w:top="180" w:right="1466" w:bottom="1440"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04457" w14:textId="77777777" w:rsidR="00B73B88" w:rsidRDefault="00B73B88">
      <w:r>
        <w:separator/>
      </w:r>
    </w:p>
  </w:endnote>
  <w:endnote w:type="continuationSeparator" w:id="0">
    <w:p w14:paraId="57C687FA" w14:textId="77777777" w:rsidR="00B73B88" w:rsidRDefault="00B73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A88B8" w14:textId="77777777" w:rsidR="00B73B88" w:rsidRDefault="00B73B88">
      <w:r>
        <w:separator/>
      </w:r>
    </w:p>
  </w:footnote>
  <w:footnote w:type="continuationSeparator" w:id="0">
    <w:p w14:paraId="6C7D3893" w14:textId="77777777" w:rsidR="00B73B88" w:rsidRDefault="00B73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BF205925"/>
    <w:multiLevelType w:val="singleLevel"/>
    <w:tmpl w:val="BF205925"/>
    <w:lvl w:ilvl="0">
      <w:start w:val="1"/>
      <w:numFmt w:val="bullet"/>
      <w:lvlText w:val=""/>
      <w:lvlJc w:val="left"/>
      <w:pPr>
        <w:ind w:left="720" w:hanging="360"/>
      </w:pPr>
      <w:rPr>
        <w:rFonts w:ascii="Symbol" w:hAnsi="Symbol"/>
      </w:rPr>
    </w:lvl>
  </w:abstractNum>
  <w:abstractNum w:abstractNumId="2" w15:restartNumberingAfterBreak="0">
    <w:nsid w:val="CF092B84"/>
    <w:multiLevelType w:val="multilevel"/>
    <w:tmpl w:val="CF092B8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53208E"/>
    <w:multiLevelType w:val="multilevel"/>
    <w:tmpl w:val="0053208E"/>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3D62ECE"/>
    <w:multiLevelType w:val="multilevel"/>
    <w:tmpl w:val="03D62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998EFAC"/>
    <w:multiLevelType w:val="singleLevel"/>
    <w:tmpl w:val="0998EFAC"/>
    <w:lvl w:ilvl="0">
      <w:start w:val="1"/>
      <w:numFmt w:val="bullet"/>
      <w:lvlText w:val=""/>
      <w:lvlJc w:val="left"/>
      <w:pPr>
        <w:tabs>
          <w:tab w:val="left" w:pos="420"/>
        </w:tabs>
        <w:ind w:left="420" w:hanging="420"/>
      </w:pPr>
      <w:rPr>
        <w:rFonts w:ascii="Wingdings" w:hAnsi="Wingdings" w:hint="default"/>
      </w:rPr>
    </w:lvl>
  </w:abstractNum>
  <w:num w:numId="1" w16cid:durableId="1860005273">
    <w:abstractNumId w:val="3"/>
  </w:num>
  <w:num w:numId="2" w16cid:durableId="971981843">
    <w:abstractNumId w:val="2"/>
  </w:num>
  <w:num w:numId="3" w16cid:durableId="904266601">
    <w:abstractNumId w:val="0"/>
  </w:num>
  <w:num w:numId="4" w16cid:durableId="373502133">
    <w:abstractNumId w:val="1"/>
  </w:num>
  <w:num w:numId="5" w16cid:durableId="775910251">
    <w:abstractNumId w:val="4"/>
  </w:num>
  <w:num w:numId="6" w16cid:durableId="515309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ECB"/>
    <w:rsid w:val="0000079F"/>
    <w:rsid w:val="000222DC"/>
    <w:rsid w:val="000320A4"/>
    <w:rsid w:val="00033710"/>
    <w:rsid w:val="000352C0"/>
    <w:rsid w:val="00041BE5"/>
    <w:rsid w:val="00063DE5"/>
    <w:rsid w:val="00071798"/>
    <w:rsid w:val="000826E1"/>
    <w:rsid w:val="000A7447"/>
    <w:rsid w:val="000A79A6"/>
    <w:rsid w:val="000C1114"/>
    <w:rsid w:val="000D4B41"/>
    <w:rsid w:val="000D5499"/>
    <w:rsid w:val="000D681E"/>
    <w:rsid w:val="00102D81"/>
    <w:rsid w:val="00103BA8"/>
    <w:rsid w:val="00107A5D"/>
    <w:rsid w:val="00141D43"/>
    <w:rsid w:val="00176CB3"/>
    <w:rsid w:val="00185171"/>
    <w:rsid w:val="00187F6F"/>
    <w:rsid w:val="001926E1"/>
    <w:rsid w:val="001A0DE5"/>
    <w:rsid w:val="001A34BD"/>
    <w:rsid w:val="001B31C0"/>
    <w:rsid w:val="001C3E5B"/>
    <w:rsid w:val="001D64F6"/>
    <w:rsid w:val="001E5205"/>
    <w:rsid w:val="001F29CA"/>
    <w:rsid w:val="001F476B"/>
    <w:rsid w:val="00226479"/>
    <w:rsid w:val="00271E70"/>
    <w:rsid w:val="00274ECB"/>
    <w:rsid w:val="002A451A"/>
    <w:rsid w:val="002B53FD"/>
    <w:rsid w:val="002E22DA"/>
    <w:rsid w:val="002F10F1"/>
    <w:rsid w:val="002F761D"/>
    <w:rsid w:val="00307130"/>
    <w:rsid w:val="00310735"/>
    <w:rsid w:val="003163F7"/>
    <w:rsid w:val="003264CC"/>
    <w:rsid w:val="003317B1"/>
    <w:rsid w:val="00352C2E"/>
    <w:rsid w:val="003675FC"/>
    <w:rsid w:val="003826A6"/>
    <w:rsid w:val="003853C8"/>
    <w:rsid w:val="0038647F"/>
    <w:rsid w:val="0039399F"/>
    <w:rsid w:val="00395B79"/>
    <w:rsid w:val="00396299"/>
    <w:rsid w:val="003B3365"/>
    <w:rsid w:val="003D2A6F"/>
    <w:rsid w:val="003D4F9A"/>
    <w:rsid w:val="003E0DBE"/>
    <w:rsid w:val="003E6F40"/>
    <w:rsid w:val="003F4808"/>
    <w:rsid w:val="003F63C4"/>
    <w:rsid w:val="0040682D"/>
    <w:rsid w:val="00427FA0"/>
    <w:rsid w:val="00432B0A"/>
    <w:rsid w:val="0044303D"/>
    <w:rsid w:val="00444DB7"/>
    <w:rsid w:val="0045490D"/>
    <w:rsid w:val="004B3F05"/>
    <w:rsid w:val="005327F2"/>
    <w:rsid w:val="00535641"/>
    <w:rsid w:val="00542F87"/>
    <w:rsid w:val="00550944"/>
    <w:rsid w:val="00550F9F"/>
    <w:rsid w:val="00555DEA"/>
    <w:rsid w:val="00556253"/>
    <w:rsid w:val="005568AE"/>
    <w:rsid w:val="0057331C"/>
    <w:rsid w:val="005738C6"/>
    <w:rsid w:val="00580F65"/>
    <w:rsid w:val="005877BB"/>
    <w:rsid w:val="00596198"/>
    <w:rsid w:val="005B07FF"/>
    <w:rsid w:val="005C2E0F"/>
    <w:rsid w:val="005D4AC0"/>
    <w:rsid w:val="005F47E4"/>
    <w:rsid w:val="005F59C9"/>
    <w:rsid w:val="005F5A61"/>
    <w:rsid w:val="00606F7A"/>
    <w:rsid w:val="00624496"/>
    <w:rsid w:val="00674859"/>
    <w:rsid w:val="006755C0"/>
    <w:rsid w:val="00687BC7"/>
    <w:rsid w:val="0069342F"/>
    <w:rsid w:val="00694A06"/>
    <w:rsid w:val="006B3054"/>
    <w:rsid w:val="006B5B01"/>
    <w:rsid w:val="006C0DE6"/>
    <w:rsid w:val="006C6127"/>
    <w:rsid w:val="006D0CC0"/>
    <w:rsid w:val="006D4A5E"/>
    <w:rsid w:val="006E60BE"/>
    <w:rsid w:val="006E6C2B"/>
    <w:rsid w:val="00703586"/>
    <w:rsid w:val="00713C51"/>
    <w:rsid w:val="0071604B"/>
    <w:rsid w:val="0072049C"/>
    <w:rsid w:val="007253CD"/>
    <w:rsid w:val="007316F1"/>
    <w:rsid w:val="007522DE"/>
    <w:rsid w:val="00757AFE"/>
    <w:rsid w:val="007638F7"/>
    <w:rsid w:val="007672F8"/>
    <w:rsid w:val="00786633"/>
    <w:rsid w:val="007B121E"/>
    <w:rsid w:val="007B4536"/>
    <w:rsid w:val="007C0C02"/>
    <w:rsid w:val="007D18AF"/>
    <w:rsid w:val="007D37F5"/>
    <w:rsid w:val="007D5C6A"/>
    <w:rsid w:val="007E2DD8"/>
    <w:rsid w:val="007E47B6"/>
    <w:rsid w:val="007F1BC4"/>
    <w:rsid w:val="007F2AD9"/>
    <w:rsid w:val="007F7231"/>
    <w:rsid w:val="00807985"/>
    <w:rsid w:val="0081050B"/>
    <w:rsid w:val="00833CFA"/>
    <w:rsid w:val="0083414E"/>
    <w:rsid w:val="008459EC"/>
    <w:rsid w:val="008621D0"/>
    <w:rsid w:val="00864D9A"/>
    <w:rsid w:val="008849D3"/>
    <w:rsid w:val="008C043A"/>
    <w:rsid w:val="008C089E"/>
    <w:rsid w:val="008C245D"/>
    <w:rsid w:val="008D7112"/>
    <w:rsid w:val="008E11E9"/>
    <w:rsid w:val="008E5C65"/>
    <w:rsid w:val="008E7592"/>
    <w:rsid w:val="009066F5"/>
    <w:rsid w:val="009147C1"/>
    <w:rsid w:val="00920B78"/>
    <w:rsid w:val="00927FCE"/>
    <w:rsid w:val="009446EA"/>
    <w:rsid w:val="009469D8"/>
    <w:rsid w:val="00976CB0"/>
    <w:rsid w:val="00992BA1"/>
    <w:rsid w:val="00992C82"/>
    <w:rsid w:val="0099557E"/>
    <w:rsid w:val="009B57EF"/>
    <w:rsid w:val="009C4586"/>
    <w:rsid w:val="009C55EC"/>
    <w:rsid w:val="009D31ED"/>
    <w:rsid w:val="009D667D"/>
    <w:rsid w:val="009E0B0D"/>
    <w:rsid w:val="009E6FF1"/>
    <w:rsid w:val="009F0AE7"/>
    <w:rsid w:val="00A027BF"/>
    <w:rsid w:val="00A11614"/>
    <w:rsid w:val="00A14553"/>
    <w:rsid w:val="00A27233"/>
    <w:rsid w:val="00A27AFF"/>
    <w:rsid w:val="00A534DF"/>
    <w:rsid w:val="00A854C5"/>
    <w:rsid w:val="00A859DF"/>
    <w:rsid w:val="00A87EA4"/>
    <w:rsid w:val="00A92982"/>
    <w:rsid w:val="00A93ED6"/>
    <w:rsid w:val="00AC7927"/>
    <w:rsid w:val="00AD0E53"/>
    <w:rsid w:val="00AE2D53"/>
    <w:rsid w:val="00AE6697"/>
    <w:rsid w:val="00B01AA1"/>
    <w:rsid w:val="00B3742D"/>
    <w:rsid w:val="00B5412A"/>
    <w:rsid w:val="00B607EE"/>
    <w:rsid w:val="00B66FE7"/>
    <w:rsid w:val="00B73B88"/>
    <w:rsid w:val="00B76CFB"/>
    <w:rsid w:val="00B834A0"/>
    <w:rsid w:val="00B93D0B"/>
    <w:rsid w:val="00B94D9E"/>
    <w:rsid w:val="00BA0AF4"/>
    <w:rsid w:val="00BB1316"/>
    <w:rsid w:val="00BB4618"/>
    <w:rsid w:val="00BC2954"/>
    <w:rsid w:val="00BC49D4"/>
    <w:rsid w:val="00BD21C7"/>
    <w:rsid w:val="00BE35A7"/>
    <w:rsid w:val="00BF2795"/>
    <w:rsid w:val="00C075D5"/>
    <w:rsid w:val="00C22D1A"/>
    <w:rsid w:val="00C24E4D"/>
    <w:rsid w:val="00C508CD"/>
    <w:rsid w:val="00C54387"/>
    <w:rsid w:val="00C565EE"/>
    <w:rsid w:val="00C575A3"/>
    <w:rsid w:val="00C6113B"/>
    <w:rsid w:val="00C635A3"/>
    <w:rsid w:val="00C65532"/>
    <w:rsid w:val="00C75EF9"/>
    <w:rsid w:val="00CA046F"/>
    <w:rsid w:val="00CA1971"/>
    <w:rsid w:val="00CA7C8D"/>
    <w:rsid w:val="00CB50EF"/>
    <w:rsid w:val="00CC40AE"/>
    <w:rsid w:val="00CC7E9E"/>
    <w:rsid w:val="00CE7B8A"/>
    <w:rsid w:val="00D01688"/>
    <w:rsid w:val="00D11231"/>
    <w:rsid w:val="00D150BB"/>
    <w:rsid w:val="00D3307E"/>
    <w:rsid w:val="00D36C63"/>
    <w:rsid w:val="00D4007E"/>
    <w:rsid w:val="00D61C8A"/>
    <w:rsid w:val="00D63AEF"/>
    <w:rsid w:val="00D73500"/>
    <w:rsid w:val="00D82466"/>
    <w:rsid w:val="00D8745D"/>
    <w:rsid w:val="00D96018"/>
    <w:rsid w:val="00D9667B"/>
    <w:rsid w:val="00DA20FF"/>
    <w:rsid w:val="00DA483A"/>
    <w:rsid w:val="00DB1860"/>
    <w:rsid w:val="00DB1884"/>
    <w:rsid w:val="00DC02F9"/>
    <w:rsid w:val="00DC07B1"/>
    <w:rsid w:val="00DC3E62"/>
    <w:rsid w:val="00DC78E6"/>
    <w:rsid w:val="00DD6689"/>
    <w:rsid w:val="00DF58FF"/>
    <w:rsid w:val="00E21AD0"/>
    <w:rsid w:val="00E25C66"/>
    <w:rsid w:val="00E264FB"/>
    <w:rsid w:val="00E40B5A"/>
    <w:rsid w:val="00E61CEA"/>
    <w:rsid w:val="00E63B93"/>
    <w:rsid w:val="00E64FD3"/>
    <w:rsid w:val="00E72AC0"/>
    <w:rsid w:val="00E813C4"/>
    <w:rsid w:val="00E952C6"/>
    <w:rsid w:val="00EA3E52"/>
    <w:rsid w:val="00EA6DCA"/>
    <w:rsid w:val="00EB3591"/>
    <w:rsid w:val="00EC1641"/>
    <w:rsid w:val="00ED0861"/>
    <w:rsid w:val="00ED1394"/>
    <w:rsid w:val="00EF2F00"/>
    <w:rsid w:val="00F11300"/>
    <w:rsid w:val="00F145D1"/>
    <w:rsid w:val="00F22B07"/>
    <w:rsid w:val="00F35F67"/>
    <w:rsid w:val="00F425C4"/>
    <w:rsid w:val="00F452DC"/>
    <w:rsid w:val="00F57A4B"/>
    <w:rsid w:val="00F6496F"/>
    <w:rsid w:val="00F717C6"/>
    <w:rsid w:val="00F76355"/>
    <w:rsid w:val="00F93656"/>
    <w:rsid w:val="00F93895"/>
    <w:rsid w:val="00FA2B09"/>
    <w:rsid w:val="00FA68D4"/>
    <w:rsid w:val="00FD4C55"/>
    <w:rsid w:val="00FE119D"/>
    <w:rsid w:val="00FF797D"/>
    <w:rsid w:val="02DC3EAE"/>
    <w:rsid w:val="24A703CD"/>
    <w:rsid w:val="39F704CE"/>
    <w:rsid w:val="4CC5337D"/>
    <w:rsid w:val="72FA4897"/>
    <w:rsid w:val="7C954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594E"/>
  <w15:docId w15:val="{FF0BD158-FAC6-407F-B5A7-B55282C21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99"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semiHidden="1" w:uiPriority="99" w:unhideWhenUsed="1" w:qFormat="1"/>
    <w:lsdException w:name="header" w:uiPriority="99" w:qFormat="1"/>
    <w:lsdException w:name="footer" w:uiPriority="99" w:qFormat="1"/>
    <w:lsdException w:name="caption" w:uiPriority="35"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uiPriority="10" w:qFormat="1"/>
    <w:lsdException w:name="Default Paragraph Font" w:semiHidden="1" w:uiPriority="1" w:unhideWhenUsed="1" w:qFormat="1"/>
    <w:lsdException w:name="Subtitle" w:uiPriority="11" w:qFormat="1"/>
    <w:lsdException w:name="Body Text 2" w:uiPriority="99" w:qFormat="1"/>
    <w:lsdException w:name="Hyperlink" w:uiPriority="99" w:qFormat="1"/>
    <w:lsdException w:name="FollowedHyperlink" w:semiHidden="1" w:uiPriority="99" w:unhideWhenUsed="1" w:qFormat="1"/>
    <w:lsdException w:name="Strong" w:uiPriority="22" w:qFormat="1"/>
    <w:lsdException w:name="Emphasis" w:uiPriority="20" w:qFormat="1"/>
    <w:lsdException w:name="Plain Text" w:semiHidden="1" w:uiPriority="99" w:unhideWhenUsed="1"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Pr>
      <w:rFonts w:eastAsia="Times New Roma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9"/>
    <w:qFormat/>
    <w:pPr>
      <w:keepNext/>
      <w:pBdr>
        <w:bottom w:val="single" w:sz="8" w:space="1" w:color="auto"/>
      </w:pBdr>
      <w:ind w:left="270"/>
      <w:outlineLvl w:val="4"/>
    </w:pPr>
    <w:rPr>
      <w:b/>
      <w:smallCaps/>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qFormat/>
    <w:pPr>
      <w:tabs>
        <w:tab w:val="right" w:pos="8640"/>
        <w:tab w:val="right" w:pos="9630"/>
      </w:tabs>
      <w:jc w:val="both"/>
    </w:p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qFormat/>
    <w:pPr>
      <w:spacing w:before="100" w:after="100"/>
    </w:pPr>
    <w:rPr>
      <w:sz w:val="24"/>
      <w:szCs w:val="24"/>
    </w:rPr>
  </w:style>
  <w:style w:type="paragraph" w:styleId="PlainText">
    <w:name w:val="Plain Text"/>
    <w:basedOn w:val="Normal"/>
    <w:link w:val="PlainTextChar"/>
    <w:uiPriority w:val="99"/>
    <w:semiHidden/>
    <w:unhideWhenUsed/>
    <w:qFormat/>
    <w:rPr>
      <w:rFonts w:ascii="Courier New" w:hAnsi="Courier New" w:cs="Courier New"/>
      <w:sz w:val="21"/>
      <w:szCs w:val="21"/>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paragraph" w:styleId="NoSpacing">
    <w:name w:val="No Spacing"/>
    <w:uiPriority w:val="1"/>
    <w:qFormat/>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472C4" w:themeColor="accent1"/>
    </w:rPr>
  </w:style>
  <w:style w:type="character" w:customStyle="1" w:styleId="Heading6Char">
    <w:name w:val="Heading 6 Char"/>
    <w:basedOn w:val="DefaultParagraphFont"/>
    <w:link w:val="Heading6"/>
    <w:uiPriority w:val="9"/>
    <w:qFormat/>
    <w:rPr>
      <w:rFonts w:asciiTheme="majorHAnsi" w:eastAsiaTheme="majorEastAsia" w:hAnsiTheme="majorHAnsi" w:cstheme="majorBidi"/>
      <w:i/>
      <w:iCs/>
      <w:color w:val="1F3864" w:themeColor="accent1" w:themeShade="80"/>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472C4" w:themeColor="accent1"/>
      <w:spacing w:val="15"/>
      <w:sz w:val="24"/>
      <w:szCs w:val="24"/>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472C4" w:themeColor="accent1"/>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qFormat/>
    <w:rPr>
      <w:b/>
      <w:bCs/>
      <w:i/>
      <w:iCs/>
      <w:color w:val="4472C4" w:themeColor="accent1"/>
    </w:rPr>
  </w:style>
  <w:style w:type="character" w:customStyle="1" w:styleId="SubtleReference1">
    <w:name w:val="Subtle Reference1"/>
    <w:basedOn w:val="DefaultParagraphFont"/>
    <w:uiPriority w:val="31"/>
    <w:qFormat/>
    <w:rPr>
      <w:smallCaps/>
      <w:color w:val="ED7D31" w:themeColor="accent2"/>
      <w:u w:val="single"/>
    </w:rPr>
  </w:style>
  <w:style w:type="character" w:customStyle="1" w:styleId="IntenseReference1">
    <w:name w:val="Intense Reference1"/>
    <w:basedOn w:val="DefaultParagraphFont"/>
    <w:uiPriority w:val="32"/>
    <w:qFormat/>
    <w:rPr>
      <w:b/>
      <w:bCs/>
      <w:smallCaps/>
      <w:color w:val="ED7D31" w:themeColor="accent2"/>
      <w:spacing w:val="5"/>
      <w:u w:val="single"/>
    </w:rPr>
  </w:style>
  <w:style w:type="character" w:customStyle="1" w:styleId="BookTitle1">
    <w:name w:val="Book Title1"/>
    <w:basedOn w:val="DefaultParagraphFont"/>
    <w:uiPriority w:val="33"/>
    <w:qFormat/>
    <w:rPr>
      <w:b/>
      <w:bCs/>
      <w:smallCaps/>
      <w:spacing w:val="5"/>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PlainTextChar">
    <w:name w:val="Plain Text Char"/>
    <w:basedOn w:val="DefaultParagraphFont"/>
    <w:link w:val="PlainText"/>
    <w:uiPriority w:val="99"/>
    <w:qFormat/>
    <w:rPr>
      <w:rFonts w:ascii="Courier New" w:hAnsi="Courier New" w:cs="Courier New"/>
      <w:sz w:val="21"/>
      <w:szCs w:val="21"/>
    </w:rPr>
  </w:style>
  <w:style w:type="character" w:customStyle="1" w:styleId="Heading5Char">
    <w:name w:val="Heading 5 Char"/>
    <w:basedOn w:val="DefaultParagraphFont"/>
    <w:link w:val="Heading5"/>
    <w:uiPriority w:val="99"/>
    <w:qFormat/>
    <w:rPr>
      <w:rFonts w:ascii="Times New Roman" w:eastAsia="Times New Roman" w:hAnsi="Times New Roman" w:cs="Times New Roman"/>
      <w:b/>
      <w:smallCaps/>
      <w:sz w:val="20"/>
      <w:szCs w:val="20"/>
    </w:r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sz w:val="20"/>
      <w:szCs w:val="20"/>
    </w:rPr>
  </w:style>
  <w:style w:type="character" w:customStyle="1" w:styleId="White-space-pre">
    <w:name w:val="White-space-pre"/>
    <w:basedOn w:val="DefaultParagraphFont"/>
    <w:uiPriority w:val="99"/>
    <w:qFormat/>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harshadpateljavadevelop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BD8DE-CC3B-4D03-AEC6-3AA7D8151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6549</Words>
  <Characters>37334</Characters>
  <Application>Microsoft Office Word</Application>
  <DocSecurity>0</DocSecurity>
  <Lines>311</Lines>
  <Paragraphs>87</Paragraphs>
  <ScaleCrop>false</ScaleCrop>
  <Company/>
  <LinksUpToDate>false</LinksUpToDate>
  <CharactersWithSpaces>43796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Harshad Patel</dc:creator>
  <cp:lastModifiedBy>rakesh@galaxy3corp.com</cp:lastModifiedBy>
  <cp:revision>8</cp:revision>
  <dcterms:created xsi:type="dcterms:W3CDTF">2026-01-07T20:50:00Z</dcterms:created>
  <dcterms:modified xsi:type="dcterms:W3CDTF">2026-03-24T20:09:00Z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BB712FC2B4324A0ABEAEA480FB7DE52D_13</vt:lpwstr>
  </property>
  <property fmtid="{D5CDD505-2E9C-101B-9397-08002B2CF9AE}" pid="4" name="KSOTemplateDocerSaveRecord">
    <vt:lpwstr>eyJoZGlkIjoiYjA4MzFkYjY4OWM2MmNiOTQ5ZDg2ZjYyOWJjYzhhMGYiLCJ1c2VySWQiOiIxNjY3MTA3MTU1MTk5In0=</vt:lpwstr>
  </property>
</Properties>
</file>