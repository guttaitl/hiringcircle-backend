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BFBCC" w14:textId="77777777" w:rsidR="00507EDA" w:rsidRDefault="00507EDA">
      <w:pPr>
        <w:spacing w:line="276" w:lineRule="auto"/>
        <w:jc w:val="both"/>
        <w:rPr>
          <w:rFonts w:ascii="Cambria" w:hAnsi="Cambria" w:cs="Times New Roman Regular"/>
          <w:b/>
          <w:bCs/>
          <w:sz w:val="22"/>
          <w:szCs w:val="22"/>
          <w:u w:val="single"/>
        </w:rPr>
      </w:pPr>
    </w:p>
    <w:p w14:paraId="10879628" w14:textId="77777777" w:rsidR="00507EDA" w:rsidRDefault="00000000">
      <w:pPr>
        <w:spacing w:line="276" w:lineRule="auto"/>
        <w:jc w:val="both"/>
        <w:rPr>
          <w:rFonts w:ascii="Cambria" w:hAnsi="Cambria" w:cs="Times New Roman Regular"/>
          <w:b/>
          <w:bCs/>
          <w:sz w:val="22"/>
          <w:szCs w:val="22"/>
        </w:rPr>
      </w:pPr>
      <w:r>
        <w:rPr>
          <w:rFonts w:ascii="Cambria" w:hAnsi="Cambria" w:cs="Times New Roman Regular"/>
          <w:b/>
          <w:bCs/>
          <w:sz w:val="22"/>
          <w:szCs w:val="22"/>
        </w:rPr>
        <w:t>Madhuri N</w:t>
      </w:r>
    </w:p>
    <w:p w14:paraId="3C98363A" w14:textId="77777777" w:rsidR="00507EDA" w:rsidRDefault="00000000">
      <w:pPr>
        <w:spacing w:line="276" w:lineRule="auto"/>
        <w:jc w:val="both"/>
        <w:rPr>
          <w:rFonts w:ascii="Cambria" w:hAnsi="Cambria" w:cs="Times New Roman Regular"/>
          <w:b/>
          <w:bCs/>
          <w:sz w:val="22"/>
          <w:szCs w:val="22"/>
        </w:rPr>
      </w:pPr>
      <w:r>
        <w:rPr>
          <w:rFonts w:ascii="Cambria" w:hAnsi="Cambria" w:cs="Times New Roman Regular"/>
          <w:b/>
          <w:bCs/>
          <w:sz w:val="22"/>
          <w:szCs w:val="22"/>
        </w:rPr>
        <w:t>Senior Full Stack .Net Developer</w:t>
      </w:r>
    </w:p>
    <w:p w14:paraId="366523AA" w14:textId="77777777" w:rsidR="00507EDA" w:rsidRDefault="00000000">
      <w:pPr>
        <w:spacing w:line="276" w:lineRule="auto"/>
        <w:jc w:val="both"/>
        <w:rPr>
          <w:rFonts w:ascii="Cambria" w:hAnsi="Cambria" w:cs="Times New Roman Regular"/>
          <w:b/>
          <w:bCs/>
          <w:sz w:val="22"/>
          <w:szCs w:val="22"/>
        </w:rPr>
      </w:pPr>
      <w:r>
        <w:rPr>
          <w:rFonts w:ascii="Cambria" w:hAnsi="Cambria" w:cs="Times New Roman Regular"/>
          <w:b/>
          <w:bCs/>
          <w:sz w:val="22"/>
          <w:szCs w:val="22"/>
        </w:rPr>
        <w:t>+17378436462</w:t>
      </w:r>
    </w:p>
    <w:p w14:paraId="61160D5E" w14:textId="77777777" w:rsidR="00507EDA" w:rsidRDefault="00507EDA">
      <w:pPr>
        <w:spacing w:line="276" w:lineRule="auto"/>
        <w:jc w:val="both"/>
        <w:rPr>
          <w:rFonts w:ascii="Cambria" w:hAnsi="Cambria" w:cs="Times New Roman Regular"/>
          <w:b/>
          <w:bCs/>
          <w:sz w:val="22"/>
          <w:szCs w:val="22"/>
          <w:u w:val="single"/>
        </w:rPr>
      </w:pPr>
    </w:p>
    <w:p w14:paraId="260BBC79" w14:textId="77777777" w:rsidR="00507EDA" w:rsidRDefault="00000000">
      <w:pPr>
        <w:spacing w:line="276" w:lineRule="auto"/>
        <w:jc w:val="both"/>
        <w:rPr>
          <w:rFonts w:ascii="Cambria" w:hAnsi="Cambria" w:cs="Times New Roman Regular"/>
          <w:b/>
          <w:bCs/>
          <w:sz w:val="22"/>
          <w:szCs w:val="22"/>
        </w:rPr>
      </w:pPr>
      <w:r>
        <w:rPr>
          <w:rFonts w:ascii="Cambria" w:hAnsi="Cambria" w:cs="Times New Roman Regular"/>
          <w:b/>
          <w:bCs/>
          <w:sz w:val="22"/>
          <w:szCs w:val="22"/>
          <w:u w:val="single"/>
        </w:rPr>
        <w:t>PROFESSIONAL SUMMARY</w:t>
      </w:r>
      <w:r>
        <w:rPr>
          <w:rFonts w:ascii="Cambria" w:hAnsi="Cambria" w:cs="Times New Roman Regular"/>
          <w:b/>
          <w:bCs/>
          <w:sz w:val="22"/>
          <w:szCs w:val="22"/>
        </w:rPr>
        <w:t>:</w:t>
      </w:r>
    </w:p>
    <w:p w14:paraId="270E9C8F" w14:textId="2669072C" w:rsidR="00507EDA" w:rsidRDefault="00000000" w:rsidP="002A1906">
      <w:pPr>
        <w:spacing w:line="276" w:lineRule="auto"/>
        <w:jc w:val="both"/>
        <w:rPr>
          <w:rFonts w:ascii="Cambria" w:hAnsi="Cambria" w:cs="Times New Roman Regular"/>
          <w:sz w:val="22"/>
          <w:szCs w:val="22"/>
        </w:rPr>
      </w:pPr>
      <w:r>
        <w:rPr>
          <w:rFonts w:ascii="Cambria" w:hAnsi="Cambria" w:cs="Times New Roman Regular"/>
          <w:sz w:val="22"/>
          <w:szCs w:val="22"/>
        </w:rPr>
        <w:t xml:space="preserve">An experienced </w:t>
      </w:r>
      <w:r>
        <w:rPr>
          <w:rFonts w:ascii="Cambria" w:hAnsi="Cambria" w:cs="Times New Roman Regular"/>
          <w:b/>
          <w:bCs/>
          <w:sz w:val="22"/>
          <w:szCs w:val="22"/>
        </w:rPr>
        <w:t xml:space="preserve">Senior Full Stack .NET </w:t>
      </w:r>
      <w:proofErr w:type="spellStart"/>
      <w:r>
        <w:rPr>
          <w:rFonts w:ascii="Cambria" w:hAnsi="Cambria" w:cs="Times New Roman Regular"/>
          <w:b/>
          <w:bCs/>
          <w:sz w:val="22"/>
          <w:szCs w:val="22"/>
        </w:rPr>
        <w:t>Developer</w:t>
      </w:r>
      <w:r>
        <w:rPr>
          <w:rFonts w:ascii="Cambria" w:hAnsi="Cambria" w:cs="Times New Roman Regular"/>
          <w:sz w:val="22"/>
          <w:szCs w:val="22"/>
        </w:rPr>
        <w:t>with</w:t>
      </w:r>
      <w:proofErr w:type="spellEnd"/>
      <w:r>
        <w:rPr>
          <w:rFonts w:ascii="Cambria" w:hAnsi="Cambria" w:cs="Times New Roman Regular"/>
          <w:sz w:val="22"/>
          <w:szCs w:val="22"/>
        </w:rPr>
        <w:t xml:space="preserve"> over </w:t>
      </w:r>
      <w:r w:rsidR="000476F2">
        <w:rPr>
          <w:rFonts w:ascii="Cambria" w:hAnsi="Cambria" w:cs="Times New Roman Regular"/>
          <w:sz w:val="22"/>
          <w:szCs w:val="22"/>
        </w:rPr>
        <w:t>10+</w:t>
      </w:r>
      <w:r>
        <w:rPr>
          <w:rFonts w:ascii="Cambria" w:hAnsi="Cambria" w:cs="Times New Roman Regular"/>
          <w:sz w:val="22"/>
          <w:szCs w:val="22"/>
        </w:rPr>
        <w:t xml:space="preserve"> years of expertise in designing and delivering enterprise-level applications using Microsoft technologies within a distributed (n-tier) architecture. Proficient in both front-end and back-end development, specializing in </w:t>
      </w:r>
      <w:r>
        <w:rPr>
          <w:rFonts w:ascii="Cambria" w:hAnsi="Cambria" w:cs="Times New Roman Regular"/>
          <w:b/>
          <w:bCs/>
          <w:sz w:val="22"/>
          <w:szCs w:val="22"/>
        </w:rPr>
        <w:t>C#, ASP.NET, Entity Framework, and SQL Server</w:t>
      </w:r>
      <w:r>
        <w:rPr>
          <w:rFonts w:ascii="Cambria" w:hAnsi="Cambria" w:cs="Times New Roman Regular"/>
          <w:sz w:val="22"/>
          <w:szCs w:val="22"/>
        </w:rPr>
        <w:t xml:space="preserve">. Excels in developing Full Stack Applications with </w:t>
      </w:r>
      <w:r>
        <w:rPr>
          <w:rFonts w:ascii="Cambria" w:hAnsi="Cambria" w:cs="Times New Roman Regular"/>
          <w:b/>
          <w:bCs/>
          <w:sz w:val="22"/>
          <w:szCs w:val="22"/>
        </w:rPr>
        <w:t>C# ASP.NET, EF CORE, SQL Server DB, Angular, and backend APIs</w:t>
      </w:r>
      <w:r>
        <w:rPr>
          <w:rFonts w:ascii="Cambria" w:hAnsi="Cambria" w:cs="Times New Roman Regular"/>
          <w:sz w:val="22"/>
          <w:szCs w:val="22"/>
        </w:rPr>
        <w:t xml:space="preserve">. Strong command over </w:t>
      </w:r>
      <w:r>
        <w:rPr>
          <w:rFonts w:ascii="Cambria" w:hAnsi="Cambria" w:cs="Times New Roman Regular"/>
          <w:b/>
          <w:bCs/>
          <w:sz w:val="22"/>
          <w:szCs w:val="22"/>
        </w:rPr>
        <w:t xml:space="preserve">LAMBDA, LINQ expressions, and unit testing with </w:t>
      </w:r>
      <w:proofErr w:type="spellStart"/>
      <w:r>
        <w:rPr>
          <w:rFonts w:ascii="Cambria" w:hAnsi="Cambria" w:cs="Times New Roman Regular"/>
          <w:b/>
          <w:bCs/>
          <w:sz w:val="22"/>
          <w:szCs w:val="22"/>
        </w:rPr>
        <w:t>NUnit</w:t>
      </w:r>
      <w:proofErr w:type="spellEnd"/>
      <w:r>
        <w:rPr>
          <w:rFonts w:ascii="Cambria" w:hAnsi="Cambria" w:cs="Times New Roman Regular"/>
          <w:b/>
          <w:bCs/>
          <w:sz w:val="22"/>
          <w:szCs w:val="22"/>
        </w:rPr>
        <w:t xml:space="preserve"> and </w:t>
      </w:r>
      <w:proofErr w:type="spellStart"/>
      <w:r>
        <w:rPr>
          <w:rFonts w:ascii="Cambria" w:hAnsi="Cambria" w:cs="Times New Roman Regular"/>
          <w:b/>
          <w:bCs/>
          <w:sz w:val="22"/>
          <w:szCs w:val="22"/>
        </w:rPr>
        <w:t>Moq</w:t>
      </w:r>
      <w:proofErr w:type="spellEnd"/>
      <w:r>
        <w:rPr>
          <w:rFonts w:ascii="Cambria" w:hAnsi="Cambria" w:cs="Times New Roman Regular"/>
          <w:b/>
          <w:bCs/>
          <w:sz w:val="22"/>
          <w:szCs w:val="22"/>
        </w:rPr>
        <w:t>.</w:t>
      </w:r>
      <w:r>
        <w:rPr>
          <w:rFonts w:ascii="Cambria" w:hAnsi="Cambria" w:cs="Times New Roman Regular"/>
          <w:sz w:val="22"/>
          <w:szCs w:val="22"/>
        </w:rPr>
        <w:t xml:space="preserve"> Skilled in containerization, orchestration technologies, and cloud platforms like </w:t>
      </w:r>
      <w:r>
        <w:rPr>
          <w:rFonts w:ascii="Cambria" w:hAnsi="Cambria" w:cs="Times New Roman Regular"/>
          <w:b/>
          <w:bCs/>
          <w:sz w:val="22"/>
          <w:szCs w:val="22"/>
        </w:rPr>
        <w:t>Azure</w:t>
      </w:r>
      <w:r>
        <w:rPr>
          <w:rFonts w:ascii="Cambria" w:hAnsi="Cambria" w:cs="Times New Roman Regular"/>
          <w:sz w:val="22"/>
          <w:szCs w:val="22"/>
        </w:rPr>
        <w:t xml:space="preserve"> and </w:t>
      </w:r>
      <w:r>
        <w:rPr>
          <w:rFonts w:ascii="Cambria" w:hAnsi="Cambria" w:cs="Times New Roman Regular"/>
          <w:b/>
          <w:bCs/>
          <w:sz w:val="22"/>
          <w:szCs w:val="22"/>
        </w:rPr>
        <w:t>AWS</w:t>
      </w:r>
      <w:r>
        <w:rPr>
          <w:rFonts w:ascii="Cambria" w:hAnsi="Cambria" w:cs="Times New Roman Regular"/>
          <w:sz w:val="22"/>
          <w:szCs w:val="22"/>
        </w:rPr>
        <w:t xml:space="preserve">. Comprehensive understanding of </w:t>
      </w:r>
      <w:r>
        <w:rPr>
          <w:rFonts w:ascii="Cambria" w:hAnsi="Cambria" w:cs="Times New Roman Regular"/>
          <w:b/>
          <w:bCs/>
          <w:sz w:val="22"/>
          <w:szCs w:val="22"/>
        </w:rPr>
        <w:t xml:space="preserve">Agile </w:t>
      </w:r>
      <w:r>
        <w:rPr>
          <w:rFonts w:ascii="Cambria" w:hAnsi="Cambria" w:cs="Times New Roman Regular"/>
          <w:sz w:val="22"/>
          <w:szCs w:val="22"/>
        </w:rPr>
        <w:t xml:space="preserve">and Scrum methodologies, leading legacy project migrations and reducing coding efforts through automation. Expertise in deploying </w:t>
      </w:r>
      <w:r>
        <w:rPr>
          <w:rFonts w:ascii="Cambria" w:hAnsi="Cambria" w:cs="Times New Roman Regular"/>
          <w:b/>
          <w:bCs/>
          <w:sz w:val="22"/>
          <w:szCs w:val="22"/>
        </w:rPr>
        <w:t>Web Apps, creating Web-jobs, and configuring cloud services</w:t>
      </w:r>
      <w:r>
        <w:rPr>
          <w:rFonts w:ascii="Cambria" w:hAnsi="Cambria" w:cs="Times New Roman Regular"/>
          <w:sz w:val="22"/>
          <w:szCs w:val="22"/>
        </w:rPr>
        <w:t xml:space="preserve"> like </w:t>
      </w:r>
      <w:r>
        <w:rPr>
          <w:rFonts w:ascii="Cambria" w:hAnsi="Cambria" w:cs="Times New Roman Regular"/>
          <w:b/>
          <w:bCs/>
          <w:sz w:val="22"/>
          <w:szCs w:val="22"/>
        </w:rPr>
        <w:t>Azure SQL and Service Bus.</w:t>
      </w:r>
      <w:r>
        <w:rPr>
          <w:rFonts w:ascii="Cambria" w:hAnsi="Cambria" w:cs="Times New Roman Regular"/>
          <w:sz w:val="22"/>
          <w:szCs w:val="22"/>
        </w:rPr>
        <w:t xml:space="preserve"> Experienced with </w:t>
      </w:r>
      <w:r>
        <w:rPr>
          <w:rFonts w:ascii="Cambria" w:hAnsi="Cambria" w:cs="Times New Roman Regular"/>
          <w:b/>
          <w:bCs/>
          <w:sz w:val="22"/>
          <w:szCs w:val="22"/>
        </w:rPr>
        <w:t>OpenID and Windows Live authentications</w:t>
      </w:r>
      <w:r>
        <w:rPr>
          <w:rFonts w:ascii="Cambria" w:hAnsi="Cambria" w:cs="Times New Roman Regular"/>
          <w:sz w:val="22"/>
          <w:szCs w:val="22"/>
        </w:rPr>
        <w:t xml:space="preserve"> in </w:t>
      </w:r>
      <w:r>
        <w:rPr>
          <w:rFonts w:ascii="Cambria" w:hAnsi="Cambria" w:cs="Times New Roman Regular"/>
          <w:b/>
          <w:bCs/>
          <w:sz w:val="22"/>
          <w:szCs w:val="22"/>
        </w:rPr>
        <w:t>Azure apps and Redux Saga</w:t>
      </w:r>
      <w:r>
        <w:rPr>
          <w:rFonts w:ascii="Cambria" w:hAnsi="Cambria" w:cs="Times New Roman Regular"/>
          <w:sz w:val="22"/>
          <w:szCs w:val="22"/>
        </w:rPr>
        <w:t xml:space="preserve"> for synchronous API </w:t>
      </w:r>
      <w:proofErr w:type="spellStart"/>
      <w:proofErr w:type="gramStart"/>
      <w:r>
        <w:rPr>
          <w:rFonts w:ascii="Cambria" w:hAnsi="Cambria" w:cs="Times New Roman Regular"/>
          <w:sz w:val="22"/>
          <w:szCs w:val="22"/>
        </w:rPr>
        <w:t>calls.Strong</w:t>
      </w:r>
      <w:proofErr w:type="spellEnd"/>
      <w:proofErr w:type="gramEnd"/>
      <w:r>
        <w:rPr>
          <w:rFonts w:ascii="Cambria" w:hAnsi="Cambria" w:cs="Times New Roman Regular"/>
          <w:sz w:val="22"/>
          <w:szCs w:val="22"/>
        </w:rPr>
        <w:t xml:space="preserve"> foundation in web technologies, designing and testing applications with </w:t>
      </w:r>
      <w:r>
        <w:rPr>
          <w:rFonts w:ascii="Cambria" w:hAnsi="Cambria" w:cs="Times New Roman Regular"/>
          <w:b/>
          <w:bCs/>
          <w:sz w:val="22"/>
          <w:szCs w:val="22"/>
        </w:rPr>
        <w:t>HTML5, CSS3, SASS, LESS, Bootstrap, and React.js.</w:t>
      </w:r>
      <w:r>
        <w:rPr>
          <w:rFonts w:ascii="Cambria" w:hAnsi="Cambria" w:cs="Times New Roman Regular"/>
          <w:sz w:val="22"/>
          <w:szCs w:val="22"/>
        </w:rPr>
        <w:t xml:space="preserve"> Migrated on-prem applications to </w:t>
      </w:r>
      <w:r>
        <w:rPr>
          <w:rFonts w:ascii="Cambria" w:hAnsi="Cambria" w:cs="Times New Roman Regular"/>
          <w:b/>
          <w:bCs/>
          <w:sz w:val="22"/>
          <w:szCs w:val="22"/>
        </w:rPr>
        <w:t>PAAS</w:t>
      </w:r>
      <w:r>
        <w:rPr>
          <w:rFonts w:ascii="Cambria" w:hAnsi="Cambria" w:cs="Times New Roman Regular"/>
          <w:sz w:val="22"/>
          <w:szCs w:val="22"/>
        </w:rPr>
        <w:t xml:space="preserve">, developed backup engines for </w:t>
      </w:r>
      <w:r>
        <w:rPr>
          <w:rFonts w:ascii="Cambria" w:hAnsi="Cambria" w:cs="Times New Roman Regular"/>
          <w:b/>
          <w:bCs/>
          <w:sz w:val="22"/>
          <w:szCs w:val="22"/>
        </w:rPr>
        <w:t xml:space="preserve">vSphere APIs, and RabbitMQ </w:t>
      </w:r>
      <w:r>
        <w:rPr>
          <w:rFonts w:ascii="Cambria" w:hAnsi="Cambria" w:cs="Times New Roman Regular"/>
          <w:sz w:val="22"/>
          <w:szCs w:val="22"/>
        </w:rPr>
        <w:t xml:space="preserve">message bus. Experienced in </w:t>
      </w:r>
      <w:r>
        <w:rPr>
          <w:rFonts w:ascii="Cambria" w:hAnsi="Cambria" w:cs="Times New Roman Regular"/>
          <w:b/>
          <w:bCs/>
          <w:sz w:val="22"/>
          <w:szCs w:val="22"/>
        </w:rPr>
        <w:t>microservices architecture,</w:t>
      </w:r>
      <w:r>
        <w:rPr>
          <w:rFonts w:ascii="Cambria" w:hAnsi="Cambria" w:cs="Times New Roman Regular"/>
          <w:sz w:val="22"/>
          <w:szCs w:val="22"/>
        </w:rPr>
        <w:t xml:space="preserve"> DevOps practices, CI/CD pipelines with </w:t>
      </w:r>
      <w:r>
        <w:rPr>
          <w:rFonts w:ascii="Cambria" w:hAnsi="Cambria" w:cs="Times New Roman Regular"/>
          <w:b/>
          <w:bCs/>
          <w:sz w:val="22"/>
          <w:szCs w:val="22"/>
        </w:rPr>
        <w:t xml:space="preserve">Jenkins </w:t>
      </w:r>
      <w:r>
        <w:rPr>
          <w:rFonts w:ascii="Cambria" w:hAnsi="Cambria" w:cs="Times New Roman Regular"/>
          <w:sz w:val="22"/>
          <w:szCs w:val="22"/>
        </w:rPr>
        <w:t xml:space="preserve">and </w:t>
      </w:r>
      <w:r>
        <w:rPr>
          <w:rFonts w:ascii="Cambria" w:hAnsi="Cambria" w:cs="Times New Roman Regular"/>
          <w:b/>
          <w:bCs/>
          <w:sz w:val="22"/>
          <w:szCs w:val="22"/>
        </w:rPr>
        <w:t>Docker</w:t>
      </w:r>
      <w:r>
        <w:rPr>
          <w:rFonts w:ascii="Cambria" w:hAnsi="Cambria" w:cs="Times New Roman Regular"/>
          <w:sz w:val="22"/>
          <w:szCs w:val="22"/>
        </w:rPr>
        <w:t xml:space="preserve">, and managing </w:t>
      </w:r>
      <w:r>
        <w:rPr>
          <w:rFonts w:ascii="Cambria" w:hAnsi="Cambria" w:cs="Times New Roman Regular"/>
          <w:b/>
          <w:bCs/>
          <w:sz w:val="22"/>
          <w:szCs w:val="22"/>
        </w:rPr>
        <w:t xml:space="preserve">Kafka </w:t>
      </w:r>
      <w:r>
        <w:rPr>
          <w:rFonts w:ascii="Cambria" w:hAnsi="Cambria" w:cs="Times New Roman Regular"/>
          <w:sz w:val="22"/>
          <w:szCs w:val="22"/>
        </w:rPr>
        <w:t xml:space="preserve">clusters. Improved web application performance with </w:t>
      </w:r>
      <w:r>
        <w:rPr>
          <w:rFonts w:ascii="Cambria" w:hAnsi="Cambria" w:cs="Times New Roman Regular"/>
          <w:b/>
          <w:bCs/>
          <w:sz w:val="22"/>
          <w:szCs w:val="22"/>
        </w:rPr>
        <w:t xml:space="preserve">MVC </w:t>
      </w:r>
      <w:r>
        <w:rPr>
          <w:rFonts w:ascii="Cambria" w:hAnsi="Cambria" w:cs="Times New Roman Regular"/>
          <w:sz w:val="22"/>
          <w:szCs w:val="22"/>
        </w:rPr>
        <w:t xml:space="preserve">bundling and modern </w:t>
      </w:r>
      <w:r>
        <w:rPr>
          <w:rFonts w:ascii="Cambria" w:hAnsi="Cambria" w:cs="Times New Roman Regular"/>
          <w:b/>
          <w:bCs/>
          <w:sz w:val="22"/>
          <w:szCs w:val="22"/>
        </w:rPr>
        <w:t xml:space="preserve">JavaScript </w:t>
      </w:r>
      <w:r>
        <w:rPr>
          <w:rFonts w:ascii="Cambria" w:hAnsi="Cambria" w:cs="Times New Roman Regular"/>
          <w:sz w:val="22"/>
          <w:szCs w:val="22"/>
        </w:rPr>
        <w:t xml:space="preserve">frameworks. Well-versed in </w:t>
      </w:r>
      <w:r>
        <w:rPr>
          <w:rFonts w:ascii="Cambria" w:hAnsi="Cambria" w:cs="Times New Roman Regular"/>
          <w:b/>
          <w:bCs/>
          <w:sz w:val="22"/>
          <w:szCs w:val="22"/>
        </w:rPr>
        <w:t>TDD and BDD,</w:t>
      </w:r>
      <w:r>
        <w:rPr>
          <w:rFonts w:ascii="Cambria" w:hAnsi="Cambria" w:cs="Times New Roman Regular"/>
          <w:sz w:val="22"/>
          <w:szCs w:val="22"/>
        </w:rPr>
        <w:t xml:space="preserve"> collaborating with cross-functional teams to write test cases in plain language. </w:t>
      </w:r>
    </w:p>
    <w:p w14:paraId="02CD6545" w14:textId="77777777" w:rsidR="002A1906" w:rsidRDefault="002A1906" w:rsidP="002A1906">
      <w:pPr>
        <w:spacing w:line="276" w:lineRule="auto"/>
        <w:jc w:val="both"/>
        <w:rPr>
          <w:rFonts w:ascii="Cambria" w:hAnsi="Cambria" w:cs="Times New Roman Regular"/>
          <w:b/>
          <w:sz w:val="22"/>
          <w:szCs w:val="22"/>
        </w:rPr>
      </w:pPr>
    </w:p>
    <w:p w14:paraId="7698CF72" w14:textId="77777777" w:rsidR="00507EDA" w:rsidRDefault="00000000">
      <w:pPr>
        <w:spacing w:line="276" w:lineRule="auto"/>
        <w:jc w:val="both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>Professional Experience:</w:t>
      </w:r>
    </w:p>
    <w:p w14:paraId="5F5B3CC7" w14:textId="77777777" w:rsidR="00507EDA" w:rsidRDefault="00507EDA">
      <w:pPr>
        <w:spacing w:line="276" w:lineRule="auto"/>
        <w:jc w:val="both"/>
        <w:rPr>
          <w:rFonts w:ascii="Cambria" w:hAnsi="Cambria" w:cs="Times New Roman Regular"/>
          <w:b/>
          <w:sz w:val="22"/>
          <w:szCs w:val="22"/>
        </w:rPr>
      </w:pPr>
    </w:p>
    <w:p w14:paraId="4A377B94" w14:textId="77777777" w:rsidR="00507EDA" w:rsidRDefault="00000000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 xml:space="preserve">Client: Boston Scientific                                        </w:t>
      </w:r>
      <w:r>
        <w:rPr>
          <w:rFonts w:ascii="Cambria" w:hAnsi="Cambria" w:cs="Times New Roman Regular"/>
          <w:b/>
          <w:sz w:val="22"/>
          <w:szCs w:val="22"/>
        </w:rPr>
        <w:tab/>
      </w:r>
      <w:r>
        <w:rPr>
          <w:rFonts w:ascii="Cambria" w:hAnsi="Cambria" w:cs="Times New Roman Regular"/>
          <w:b/>
          <w:sz w:val="22"/>
          <w:szCs w:val="22"/>
        </w:rPr>
        <w:tab/>
      </w:r>
      <w:r>
        <w:rPr>
          <w:rFonts w:ascii="Cambria" w:hAnsi="Cambria" w:cs="Times New Roman Regular"/>
          <w:b/>
          <w:sz w:val="22"/>
          <w:szCs w:val="22"/>
        </w:rPr>
        <w:tab/>
      </w:r>
      <w:r>
        <w:rPr>
          <w:rFonts w:ascii="Cambria" w:hAnsi="Cambria" w:cs="Times New Roman Regular"/>
          <w:b/>
          <w:sz w:val="22"/>
          <w:szCs w:val="22"/>
        </w:rPr>
        <w:tab/>
      </w:r>
      <w:r>
        <w:rPr>
          <w:rFonts w:ascii="Cambria" w:hAnsi="Cambria" w:cs="Times New Roman Regular"/>
          <w:b/>
          <w:sz w:val="22"/>
          <w:szCs w:val="22"/>
        </w:rPr>
        <w:tab/>
        <w:t xml:space="preserve"> July 2024 – Till Date</w:t>
      </w:r>
    </w:p>
    <w:p w14:paraId="4D8CBC13" w14:textId="55D40804" w:rsidR="00507EDA" w:rsidRDefault="00000000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>Role: Senior full stack .Net developer</w:t>
      </w:r>
    </w:p>
    <w:p w14:paraId="077A20B6" w14:textId="5FA11C4D" w:rsidR="00FC61C6" w:rsidRDefault="00FC61C6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>Location: Minneapolis, MN</w:t>
      </w:r>
    </w:p>
    <w:p w14:paraId="2B18008B" w14:textId="77777777" w:rsidR="00507EDA" w:rsidRDefault="00000000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>Responsibilities:</w:t>
      </w:r>
    </w:p>
    <w:p w14:paraId="1C3DEAAC" w14:textId="42446987" w:rsidR="00507EDA" w:rsidRPr="002A1906" w:rsidRDefault="00000000" w:rsidP="002A1906">
      <w:pPr>
        <w:numPr>
          <w:ilvl w:val="0"/>
          <w:numId w:val="12"/>
        </w:numPr>
        <w:spacing w:line="276" w:lineRule="auto"/>
        <w:jc w:val="both"/>
        <w:rPr>
          <w:rFonts w:ascii="Cambria" w:hAnsi="Cambria" w:cs="Times New Roman Regular"/>
          <w:bCs/>
          <w:sz w:val="22"/>
          <w:szCs w:val="22"/>
        </w:rPr>
      </w:pPr>
      <w:r w:rsidRPr="002A1906">
        <w:rPr>
          <w:rFonts w:ascii="Cambria" w:hAnsi="Cambria"/>
          <w:bCs/>
          <w:sz w:val="22"/>
          <w:szCs w:val="22"/>
        </w:rPr>
        <w:t xml:space="preserve">Extensive experience in </w:t>
      </w:r>
      <w:r w:rsidRPr="002A1906">
        <w:rPr>
          <w:rFonts w:ascii="Cambria" w:hAnsi="Cambria"/>
          <w:b/>
          <w:sz w:val="22"/>
          <w:szCs w:val="22"/>
        </w:rPr>
        <w:t>Agile methodologies,</w:t>
      </w:r>
      <w:r w:rsidRPr="002A1906">
        <w:rPr>
          <w:rFonts w:ascii="Cambria" w:hAnsi="Cambria"/>
          <w:bCs/>
          <w:sz w:val="22"/>
          <w:szCs w:val="22"/>
        </w:rPr>
        <w:t xml:space="preserve"> particularly </w:t>
      </w:r>
      <w:r w:rsidRPr="002A1906">
        <w:rPr>
          <w:rFonts w:ascii="Cambria" w:hAnsi="Cambria"/>
          <w:b/>
          <w:sz w:val="22"/>
          <w:szCs w:val="22"/>
        </w:rPr>
        <w:t>Scrum</w:t>
      </w:r>
      <w:r w:rsidRPr="002A1906">
        <w:rPr>
          <w:rFonts w:ascii="Cambria" w:hAnsi="Cambria"/>
          <w:bCs/>
          <w:sz w:val="22"/>
          <w:szCs w:val="22"/>
        </w:rPr>
        <w:t xml:space="preserve">. Involved in sprint planning, daily stand-ups, sprint reviews, and </w:t>
      </w:r>
      <w:r w:rsidR="006860F8" w:rsidRPr="002A1906">
        <w:rPr>
          <w:rFonts w:ascii="Cambria" w:hAnsi="Cambria"/>
          <w:bCs/>
          <w:sz w:val="22"/>
          <w:szCs w:val="22"/>
        </w:rPr>
        <w:t>retrospectives. Successfully</w:t>
      </w:r>
      <w:r w:rsidRPr="002A1906">
        <w:rPr>
          <w:rFonts w:ascii="Cambria" w:hAnsi="Cambria"/>
          <w:bCs/>
          <w:sz w:val="22"/>
          <w:szCs w:val="22"/>
        </w:rPr>
        <w:t xml:space="preserve"> worked in cross-functional teams to deliver incremental value, adapt to changing requirements, and continuously improve processes.</w:t>
      </w:r>
    </w:p>
    <w:p w14:paraId="423BE16A" w14:textId="084580CB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Enabled offline data collection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by implementing local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SQLite storage with EF Core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background sync jobs, and conflict resolution, ensuring clinicians could reliably capture and sync patient data in low-network hospital environments.</w:t>
      </w:r>
    </w:p>
    <w:p w14:paraId="0E437BF9" w14:textId="0AB414D9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Applied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secure coding practices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by encrypting sensitive local data with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AES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securing API communications via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HTTPS and authentication headers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and implementing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OAuth 2.0/JWT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for robust compliance with HIPAA and FDA regulations.</w:t>
      </w:r>
    </w:p>
    <w:p w14:paraId="4DF7B87A" w14:textId="712DEAB9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Led cross-functional development teams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owning technical design, enforcing code quality through reviews, and delivering enterprise-grade healthcare solutions using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.NET Core, C#, REST APIs, and Angular 18+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.</w:t>
      </w:r>
    </w:p>
    <w:p w14:paraId="336D02ED" w14:textId="7859666B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Designed and implemented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scalable microservices and RESTful APIs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in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.NET Core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ensuring high performance, low latency, and seamless integration with Salesforce, EHR, and other enterprise platforms.</w:t>
      </w:r>
    </w:p>
    <w:p w14:paraId="7816196F" w14:textId="7562E131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Built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responsive Angular 18+ front-end applications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with TypeScript, HTML5, and CSS3, delivering modern, accessible, and user-friendly interfaces that improved clinician workflows.</w:t>
      </w:r>
    </w:p>
    <w:p w14:paraId="02DAA147" w14:textId="0958EB46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Applied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Agile practices and MVP delivery principles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delivering incremental features that accelerated feedback cycles, improved adaptability, and reduced delivery risks.</w:t>
      </w:r>
    </w:p>
    <w:p w14:paraId="1869CE21" w14:textId="3ABB9359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Mentored junior developers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providing guidance in Clean Architecture, Angular patterns, and secure coding, and ensuring maintainable, testable code through structured peer reviews.</w:t>
      </w:r>
    </w:p>
    <w:p w14:paraId="2E157759" w14:textId="146AC06C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Collaborated with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business stakeholders, QA, and product owners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to translate clinical requirements into technical designs, guaranteeing reliable, high-performance applications aligned with patient safety goals.</w:t>
      </w:r>
    </w:p>
    <w:p w14:paraId="08905406" w14:textId="2A73F886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Championed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end-to-end DevOps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by setting up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Azure DevOps CI/CD pipelines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automated unit/UI/API testing, staged rollouts, and rollback mechanisms to guarantee smooth deployments.</w:t>
      </w:r>
    </w:p>
    <w:p w14:paraId="23F4109F" w14:textId="31F6FB33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Partnered with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security and enterprise architects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to implement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compliant solutions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meeting healthcare regulatory standards and enterprise audit policies.</w:t>
      </w:r>
    </w:p>
    <w:p w14:paraId="652E5E34" w14:textId="6039EDE4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lastRenderedPageBreak/>
        <w:t>Integrated LLM-based solutions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into healthcare workflows for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document analysis and knowledge search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using embeddings stored in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Azure Cognitive Search + vector databases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to enable fast retrieval of clinical notes.</w:t>
      </w:r>
    </w:p>
    <w:p w14:paraId="3EE0E4CE" w14:textId="51D2335B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Designed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modular monolith services in .NET 8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with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 xml:space="preserve">Clean Architecture and </w:t>
      </w:r>
      <w:proofErr w:type="spellStart"/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MediatR</w:t>
      </w:r>
      <w:proofErr w:type="spellEnd"/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ensuring separation of concerns, domain-driven design, and easier migration paths to microservices.</w:t>
      </w:r>
    </w:p>
    <w:p w14:paraId="54B68C99" w14:textId="18B486B8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Implemented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retrieval-augmented generation (RAG) pipelines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that combined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SQL Server 2019 JSON features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with domain-trained AI models, assisting clinicians with real-time decision support.</w:t>
      </w:r>
    </w:p>
    <w:p w14:paraId="7A3CBAA5" w14:textId="5C61E171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Automated deployments with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Azure DevOps CI/CD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embedded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 xml:space="preserve">structured logging using </w:t>
      </w:r>
      <w:proofErr w:type="spellStart"/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Serilog</w:t>
      </w:r>
      <w:proofErr w:type="spellEnd"/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and enhanced monitoring with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Application Insights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for real-time diagnostics, crash reporting, and usage telemetry.</w:t>
      </w:r>
    </w:p>
    <w:p w14:paraId="06D14FD2" w14:textId="51A68304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Built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Power BI dashboards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combining structured SQL Server data with AI-extracted insights, enabling clinicians and executives to make data-driven decisions in real time.</w:t>
      </w:r>
    </w:p>
    <w:p w14:paraId="165640DD" w14:textId="77777777" w:rsidR="00507EDA" w:rsidRDefault="00507EDA">
      <w:pPr>
        <w:spacing w:line="276" w:lineRule="auto"/>
        <w:jc w:val="both"/>
        <w:rPr>
          <w:rFonts w:ascii="Cambria" w:hAnsi="Cambria" w:cs="Times New Roman Regular"/>
          <w:b/>
          <w:sz w:val="22"/>
          <w:szCs w:val="22"/>
        </w:rPr>
      </w:pPr>
    </w:p>
    <w:p w14:paraId="060324B9" w14:textId="77777777" w:rsidR="00507EDA" w:rsidRDefault="00000000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proofErr w:type="spellStart"/>
      <w:proofErr w:type="gramStart"/>
      <w:r>
        <w:rPr>
          <w:rFonts w:ascii="Cambria" w:hAnsi="Cambria" w:cs="Times New Roman Regular"/>
          <w:b/>
          <w:sz w:val="22"/>
          <w:szCs w:val="22"/>
        </w:rPr>
        <w:t>Client:Federated</w:t>
      </w:r>
      <w:proofErr w:type="spellEnd"/>
      <w:proofErr w:type="gramEnd"/>
      <w:r>
        <w:rPr>
          <w:rFonts w:ascii="Cambria" w:hAnsi="Cambria" w:cs="Times New Roman Regular"/>
          <w:b/>
          <w:sz w:val="22"/>
          <w:szCs w:val="22"/>
        </w:rPr>
        <w:t xml:space="preserve"> Insurance                                          Jun 2022 – July 2024</w:t>
      </w:r>
    </w:p>
    <w:p w14:paraId="41A476CB" w14:textId="4C6EA66A" w:rsidR="00507EDA" w:rsidRDefault="00000000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>Role: Senior full stack .Net Developer</w:t>
      </w:r>
    </w:p>
    <w:p w14:paraId="7D57EB0F" w14:textId="685155D8" w:rsidR="00FC61C6" w:rsidRDefault="00FC61C6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>Location: Owatonna, MN</w:t>
      </w:r>
    </w:p>
    <w:p w14:paraId="5D6E1C51" w14:textId="77777777" w:rsidR="00507EDA" w:rsidRDefault="00000000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>Responsibilities:</w:t>
      </w:r>
    </w:p>
    <w:p w14:paraId="64412FB5" w14:textId="77777777" w:rsidR="00507EDA" w:rsidRPr="002A1906" w:rsidRDefault="00000000">
      <w:pPr>
        <w:numPr>
          <w:ilvl w:val="0"/>
          <w:numId w:val="12"/>
        </w:numPr>
        <w:spacing w:line="276" w:lineRule="auto"/>
        <w:jc w:val="both"/>
        <w:rPr>
          <w:rFonts w:ascii="Cambria" w:hAnsi="Cambria"/>
          <w:bCs/>
          <w:sz w:val="22"/>
          <w:szCs w:val="22"/>
        </w:rPr>
      </w:pPr>
      <w:r w:rsidRPr="002A1906">
        <w:rPr>
          <w:rFonts w:ascii="Cambria" w:hAnsi="Cambria"/>
          <w:bCs/>
          <w:sz w:val="22"/>
          <w:szCs w:val="22"/>
        </w:rPr>
        <w:t xml:space="preserve">Extensive experience in </w:t>
      </w:r>
      <w:r w:rsidRPr="002A1906">
        <w:rPr>
          <w:rFonts w:ascii="Cambria" w:hAnsi="Cambria"/>
          <w:b/>
          <w:sz w:val="22"/>
          <w:szCs w:val="22"/>
        </w:rPr>
        <w:t>Agile methodologies,</w:t>
      </w:r>
      <w:r w:rsidRPr="002A1906">
        <w:rPr>
          <w:rFonts w:ascii="Cambria" w:hAnsi="Cambria"/>
          <w:bCs/>
          <w:sz w:val="22"/>
          <w:szCs w:val="22"/>
        </w:rPr>
        <w:t xml:space="preserve"> particularly </w:t>
      </w:r>
      <w:r w:rsidRPr="002A1906">
        <w:rPr>
          <w:rFonts w:ascii="Cambria" w:hAnsi="Cambria"/>
          <w:b/>
          <w:sz w:val="22"/>
          <w:szCs w:val="22"/>
        </w:rPr>
        <w:t>Scrum</w:t>
      </w:r>
      <w:r w:rsidRPr="002A1906">
        <w:rPr>
          <w:rFonts w:ascii="Cambria" w:hAnsi="Cambria"/>
          <w:bCs/>
          <w:sz w:val="22"/>
          <w:szCs w:val="22"/>
        </w:rPr>
        <w:t xml:space="preserve">. Involved in sprint planning, daily stand-ups, sprint reviews, and </w:t>
      </w:r>
      <w:proofErr w:type="spellStart"/>
      <w:proofErr w:type="gramStart"/>
      <w:r w:rsidRPr="002A1906">
        <w:rPr>
          <w:rFonts w:ascii="Cambria" w:hAnsi="Cambria"/>
          <w:bCs/>
          <w:sz w:val="22"/>
          <w:szCs w:val="22"/>
        </w:rPr>
        <w:t>retrospectives.Successfully</w:t>
      </w:r>
      <w:proofErr w:type="spellEnd"/>
      <w:proofErr w:type="gramEnd"/>
      <w:r w:rsidRPr="002A1906">
        <w:rPr>
          <w:rFonts w:ascii="Cambria" w:hAnsi="Cambria"/>
          <w:bCs/>
          <w:sz w:val="22"/>
          <w:szCs w:val="22"/>
        </w:rPr>
        <w:t xml:space="preserve"> worked in cross-functional teams to deliver incremental value, adapt to changing requirements, and continuously improve processes.</w:t>
      </w:r>
    </w:p>
    <w:p w14:paraId="60283ACA" w14:textId="4D6A4D2E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Delivered enterprise insurance applications using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 xml:space="preserve">.NET Core/.NET 8, Angular 15+, and </w:t>
      </w:r>
      <w:proofErr w:type="spellStart"/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Ardalis</w:t>
      </w:r>
      <w:proofErr w:type="spellEnd"/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 xml:space="preserve"> Specifications with Domain-Driven Design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enabling scalable claims, policy, and underwriting workflows.</w:t>
      </w:r>
    </w:p>
    <w:p w14:paraId="026433D9" w14:textId="2953E9F1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Built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responsive UIs with HTML5, CSS3, Bootstrap, Kendo UI, and Figma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ensuring accessibility, SEO compliance, and seamless multi-device user experience.</w:t>
      </w:r>
    </w:p>
    <w:p w14:paraId="5925C4DA" w14:textId="2D0E1DDC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Implemented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LLM-powered automation and AI-driven search with embeddings and vector databases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streamlining document classification, contract review, and claims lookup for agents.</w:t>
      </w:r>
    </w:p>
    <w:p w14:paraId="18FDC1CE" w14:textId="7470F275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Automated deployments via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Azure DevOps CI/CD pipelines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embedding unit/regression tests, structured logging with </w:t>
      </w:r>
      <w:proofErr w:type="spellStart"/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Serilog</w:t>
      </w:r>
      <w:proofErr w:type="spellEnd"/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and monitoring through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Prometheus/Grafana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for end-to-end observability.</w:t>
      </w:r>
    </w:p>
    <w:p w14:paraId="5A00C7D0" w14:textId="0F07E38E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Designed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Power BI dashboards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combining SQL Server 2019 transactional, JSON, and graph features with AI-enhanced insights to improve fraud detection and decision-making.</w:t>
      </w:r>
    </w:p>
    <w:p w14:paraId="6AFE5771" w14:textId="4B6755F8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Managed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Docker and Kubernetes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clusters for containerized services, ensuring scalability and high availability.</w:t>
      </w:r>
    </w:p>
    <w:p w14:paraId="3A6D84EF" w14:textId="4C2C7E5B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Optimized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SQL Server and MongoDB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with advanced indexing, replica sets, sharding, and real-time updates using Change Streams to support high-volume insurance transactions.</w:t>
      </w:r>
    </w:p>
    <w:p w14:paraId="16919A78" w14:textId="30F17BE8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Strengthened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security and compliance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by integrating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OpenID Connect, Windows Live authentication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and Azure AD for secure access across enterprise systems.</w:t>
      </w:r>
    </w:p>
    <w:p w14:paraId="2341EAD5" w14:textId="19E55CDC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Provided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technical leadership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through mentoring, code reviews, and Agile MVP delivery, ensuring maintainable, testable, and high-quality software.</w:t>
      </w:r>
    </w:p>
    <w:p w14:paraId="4B251616" w14:textId="77777777" w:rsidR="00507EDA" w:rsidRDefault="00507EDA">
      <w:pPr>
        <w:spacing w:line="276" w:lineRule="auto"/>
        <w:rPr>
          <w:rFonts w:ascii="Cambria" w:hAnsi="Cambria" w:cs="Times New Roman Regular"/>
          <w:sz w:val="22"/>
          <w:szCs w:val="22"/>
        </w:rPr>
      </w:pPr>
    </w:p>
    <w:p w14:paraId="68CD2A46" w14:textId="77777777" w:rsidR="00507EDA" w:rsidRDefault="00000000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>Client: Citi Bank                                                                                 Mar 2020 – May 2022</w:t>
      </w:r>
    </w:p>
    <w:p w14:paraId="21DBA8EE" w14:textId="77777777" w:rsidR="00507EDA" w:rsidRDefault="00000000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 xml:space="preserve">Role: Senior Full Stack .Net Developer </w:t>
      </w:r>
    </w:p>
    <w:p w14:paraId="1166E6DF" w14:textId="73114AA0" w:rsidR="00FC61C6" w:rsidRDefault="00FC61C6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>Location: Dallas, Texas</w:t>
      </w:r>
    </w:p>
    <w:p w14:paraId="02EC82B7" w14:textId="77777777" w:rsidR="00507EDA" w:rsidRDefault="00000000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>Responsibilities:</w:t>
      </w:r>
    </w:p>
    <w:p w14:paraId="465F4833" w14:textId="77777777" w:rsidR="00507EDA" w:rsidRPr="002A1906" w:rsidRDefault="00000000" w:rsidP="002A1906">
      <w:pPr>
        <w:pStyle w:val="NormalWeb"/>
        <w:numPr>
          <w:ilvl w:val="0"/>
          <w:numId w:val="12"/>
        </w:numPr>
        <w:spacing w:line="276" w:lineRule="auto"/>
        <w:jc w:val="both"/>
        <w:rPr>
          <w:rFonts w:ascii="Cambria" w:eastAsia="Helvetica Neue" w:hAnsi="Cambria"/>
          <w:sz w:val="22"/>
          <w:szCs w:val="22"/>
        </w:rPr>
      </w:pPr>
      <w:r w:rsidRPr="002A1906">
        <w:rPr>
          <w:rFonts w:ascii="Cambria" w:eastAsia="Helvetica Neue" w:hAnsi="Cambria"/>
          <w:sz w:val="22"/>
          <w:szCs w:val="22"/>
        </w:rPr>
        <w:t xml:space="preserve">Consistently followed </w:t>
      </w:r>
      <w:r w:rsidRPr="002A1906">
        <w:rPr>
          <w:rFonts w:ascii="Cambria" w:eastAsia="Helvetica Neue" w:hAnsi="Cambria"/>
          <w:b/>
          <w:bCs/>
          <w:sz w:val="22"/>
          <w:szCs w:val="22"/>
        </w:rPr>
        <w:t xml:space="preserve">agile </w:t>
      </w:r>
      <w:r w:rsidRPr="002A1906">
        <w:rPr>
          <w:rFonts w:ascii="Cambria" w:eastAsia="Helvetica Neue" w:hAnsi="Cambria"/>
          <w:sz w:val="22"/>
          <w:szCs w:val="22"/>
        </w:rPr>
        <w:t xml:space="preserve">methodology, ensuring that daily work tasks were updated and communicated to the manager and the team. Provided regular updates on technology advancements and project progress, facilitating transparency and collaborative decision-making. </w:t>
      </w:r>
    </w:p>
    <w:p w14:paraId="0BB60798" w14:textId="5E72BBBD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Followed Agile methodology rigorously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actively participating in stand-ups, sprint planning, reviews, and retrospectives to deliver incremental value and ensure proactive risk management across distributed teams.</w:t>
      </w:r>
    </w:p>
    <w:p w14:paraId="614DFFB3" w14:textId="29517394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Built AI-powered document parsing solutions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by integrating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LLMs with embeddings stored in vector databases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enabling intelligent document search, fraud detection, and automated financial agreement analysis.</w:t>
      </w:r>
    </w:p>
    <w:p w14:paraId="085759B0" w14:textId="19BD5EC5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lastRenderedPageBreak/>
        <w:t>Modernized legacy applications into .NET 8 modular monoliths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applying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 xml:space="preserve">Clean Architecture and </w:t>
      </w:r>
      <w:proofErr w:type="spellStart"/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MediatR</w:t>
      </w:r>
      <w:proofErr w:type="spellEnd"/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patterns to enhance scalability, maintainability, and separation of concerns in critical banking workflows.</w:t>
      </w:r>
    </w:p>
    <w:p w14:paraId="1A185862" w14:textId="3D983649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Enhanced fraud detection analytics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by leveraging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SQL Server 2019 JSON and graph features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to model customer–account relationships, combined with AI-driven anomaly detection models for predictive monitoring.</w:t>
      </w:r>
    </w:p>
    <w:p w14:paraId="330357DB" w14:textId="3BCC1D3F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Established CI/CD pipelines in Azure DevOps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embedding gated releases, static code analysis, and automated deployments to IIS environments, ensuring secure and rapid delivery cycles.</w:t>
      </w:r>
    </w:p>
    <w:p w14:paraId="224E4580" w14:textId="1AE5E9A0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 xml:space="preserve">Strengthened observability with </w:t>
      </w:r>
      <w:proofErr w:type="spellStart"/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Serilog</w:t>
      </w:r>
      <w:proofErr w:type="spellEnd"/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 xml:space="preserve"> structured logging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and delivered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Power BI dashboards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combining SQL datasets with AI-driven insights, empowering compliance teams with real-time fraud monitoring capabilities.</w:t>
      </w:r>
    </w:p>
    <w:p w14:paraId="2FCD0A48" w14:textId="4FFB69E3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Migrated enterprise-scale financial systems to AWS cloud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containerizing applications with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Docker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orchestrating workloads in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Kubernetes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and implementing proactive monitoring with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Prometheus and Grafana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.</w:t>
      </w:r>
    </w:p>
    <w:p w14:paraId="68102A45" w14:textId="6E9EB749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Developed and deployed secure APIs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using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C# ASP.NET Core, MVC, Web API, and VB.NET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applying OOP principles and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MVC Action Filters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for authentication, authorization, and exception handling.</w:t>
      </w:r>
    </w:p>
    <w:p w14:paraId="4F328929" w14:textId="7F8CBDE8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Automated API testing with Postman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integrated test suites into CI/CD pipelines, and executed end-to-end testing across SQL backends, APIs, and React UIs, ensuring high system reliability.</w:t>
      </w:r>
    </w:p>
    <w:p w14:paraId="60C4B98B" w14:textId="6883F8A2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Applied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TDD and BDD methodologies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with </w:t>
      </w:r>
      <w:proofErr w:type="spellStart"/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NUnit</w:t>
      </w:r>
      <w:proofErr w:type="spellEnd"/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 xml:space="preserve"> and </w:t>
      </w:r>
      <w:proofErr w:type="spellStart"/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Moq</w:t>
      </w:r>
      <w:proofErr w:type="spellEnd"/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writing unit and behavior-driven tests before implementation to guarantee quality and reduce defects.</w:t>
      </w:r>
    </w:p>
    <w:p w14:paraId="760EE68E" w14:textId="1F667126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Leveraged ReactJS with Redux + Redux Saga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to build reusable, component-driven UIs, ensuring seamless asynchronous operations and responsive experiences across devices.</w:t>
      </w:r>
    </w:p>
    <w:p w14:paraId="34AFC65B" w14:textId="64C64BCD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Utilized modern ES6+ features</w:t>
      </w: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 (async/await, promises) to simplify asynchronous workflows, improving maintainability and readability of critical financial applications.</w:t>
      </w:r>
    </w:p>
    <w:p w14:paraId="55AD9DC3" w14:textId="350B7953" w:rsidR="002A1906" w:rsidRPr="002A1906" w:rsidRDefault="002A1906" w:rsidP="002A190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Managed and optimized structured and unstructured data across </w:t>
      </w:r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 xml:space="preserve">SQL Server, Cosmos DB, PostgreSQL, MongoDB, and </w:t>
      </w:r>
      <w:proofErr w:type="spellStart"/>
      <w:r w:rsidRPr="002A1906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DocumentDB</w:t>
      </w:r>
      <w:proofErr w:type="spellEnd"/>
      <w:r w:rsidRPr="002A1906">
        <w:rPr>
          <w:rFonts w:ascii="Cambria" w:eastAsia="Times New Roman" w:hAnsi="Cambria" w:cs="Times New Roman"/>
          <w:sz w:val="22"/>
          <w:szCs w:val="22"/>
          <w:lang w:eastAsia="en-US"/>
        </w:rPr>
        <w:t>, ensuring high availability and scalability in transaction-heavy systems.</w:t>
      </w:r>
    </w:p>
    <w:p w14:paraId="1B11DDE6" w14:textId="77777777" w:rsidR="00507EDA" w:rsidRDefault="00000000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>Client:</w:t>
      </w:r>
      <w:r>
        <w:rPr>
          <w:rFonts w:ascii="Cambria" w:hAnsi="Cambria" w:cs="Times New Roman Regular"/>
          <w:b/>
          <w:sz w:val="22"/>
          <w:szCs w:val="22"/>
        </w:rPr>
        <w:tab/>
        <w:t>Microsoft</w:t>
      </w:r>
      <w:r>
        <w:rPr>
          <w:rFonts w:ascii="Cambria" w:hAnsi="Cambria" w:cs="Times New Roman Regular"/>
          <w:b/>
          <w:sz w:val="22"/>
          <w:szCs w:val="22"/>
        </w:rPr>
        <w:tab/>
      </w:r>
      <w:r>
        <w:rPr>
          <w:rFonts w:ascii="Cambria" w:hAnsi="Cambria" w:cs="Times New Roman Regular"/>
          <w:b/>
          <w:sz w:val="22"/>
          <w:szCs w:val="22"/>
        </w:rPr>
        <w:tab/>
      </w:r>
      <w:r>
        <w:rPr>
          <w:rFonts w:ascii="Cambria" w:hAnsi="Cambria" w:cs="Times New Roman Regular"/>
          <w:b/>
          <w:sz w:val="22"/>
          <w:szCs w:val="22"/>
        </w:rPr>
        <w:tab/>
      </w:r>
      <w:r>
        <w:rPr>
          <w:rFonts w:ascii="Cambria" w:hAnsi="Cambria" w:cs="Times New Roman Regular"/>
          <w:b/>
          <w:sz w:val="22"/>
          <w:szCs w:val="22"/>
        </w:rPr>
        <w:tab/>
      </w:r>
      <w:r>
        <w:rPr>
          <w:rFonts w:ascii="Cambria" w:hAnsi="Cambria" w:cs="Times New Roman Regular"/>
          <w:b/>
          <w:sz w:val="22"/>
          <w:szCs w:val="22"/>
        </w:rPr>
        <w:tab/>
        <w:t xml:space="preserve">                      Mar 2016 – Oct 2019</w:t>
      </w:r>
    </w:p>
    <w:p w14:paraId="177A72FC" w14:textId="77777777" w:rsidR="00507EDA" w:rsidRDefault="00000000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>Role: .Net Developer</w:t>
      </w:r>
    </w:p>
    <w:p w14:paraId="47B3CA6F" w14:textId="7F633601" w:rsidR="00FC61C6" w:rsidRDefault="00FC61C6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>Location: Hyderabad, India</w:t>
      </w:r>
    </w:p>
    <w:p w14:paraId="4F99F8C6" w14:textId="77777777" w:rsidR="00507EDA" w:rsidRDefault="00000000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>Responsibilities:</w:t>
      </w:r>
    </w:p>
    <w:p w14:paraId="60E9ABDB" w14:textId="0E0EFE62" w:rsidR="00507EDA" w:rsidRPr="00121E4E" w:rsidRDefault="00000000" w:rsidP="00121E4E">
      <w:pPr>
        <w:numPr>
          <w:ilvl w:val="0"/>
          <w:numId w:val="12"/>
        </w:numPr>
        <w:spacing w:line="276" w:lineRule="auto"/>
        <w:jc w:val="both"/>
        <w:rPr>
          <w:rFonts w:ascii="Cambria" w:hAnsi="Cambria" w:cs="Times New Roman Regular"/>
          <w:bCs/>
          <w:sz w:val="22"/>
          <w:szCs w:val="22"/>
        </w:rPr>
      </w:pPr>
      <w:r w:rsidRPr="00121E4E">
        <w:rPr>
          <w:rFonts w:ascii="Cambria" w:hAnsi="Cambria" w:cs="Times New Roman Regular"/>
          <w:bCs/>
          <w:sz w:val="22"/>
          <w:szCs w:val="22"/>
        </w:rPr>
        <w:t xml:space="preserve">Followed agile methodology as a </w:t>
      </w:r>
      <w:r w:rsidRPr="00121E4E">
        <w:rPr>
          <w:rFonts w:ascii="Cambria" w:hAnsi="Cambria" w:cs="Times New Roman Regular"/>
          <w:b/>
          <w:sz w:val="22"/>
          <w:szCs w:val="22"/>
        </w:rPr>
        <w:t xml:space="preserve">SDLC </w:t>
      </w:r>
      <w:r w:rsidRPr="00121E4E">
        <w:rPr>
          <w:rFonts w:ascii="Cambria" w:hAnsi="Cambria" w:cs="Times New Roman Regular"/>
          <w:bCs/>
          <w:sz w:val="22"/>
          <w:szCs w:val="22"/>
        </w:rPr>
        <w:t xml:space="preserve">practice and actively participated in scrum sessions, including daily stand-ups, sprint planning, sprint reviews, and retrospectives. </w:t>
      </w:r>
    </w:p>
    <w:p w14:paraId="03820136" w14:textId="47C37794" w:rsidR="00121E4E" w:rsidRPr="00121E4E" w:rsidRDefault="00121E4E" w:rsidP="00121E4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Applied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Clean Architecture and modular monolith design</w:t>
      </w: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 while modernizing legacy applications into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.NET Core/.NET 8 frameworks</w:t>
      </w: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 xml:space="preserve"> using </w:t>
      </w:r>
      <w:proofErr w:type="spellStart"/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MediatR</w:t>
      </w:r>
      <w:proofErr w:type="spellEnd"/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 xml:space="preserve"> for decoupled workflows.</w:t>
      </w:r>
    </w:p>
    <w:p w14:paraId="2D751D28" w14:textId="1E876F11" w:rsidR="00121E4E" w:rsidRPr="00121E4E" w:rsidRDefault="00121E4E" w:rsidP="00121E4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Designed and built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dynamic, responsive UIs</w:t>
      </w: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 with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ReactJS and Angular.js</w:t>
      </w: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 (Bootstrap, HTML5, CSS3), implementing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Redux Toolkit</w:t>
      </w: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 and React Hooks for global state management and performance optimization.</w:t>
      </w:r>
    </w:p>
    <w:p w14:paraId="00EC4547" w14:textId="24288306" w:rsidR="00121E4E" w:rsidRPr="00121E4E" w:rsidRDefault="00121E4E" w:rsidP="00121E4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Integrated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LLM-based document analysis APIs</w:t>
      </w: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 with embeddings stored in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vector databases</w:t>
      </w: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 to enable intelligent search and automation of customer care workflows.</w:t>
      </w:r>
    </w:p>
    <w:p w14:paraId="032A5BAF" w14:textId="12EC0542" w:rsidR="00121E4E" w:rsidRPr="00121E4E" w:rsidRDefault="00121E4E" w:rsidP="00121E4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Utilized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SQL Server 2019 JSON and graph features</w:t>
      </w: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 to model customer–account relationships, supporting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AI/ML-powered anomaly detection</w:t>
      </w: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 and fraud monitoring.</w:t>
      </w:r>
    </w:p>
    <w:p w14:paraId="0B0C0678" w14:textId="1187C6A2" w:rsidR="00121E4E" w:rsidRPr="00121E4E" w:rsidRDefault="00121E4E" w:rsidP="00121E4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Migrated on-premises applications to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Azure Cloud</w:t>
      </w: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, containerized with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Docker</w:t>
      </w: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, and orchestrated with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Kubernetes</w:t>
      </w: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 for scalability, resilience, and high availability.</w:t>
      </w:r>
    </w:p>
    <w:p w14:paraId="6760E9EA" w14:textId="331AD52C" w:rsidR="00121E4E" w:rsidRPr="00121E4E" w:rsidRDefault="00121E4E" w:rsidP="00121E4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Streamlined releases via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Azure DevOps CI/CD pipelines</w:t>
      </w: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 xml:space="preserve">, embedding automated unit/API tests with Postman and </w:t>
      </w:r>
      <w:proofErr w:type="spellStart"/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NUnit</w:t>
      </w:r>
      <w:proofErr w:type="spellEnd"/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 xml:space="preserve"> into gated builds for quality delivery.</w:t>
      </w:r>
    </w:p>
    <w:p w14:paraId="0BFAB00B" w14:textId="647E0D3F" w:rsidR="00121E4E" w:rsidRPr="00121E4E" w:rsidRDefault="00121E4E" w:rsidP="00121E4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Implemented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 xml:space="preserve">structured logging with </w:t>
      </w:r>
      <w:proofErr w:type="spellStart"/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Serilog</w:t>
      </w:r>
      <w:proofErr w:type="spellEnd"/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 and monitored system health using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Azure Application Insights</w:t>
      </w: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, improving traceability and diagnostics.</w:t>
      </w:r>
    </w:p>
    <w:p w14:paraId="2B403DEF" w14:textId="2A7A1358" w:rsidR="00121E4E" w:rsidRPr="00121E4E" w:rsidRDefault="00121E4E" w:rsidP="00121E4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Developed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RESTful APIs and WCF/SOAP services</w:t>
      </w: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, securing endpoints with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Azure API Management</w:t>
      </w: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 and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Azure Active Directory</w:t>
      </w: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 for authentication, policies, and rate limiting.</w:t>
      </w:r>
    </w:p>
    <w:p w14:paraId="554AA445" w14:textId="1A5B1761" w:rsidR="00121E4E" w:rsidRPr="00121E4E" w:rsidRDefault="00121E4E" w:rsidP="00121E4E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sz w:val="22"/>
          <w:szCs w:val="22"/>
          <w:lang w:eastAsia="en-US"/>
        </w:rPr>
      </w:pP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Built </w:t>
      </w:r>
      <w:r w:rsidRPr="00121E4E">
        <w:rPr>
          <w:rFonts w:ascii="Cambria" w:eastAsia="Times New Roman" w:hAnsi="Cambria" w:cs="Times New Roman"/>
          <w:b/>
          <w:bCs/>
          <w:sz w:val="22"/>
          <w:szCs w:val="22"/>
          <w:lang w:eastAsia="en-US"/>
        </w:rPr>
        <w:t>Power BI dashboards</w:t>
      </w:r>
      <w:r w:rsidRPr="00121E4E">
        <w:rPr>
          <w:rFonts w:ascii="Cambria" w:eastAsia="Times New Roman" w:hAnsi="Cambria" w:cs="Times New Roman"/>
          <w:sz w:val="22"/>
          <w:szCs w:val="22"/>
          <w:lang w:eastAsia="en-US"/>
        </w:rPr>
        <w:t> combining SQL/NoSQL datasets with AI-enhanced insights, enabling leadership to make data-driven decisions.</w:t>
      </w:r>
    </w:p>
    <w:p w14:paraId="01C29EE4" w14:textId="77777777" w:rsidR="00507EDA" w:rsidRDefault="00507EDA">
      <w:pPr>
        <w:spacing w:line="276" w:lineRule="auto"/>
        <w:rPr>
          <w:rFonts w:ascii="Cambria" w:hAnsi="Cambria" w:cs="Times New Roman Regular"/>
          <w:sz w:val="22"/>
          <w:szCs w:val="22"/>
        </w:rPr>
      </w:pPr>
    </w:p>
    <w:p w14:paraId="22564D13" w14:textId="77777777" w:rsidR="00507EDA" w:rsidRDefault="00000000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proofErr w:type="spellStart"/>
      <w:proofErr w:type="gramStart"/>
      <w:r>
        <w:rPr>
          <w:rFonts w:ascii="Cambria" w:hAnsi="Cambria" w:cs="Times New Roman Regular"/>
          <w:b/>
          <w:sz w:val="22"/>
          <w:szCs w:val="22"/>
        </w:rPr>
        <w:t>Client:KPIT</w:t>
      </w:r>
      <w:proofErr w:type="spellEnd"/>
      <w:proofErr w:type="gramEnd"/>
      <w:r>
        <w:rPr>
          <w:rFonts w:ascii="Cambria" w:hAnsi="Cambria" w:cs="Times New Roman Regular"/>
          <w:b/>
          <w:sz w:val="22"/>
          <w:szCs w:val="22"/>
        </w:rPr>
        <w:t xml:space="preserve"> Technologies                                                                                       Jun 2014 – Feb 2016</w:t>
      </w:r>
    </w:p>
    <w:p w14:paraId="63D786E1" w14:textId="77777777" w:rsidR="00507EDA" w:rsidRDefault="00000000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>Role: .Net Developer</w:t>
      </w:r>
    </w:p>
    <w:p w14:paraId="6F8A6945" w14:textId="2CC80CF6" w:rsidR="00FC61C6" w:rsidRDefault="00FC61C6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>Location: Pune, India</w:t>
      </w:r>
    </w:p>
    <w:p w14:paraId="5E5E4053" w14:textId="77777777" w:rsidR="00507EDA" w:rsidRDefault="00000000">
      <w:pPr>
        <w:spacing w:line="276" w:lineRule="auto"/>
        <w:rPr>
          <w:rFonts w:ascii="Cambria" w:hAnsi="Cambria" w:cs="Times New Roman Regular"/>
          <w:b/>
          <w:sz w:val="22"/>
          <w:szCs w:val="22"/>
        </w:rPr>
      </w:pPr>
      <w:r>
        <w:rPr>
          <w:rFonts w:ascii="Cambria" w:hAnsi="Cambria" w:cs="Times New Roman Regular"/>
          <w:b/>
          <w:sz w:val="22"/>
          <w:szCs w:val="22"/>
        </w:rPr>
        <w:t>Responsibilities:</w:t>
      </w:r>
    </w:p>
    <w:p w14:paraId="60D6A124" w14:textId="77777777" w:rsidR="00507EDA" w:rsidRDefault="00000000">
      <w:pPr>
        <w:numPr>
          <w:ilvl w:val="0"/>
          <w:numId w:val="12"/>
        </w:numPr>
        <w:spacing w:line="276" w:lineRule="auto"/>
        <w:jc w:val="both"/>
        <w:rPr>
          <w:rFonts w:ascii="Cambria" w:eastAsia="Helvetica Neue" w:hAnsi="Cambria" w:cs="Times New Roman Regular"/>
          <w:sz w:val="22"/>
          <w:szCs w:val="22"/>
        </w:rPr>
      </w:pPr>
      <w:r>
        <w:rPr>
          <w:rFonts w:ascii="Cambria" w:eastAsia="Helvetica Neue" w:hAnsi="Cambria" w:cs="Times New Roman Regular"/>
          <w:sz w:val="22"/>
          <w:szCs w:val="22"/>
        </w:rPr>
        <w:lastRenderedPageBreak/>
        <w:t xml:space="preserve">Followed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 xml:space="preserve">agile </w:t>
      </w:r>
      <w:r>
        <w:rPr>
          <w:rFonts w:ascii="Cambria" w:eastAsia="Helvetica Neue" w:hAnsi="Cambria" w:cs="Times New Roman Regular"/>
          <w:sz w:val="22"/>
          <w:szCs w:val="22"/>
        </w:rPr>
        <w:t>methodology as a core practice in the Software Development Life Cycle (SDLC). Actively participated in scrum sessions, including daily stand-ups, sprint planning, sprint reviews, and retrospectives, ensuring continuous improvement and iterative development.</w:t>
      </w:r>
    </w:p>
    <w:p w14:paraId="24F0DEFC" w14:textId="77777777" w:rsidR="00507EDA" w:rsidRDefault="00000000">
      <w:pPr>
        <w:numPr>
          <w:ilvl w:val="0"/>
          <w:numId w:val="12"/>
        </w:numPr>
        <w:spacing w:line="276" w:lineRule="auto"/>
        <w:jc w:val="both"/>
        <w:rPr>
          <w:rFonts w:ascii="Cambria" w:eastAsia="Helvetica Neue" w:hAnsi="Cambria" w:cs="Times New Roman Regular"/>
          <w:sz w:val="22"/>
          <w:szCs w:val="22"/>
        </w:rPr>
      </w:pPr>
      <w:r>
        <w:rPr>
          <w:rFonts w:ascii="Cambria" w:eastAsia="Helvetica Neue" w:hAnsi="Cambria" w:cs="Times New Roman Regular"/>
          <w:sz w:val="22"/>
          <w:szCs w:val="22"/>
        </w:rPr>
        <w:t xml:space="preserve">Involved in projecting flow diagrams and business processes, documenting every stage of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>SDLC</w:t>
      </w:r>
      <w:r>
        <w:rPr>
          <w:rFonts w:ascii="Cambria" w:eastAsia="Helvetica Neue" w:hAnsi="Cambria" w:cs="Times New Roman Regular"/>
          <w:sz w:val="22"/>
          <w:szCs w:val="22"/>
        </w:rPr>
        <w:t>. This included gathering requirements, designing solutions, and maintaining comprehensive documentation to facilitate communication and ensure project traceability.</w:t>
      </w:r>
    </w:p>
    <w:p w14:paraId="47A73B85" w14:textId="77777777" w:rsidR="00507EDA" w:rsidRDefault="00000000">
      <w:pPr>
        <w:numPr>
          <w:ilvl w:val="0"/>
          <w:numId w:val="12"/>
        </w:numPr>
        <w:spacing w:line="276" w:lineRule="auto"/>
        <w:jc w:val="both"/>
        <w:rPr>
          <w:rFonts w:ascii="Cambria" w:eastAsia="Helvetica Neue" w:hAnsi="Cambria" w:cs="Times New Roman Regular"/>
          <w:sz w:val="22"/>
          <w:szCs w:val="22"/>
        </w:rPr>
      </w:pPr>
      <w:r>
        <w:rPr>
          <w:rFonts w:ascii="Cambria" w:eastAsia="Helvetica Neue" w:hAnsi="Cambria" w:cs="Times New Roman Regular"/>
          <w:sz w:val="22"/>
          <w:szCs w:val="22"/>
        </w:rPr>
        <w:t xml:space="preserve">Effectively utilized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 xml:space="preserve">TFS </w:t>
      </w:r>
      <w:r>
        <w:rPr>
          <w:rFonts w:ascii="Cambria" w:eastAsia="Helvetica Neue" w:hAnsi="Cambria" w:cs="Times New Roman Regular"/>
          <w:sz w:val="22"/>
          <w:szCs w:val="22"/>
        </w:rPr>
        <w:t>for managing source control, including versioning code, tracking changes, and maintaining a historical record of project developments. This facilitated collaboration, ensured consistency across the development team, and streamlined the integration process.</w:t>
      </w:r>
    </w:p>
    <w:p w14:paraId="75A32C37" w14:textId="77777777" w:rsidR="00507EDA" w:rsidRDefault="00000000">
      <w:pPr>
        <w:numPr>
          <w:ilvl w:val="0"/>
          <w:numId w:val="12"/>
        </w:numPr>
        <w:spacing w:line="276" w:lineRule="auto"/>
        <w:jc w:val="both"/>
        <w:rPr>
          <w:rFonts w:ascii="Cambria" w:eastAsia="Helvetica Neue" w:hAnsi="Cambria" w:cs="Times New Roman Regular"/>
          <w:sz w:val="22"/>
          <w:szCs w:val="22"/>
        </w:rPr>
      </w:pPr>
      <w:r>
        <w:rPr>
          <w:rFonts w:ascii="Cambria" w:eastAsia="Helvetica Neue" w:hAnsi="Cambria" w:cs="Times New Roman Regular"/>
          <w:sz w:val="22"/>
          <w:szCs w:val="22"/>
        </w:rPr>
        <w:t xml:space="preserve">Developed various user controls to handle data input and display tasks efficiently using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 xml:space="preserve">ASP.NET. </w:t>
      </w:r>
      <w:r>
        <w:rPr>
          <w:rFonts w:ascii="Cambria" w:eastAsia="Helvetica Neue" w:hAnsi="Cambria" w:cs="Times New Roman Regular"/>
          <w:sz w:val="22"/>
          <w:szCs w:val="22"/>
        </w:rPr>
        <w:t xml:space="preserve">Designed reusable methods and classes with object-oriented programming in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>C#</w:t>
      </w:r>
      <w:r>
        <w:rPr>
          <w:rFonts w:ascii="Cambria" w:eastAsia="Helvetica Neue" w:hAnsi="Cambria" w:cs="Times New Roman Regular"/>
          <w:sz w:val="22"/>
          <w:szCs w:val="22"/>
        </w:rPr>
        <w:t xml:space="preserve"> using Visual Studio.</w:t>
      </w:r>
    </w:p>
    <w:p w14:paraId="0FE41E17" w14:textId="77777777" w:rsidR="00507EDA" w:rsidRDefault="00000000">
      <w:pPr>
        <w:numPr>
          <w:ilvl w:val="0"/>
          <w:numId w:val="12"/>
        </w:numPr>
        <w:spacing w:line="276" w:lineRule="auto"/>
        <w:jc w:val="both"/>
        <w:rPr>
          <w:rFonts w:ascii="Cambria" w:eastAsia="Helvetica Neue" w:hAnsi="Cambria" w:cs="Times New Roman Regular"/>
          <w:sz w:val="22"/>
          <w:szCs w:val="22"/>
        </w:rPr>
      </w:pPr>
      <w:r>
        <w:rPr>
          <w:rFonts w:ascii="Cambria" w:eastAsia="Helvetica Neue" w:hAnsi="Cambria" w:cs="Times New Roman Regular"/>
          <w:sz w:val="22"/>
          <w:szCs w:val="22"/>
        </w:rPr>
        <w:t xml:space="preserve">Created user interfaces for back-office support using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>Angular.js, Bootstrap, HTML5, and CSS3.</w:t>
      </w:r>
      <w:r>
        <w:rPr>
          <w:rFonts w:ascii="Cambria" w:eastAsia="Helvetica Neue" w:hAnsi="Cambria" w:cs="Times New Roman Regular"/>
          <w:sz w:val="22"/>
          <w:szCs w:val="22"/>
        </w:rPr>
        <w:t xml:space="preserve"> Developed dynamic, browser-compatible web pages and handled client-side validations with JavaScript and ASP.NET controls.</w:t>
      </w:r>
    </w:p>
    <w:p w14:paraId="3D62FF3E" w14:textId="77777777" w:rsidR="00507EDA" w:rsidRDefault="00000000">
      <w:pPr>
        <w:numPr>
          <w:ilvl w:val="0"/>
          <w:numId w:val="12"/>
        </w:numPr>
        <w:spacing w:line="276" w:lineRule="auto"/>
        <w:jc w:val="both"/>
        <w:rPr>
          <w:rFonts w:ascii="Cambria" w:eastAsia="Helvetica Neue" w:hAnsi="Cambria" w:cs="Times New Roman Regular"/>
          <w:sz w:val="22"/>
          <w:szCs w:val="22"/>
        </w:rPr>
      </w:pPr>
      <w:r>
        <w:rPr>
          <w:rFonts w:ascii="Cambria" w:eastAsia="Helvetica Neue" w:hAnsi="Cambria" w:cs="Times New Roman Regular"/>
          <w:sz w:val="22"/>
          <w:szCs w:val="22"/>
        </w:rPr>
        <w:t xml:space="preserve">Leveraged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 xml:space="preserve">AngularJS’s </w:t>
      </w:r>
      <w:r>
        <w:rPr>
          <w:rFonts w:ascii="Cambria" w:eastAsia="Helvetica Neue" w:hAnsi="Cambria" w:cs="Times New Roman Regular"/>
          <w:sz w:val="22"/>
          <w:szCs w:val="22"/>
        </w:rPr>
        <w:t>powerful two-way data binding to ensure that changes in the model were immediately reflected in the view and vice versa. This feature enabled the creation of dynamic and interactive single-page applications without the need for manual DOM manipulation, enhancing user experience and reducing development time.</w:t>
      </w:r>
    </w:p>
    <w:p w14:paraId="19E6D1C8" w14:textId="77777777" w:rsidR="00507EDA" w:rsidRDefault="00000000">
      <w:pPr>
        <w:numPr>
          <w:ilvl w:val="0"/>
          <w:numId w:val="12"/>
        </w:numPr>
        <w:spacing w:line="276" w:lineRule="auto"/>
        <w:jc w:val="both"/>
        <w:rPr>
          <w:rFonts w:ascii="Cambria" w:eastAsia="Helvetica Neue" w:hAnsi="Cambria" w:cs="Times New Roman Regular"/>
          <w:sz w:val="22"/>
          <w:szCs w:val="22"/>
        </w:rPr>
      </w:pPr>
      <w:r>
        <w:rPr>
          <w:rFonts w:ascii="Cambria" w:eastAsia="Helvetica Neue" w:hAnsi="Cambria" w:cs="Times New Roman Regular"/>
          <w:sz w:val="22"/>
          <w:szCs w:val="22"/>
        </w:rPr>
        <w:t xml:space="preserve">Created custom directives to extend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 xml:space="preserve">HTML </w:t>
      </w:r>
      <w:r>
        <w:rPr>
          <w:rFonts w:ascii="Cambria" w:eastAsia="Helvetica Neue" w:hAnsi="Cambria" w:cs="Times New Roman Regular"/>
          <w:sz w:val="22"/>
          <w:szCs w:val="22"/>
        </w:rPr>
        <w:t xml:space="preserve">functionality and encapsulate complex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 xml:space="preserve">DOM manipulations. </w:t>
      </w:r>
      <w:r>
        <w:rPr>
          <w:rFonts w:ascii="Cambria" w:eastAsia="Helvetica Neue" w:hAnsi="Cambria" w:cs="Times New Roman Regular"/>
          <w:sz w:val="22"/>
          <w:szCs w:val="22"/>
        </w:rPr>
        <w:t xml:space="preserve">This approach enhanced code reusability and allowed for the creation of reusable UI components, improving development efficiency and maintainability. </w:t>
      </w:r>
    </w:p>
    <w:p w14:paraId="470A9A7B" w14:textId="77777777" w:rsidR="00507EDA" w:rsidRDefault="00000000">
      <w:pPr>
        <w:numPr>
          <w:ilvl w:val="0"/>
          <w:numId w:val="12"/>
        </w:numPr>
        <w:spacing w:line="276" w:lineRule="auto"/>
        <w:jc w:val="both"/>
        <w:rPr>
          <w:rFonts w:ascii="Cambria" w:eastAsia="Helvetica Neue" w:hAnsi="Cambria" w:cs="Times New Roman Regular"/>
          <w:sz w:val="22"/>
          <w:szCs w:val="22"/>
        </w:rPr>
      </w:pPr>
      <w:r>
        <w:rPr>
          <w:rFonts w:ascii="Cambria" w:eastAsia="Helvetica Neue" w:hAnsi="Cambria" w:cs="Times New Roman Regular"/>
          <w:sz w:val="22"/>
          <w:szCs w:val="22"/>
        </w:rPr>
        <w:t xml:space="preserve">Developed robust backend systems using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 xml:space="preserve">ASP.NET MVC 5, Razor, and Entity Framework. </w:t>
      </w:r>
      <w:r>
        <w:rPr>
          <w:rFonts w:ascii="Cambria" w:eastAsia="Helvetica Neue" w:hAnsi="Cambria" w:cs="Times New Roman Regular"/>
          <w:sz w:val="22"/>
          <w:szCs w:val="22"/>
        </w:rPr>
        <w:t xml:space="preserve">Implemented business logic with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>C#.NET and MVC Action Filters,</w:t>
      </w:r>
      <w:r>
        <w:rPr>
          <w:rFonts w:ascii="Cambria" w:eastAsia="Helvetica Neue" w:hAnsi="Cambria" w:cs="Times New Roman Regular"/>
          <w:sz w:val="22"/>
          <w:szCs w:val="22"/>
        </w:rPr>
        <w:t xml:space="preserve"> creating business classes and interfaces using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>.NET Framework 4.5.</w:t>
      </w:r>
    </w:p>
    <w:p w14:paraId="7CD53CB1" w14:textId="77777777" w:rsidR="00507EDA" w:rsidRDefault="00000000">
      <w:pPr>
        <w:numPr>
          <w:ilvl w:val="0"/>
          <w:numId w:val="12"/>
        </w:numPr>
        <w:spacing w:line="276" w:lineRule="auto"/>
        <w:jc w:val="both"/>
        <w:rPr>
          <w:rFonts w:ascii="Cambria" w:eastAsia="Helvetica Neue" w:hAnsi="Cambria" w:cs="Times New Roman Regular"/>
          <w:sz w:val="22"/>
          <w:szCs w:val="22"/>
        </w:rPr>
      </w:pPr>
      <w:r>
        <w:rPr>
          <w:rFonts w:ascii="Cambria" w:eastAsia="Helvetica Neue" w:hAnsi="Cambria" w:cs="Times New Roman Regular"/>
          <w:sz w:val="22"/>
          <w:szCs w:val="22"/>
        </w:rPr>
        <w:t xml:space="preserve">Developed various data service classes to connect and manipulate data using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>ADO.NET</w:t>
      </w:r>
      <w:r>
        <w:rPr>
          <w:rFonts w:ascii="Cambria" w:eastAsia="Helvetica Neue" w:hAnsi="Cambria" w:cs="Times New Roman Regular"/>
          <w:sz w:val="22"/>
          <w:szCs w:val="22"/>
        </w:rPr>
        <w:t xml:space="preserve"> and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>VB.Net,</w:t>
      </w:r>
      <w:r>
        <w:rPr>
          <w:rFonts w:ascii="Cambria" w:eastAsia="Helvetica Neue" w:hAnsi="Cambria" w:cs="Times New Roman Regular"/>
          <w:sz w:val="22"/>
          <w:szCs w:val="22"/>
        </w:rPr>
        <w:t xml:space="preserve"> utilizing Dependency Injection (Setter Injection) for flexible and maintainable code structures.</w:t>
      </w:r>
    </w:p>
    <w:p w14:paraId="1B86549B" w14:textId="77777777" w:rsidR="00507EDA" w:rsidRDefault="00000000">
      <w:pPr>
        <w:numPr>
          <w:ilvl w:val="0"/>
          <w:numId w:val="12"/>
        </w:numPr>
        <w:spacing w:line="276" w:lineRule="auto"/>
        <w:jc w:val="both"/>
        <w:rPr>
          <w:rFonts w:ascii="Cambria" w:eastAsia="Helvetica Neue" w:hAnsi="Cambria" w:cs="Times New Roman Regular"/>
          <w:b/>
          <w:bCs/>
          <w:sz w:val="22"/>
          <w:szCs w:val="22"/>
        </w:rPr>
      </w:pPr>
      <w:r>
        <w:rPr>
          <w:rFonts w:ascii="Cambria" w:eastAsia="Helvetica Neue" w:hAnsi="Cambria" w:cs="Times New Roman Regular"/>
          <w:sz w:val="22"/>
          <w:szCs w:val="22"/>
        </w:rPr>
        <w:t xml:space="preserve">Developed and consumed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 xml:space="preserve">RESTful </w:t>
      </w:r>
      <w:r>
        <w:rPr>
          <w:rFonts w:ascii="Cambria" w:eastAsia="Helvetica Neue" w:hAnsi="Cambria" w:cs="Times New Roman Regular"/>
          <w:sz w:val="22"/>
          <w:szCs w:val="22"/>
        </w:rPr>
        <w:t xml:space="preserve">web services using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>Web API</w:t>
      </w:r>
      <w:r>
        <w:rPr>
          <w:rFonts w:ascii="Cambria" w:eastAsia="Helvetica Neue" w:hAnsi="Cambria" w:cs="Times New Roman Regular"/>
          <w:sz w:val="22"/>
          <w:szCs w:val="22"/>
        </w:rPr>
        <w:t xml:space="preserve"> for efficient client-server communication. Created system services SOA application platform with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>WCF services and SOAP, XML Web Services, and ASP.Net, C# provider model.</w:t>
      </w:r>
    </w:p>
    <w:p w14:paraId="0B686CFE" w14:textId="77777777" w:rsidR="00507EDA" w:rsidRDefault="00000000">
      <w:pPr>
        <w:numPr>
          <w:ilvl w:val="0"/>
          <w:numId w:val="12"/>
        </w:numPr>
        <w:spacing w:line="276" w:lineRule="auto"/>
        <w:jc w:val="both"/>
        <w:rPr>
          <w:rFonts w:ascii="Cambria" w:eastAsia="Helvetica Neue" w:hAnsi="Cambria" w:cs="Times New Roman Regular"/>
          <w:sz w:val="22"/>
          <w:szCs w:val="22"/>
        </w:rPr>
      </w:pPr>
      <w:r>
        <w:rPr>
          <w:rFonts w:ascii="Cambria" w:eastAsia="Helvetica Neue" w:hAnsi="Cambria" w:cs="Times New Roman Regular"/>
          <w:sz w:val="22"/>
          <w:szCs w:val="22"/>
        </w:rPr>
        <w:t>Deployed web applications to production using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 xml:space="preserve"> Azure App Service</w:t>
      </w:r>
      <w:r>
        <w:rPr>
          <w:rFonts w:ascii="Cambria" w:eastAsia="Helvetica Neue" w:hAnsi="Cambria" w:cs="Times New Roman Regular"/>
          <w:sz w:val="22"/>
          <w:szCs w:val="22"/>
        </w:rPr>
        <w:t>. Used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 xml:space="preserve"> Windows Azure</w:t>
      </w:r>
      <w:r>
        <w:rPr>
          <w:rFonts w:ascii="Cambria" w:eastAsia="Helvetica Neue" w:hAnsi="Cambria" w:cs="Times New Roman Regular"/>
          <w:sz w:val="22"/>
          <w:szCs w:val="22"/>
        </w:rPr>
        <w:t xml:space="preserve"> for developer interactions, smooth website creation, and content delivery network integration.</w:t>
      </w:r>
    </w:p>
    <w:p w14:paraId="402A05F8" w14:textId="77777777" w:rsidR="00507EDA" w:rsidRDefault="00000000">
      <w:pPr>
        <w:numPr>
          <w:ilvl w:val="0"/>
          <w:numId w:val="12"/>
        </w:numPr>
        <w:spacing w:line="276" w:lineRule="auto"/>
        <w:jc w:val="both"/>
        <w:rPr>
          <w:rFonts w:ascii="Cambria" w:eastAsia="Helvetica Neue" w:hAnsi="Cambria" w:cs="Times New Roman Regular"/>
          <w:sz w:val="22"/>
          <w:szCs w:val="22"/>
        </w:rPr>
      </w:pPr>
      <w:r>
        <w:rPr>
          <w:rFonts w:ascii="Cambria" w:eastAsia="Helvetica Neue" w:hAnsi="Cambria" w:cs="Times New Roman Regular"/>
          <w:sz w:val="22"/>
          <w:szCs w:val="22"/>
        </w:rPr>
        <w:t xml:space="preserve">Migrated on-premises applications to cloud environments using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 xml:space="preserve">Docker </w:t>
      </w:r>
      <w:r>
        <w:rPr>
          <w:rFonts w:ascii="Cambria" w:eastAsia="Helvetica Neue" w:hAnsi="Cambria" w:cs="Times New Roman Regular"/>
          <w:sz w:val="22"/>
          <w:szCs w:val="22"/>
        </w:rPr>
        <w:t xml:space="preserve">for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 xml:space="preserve">containerization </w:t>
      </w:r>
      <w:r>
        <w:rPr>
          <w:rFonts w:ascii="Cambria" w:eastAsia="Helvetica Neue" w:hAnsi="Cambria" w:cs="Times New Roman Regular"/>
          <w:sz w:val="22"/>
          <w:szCs w:val="22"/>
        </w:rPr>
        <w:t xml:space="preserve">and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 xml:space="preserve">Kubernetes </w:t>
      </w:r>
      <w:r>
        <w:rPr>
          <w:rFonts w:ascii="Cambria" w:eastAsia="Helvetica Neue" w:hAnsi="Cambria" w:cs="Times New Roman Regular"/>
          <w:sz w:val="22"/>
          <w:szCs w:val="22"/>
        </w:rPr>
        <w:t>for orchestration. Developed scalable, resilient, and secure architectures with Azure services and Kubernetes.</w:t>
      </w:r>
    </w:p>
    <w:p w14:paraId="2733CFB1" w14:textId="77777777" w:rsidR="00507EDA" w:rsidRDefault="00000000">
      <w:pPr>
        <w:numPr>
          <w:ilvl w:val="0"/>
          <w:numId w:val="12"/>
        </w:numPr>
        <w:spacing w:line="276" w:lineRule="auto"/>
        <w:jc w:val="both"/>
        <w:rPr>
          <w:rFonts w:ascii="Cambria" w:eastAsia="Helvetica Neue" w:hAnsi="Cambria" w:cs="Times New Roman Regular"/>
          <w:b/>
          <w:bCs/>
          <w:sz w:val="22"/>
          <w:szCs w:val="22"/>
        </w:rPr>
      </w:pPr>
      <w:r>
        <w:rPr>
          <w:rFonts w:ascii="Cambria" w:eastAsia="Helvetica Neue" w:hAnsi="Cambria" w:cs="Times New Roman Regular"/>
          <w:sz w:val="22"/>
          <w:szCs w:val="22"/>
        </w:rPr>
        <w:t xml:space="preserve">Utilized Postman to create and run automated tests for various scenarios. Integrated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 xml:space="preserve">API </w:t>
      </w:r>
      <w:r>
        <w:rPr>
          <w:rFonts w:ascii="Cambria" w:eastAsia="Helvetica Neue" w:hAnsi="Cambria" w:cs="Times New Roman Regular"/>
          <w:sz w:val="22"/>
          <w:szCs w:val="22"/>
        </w:rPr>
        <w:t xml:space="preserve">testing into the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 xml:space="preserve">CI/CD pipeline, </w:t>
      </w:r>
      <w:r>
        <w:rPr>
          <w:rFonts w:ascii="Cambria" w:eastAsia="Helvetica Neue" w:hAnsi="Cambria" w:cs="Times New Roman Regular"/>
          <w:sz w:val="22"/>
          <w:szCs w:val="22"/>
        </w:rPr>
        <w:t>ensuring automated tests run with each build. Conducted end-to-end manual testing from b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>ackend SQL to UI design and API.</w:t>
      </w:r>
    </w:p>
    <w:p w14:paraId="09B36F8D" w14:textId="77777777" w:rsidR="00507EDA" w:rsidRDefault="00000000">
      <w:pPr>
        <w:numPr>
          <w:ilvl w:val="0"/>
          <w:numId w:val="12"/>
        </w:numPr>
        <w:spacing w:line="276" w:lineRule="auto"/>
        <w:jc w:val="both"/>
        <w:rPr>
          <w:rFonts w:ascii="Cambria" w:eastAsia="Helvetica Neue" w:hAnsi="Cambria" w:cs="Times New Roman Regular"/>
          <w:sz w:val="22"/>
          <w:szCs w:val="22"/>
        </w:rPr>
      </w:pPr>
      <w:r>
        <w:rPr>
          <w:rFonts w:ascii="Cambria" w:eastAsia="Helvetica Neue" w:hAnsi="Cambria" w:cs="Times New Roman Regular"/>
          <w:sz w:val="22"/>
          <w:szCs w:val="22"/>
        </w:rPr>
        <w:t xml:space="preserve">Conducted thorough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 xml:space="preserve">API </w:t>
      </w:r>
      <w:r>
        <w:rPr>
          <w:rFonts w:ascii="Cambria" w:eastAsia="Helvetica Neue" w:hAnsi="Cambria" w:cs="Times New Roman Regular"/>
          <w:sz w:val="22"/>
          <w:szCs w:val="22"/>
        </w:rPr>
        <w:t xml:space="preserve">testing, handling application service exceptions and ensuring reliability and performance. Integrated the testing process into the </w:t>
      </w:r>
      <w:r>
        <w:rPr>
          <w:rFonts w:ascii="Cambria" w:eastAsia="Helvetica Neue" w:hAnsi="Cambria" w:cs="Times New Roman Regular"/>
          <w:b/>
          <w:bCs/>
          <w:sz w:val="22"/>
          <w:szCs w:val="22"/>
        </w:rPr>
        <w:t>CI/CD pipeline</w:t>
      </w:r>
      <w:r>
        <w:rPr>
          <w:rFonts w:ascii="Cambria" w:eastAsia="Helvetica Neue" w:hAnsi="Cambria" w:cs="Times New Roman Regular"/>
          <w:sz w:val="22"/>
          <w:szCs w:val="22"/>
        </w:rPr>
        <w:t xml:space="preserve"> for continuous quality assurance.</w:t>
      </w:r>
    </w:p>
    <w:p w14:paraId="66AA2E13" w14:textId="77777777" w:rsidR="00507EDA" w:rsidRDefault="00507EDA">
      <w:pPr>
        <w:spacing w:line="276" w:lineRule="auto"/>
        <w:jc w:val="both"/>
        <w:rPr>
          <w:rFonts w:ascii="Cambria" w:eastAsia="Helvetica Neue" w:hAnsi="Cambria" w:cs="Times New Roman Regular"/>
          <w:sz w:val="22"/>
          <w:szCs w:val="22"/>
        </w:rPr>
      </w:pPr>
    </w:p>
    <w:p w14:paraId="29B66AFE" w14:textId="77777777" w:rsidR="00507EDA" w:rsidRDefault="00507EDA">
      <w:pPr>
        <w:spacing w:line="276" w:lineRule="auto"/>
        <w:jc w:val="both"/>
        <w:rPr>
          <w:rFonts w:ascii="Cambria" w:hAnsi="Cambria" w:cs="Times New Roman Regular"/>
          <w:b/>
          <w:bCs/>
          <w:sz w:val="22"/>
          <w:szCs w:val="22"/>
        </w:rPr>
      </w:pPr>
    </w:p>
    <w:p w14:paraId="56334ED1" w14:textId="77777777" w:rsidR="00507EDA" w:rsidRDefault="00507EDA"/>
    <w:p w14:paraId="096378C7" w14:textId="77777777" w:rsidR="00507EDA" w:rsidRDefault="00507EDA"/>
    <w:p w14:paraId="481D1D65" w14:textId="77777777" w:rsidR="00507EDA" w:rsidRDefault="00507EDA"/>
    <w:p w14:paraId="1FFD80E3" w14:textId="77777777" w:rsidR="00507EDA" w:rsidRDefault="00507EDA"/>
    <w:p w14:paraId="5B464C18" w14:textId="77777777" w:rsidR="00507EDA" w:rsidRDefault="00507EDA"/>
    <w:sectPr w:rsidR="00507ED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Regular"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27571B"/>
    <w:multiLevelType w:val="singleLevel"/>
    <w:tmpl w:val="E727571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2AF5402A"/>
    <w:multiLevelType w:val="multilevel"/>
    <w:tmpl w:val="2AF5402A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num w:numId="1" w16cid:durableId="904993069">
    <w:abstractNumId w:val="10"/>
  </w:num>
  <w:num w:numId="2" w16cid:durableId="1612204684">
    <w:abstractNumId w:val="8"/>
  </w:num>
  <w:num w:numId="3" w16cid:durableId="1593314733">
    <w:abstractNumId w:val="7"/>
  </w:num>
  <w:num w:numId="4" w16cid:durableId="1352757389">
    <w:abstractNumId w:val="6"/>
  </w:num>
  <w:num w:numId="5" w16cid:durableId="1400667350">
    <w:abstractNumId w:val="5"/>
  </w:num>
  <w:num w:numId="6" w16cid:durableId="976228037">
    <w:abstractNumId w:val="9"/>
  </w:num>
  <w:num w:numId="7" w16cid:durableId="2065064250">
    <w:abstractNumId w:val="4"/>
  </w:num>
  <w:num w:numId="8" w16cid:durableId="1243249005">
    <w:abstractNumId w:val="3"/>
  </w:num>
  <w:num w:numId="9" w16cid:durableId="2015298860">
    <w:abstractNumId w:val="2"/>
  </w:num>
  <w:num w:numId="10" w16cid:durableId="28264455">
    <w:abstractNumId w:val="1"/>
  </w:num>
  <w:num w:numId="11" w16cid:durableId="1222015075">
    <w:abstractNumId w:val="11"/>
  </w:num>
  <w:num w:numId="12" w16cid:durableId="132067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DCFF0589"/>
    <w:rsid w:val="A7AF3CE8"/>
    <w:rsid w:val="ABFE1EF9"/>
    <w:rsid w:val="B77C27F2"/>
    <w:rsid w:val="BDDD60C6"/>
    <w:rsid w:val="BEFEC8A0"/>
    <w:rsid w:val="BF3FDA5F"/>
    <w:rsid w:val="C36DB40D"/>
    <w:rsid w:val="C5CC53FC"/>
    <w:rsid w:val="CAF1DB61"/>
    <w:rsid w:val="D8BE52D6"/>
    <w:rsid w:val="D9BE503D"/>
    <w:rsid w:val="DB7C153A"/>
    <w:rsid w:val="DBFB71E6"/>
    <w:rsid w:val="DBFF176F"/>
    <w:rsid w:val="DCFF0589"/>
    <w:rsid w:val="DE970EA5"/>
    <w:rsid w:val="DEBF82DE"/>
    <w:rsid w:val="DFDF2B64"/>
    <w:rsid w:val="DFFECAD1"/>
    <w:rsid w:val="E2F5332C"/>
    <w:rsid w:val="E79F3C22"/>
    <w:rsid w:val="ED7D03F4"/>
    <w:rsid w:val="EDBE26D9"/>
    <w:rsid w:val="EEEB955C"/>
    <w:rsid w:val="F2F71DD9"/>
    <w:rsid w:val="F4CF711F"/>
    <w:rsid w:val="F6D99733"/>
    <w:rsid w:val="F76FCD14"/>
    <w:rsid w:val="F7DF7A9F"/>
    <w:rsid w:val="F8D6489F"/>
    <w:rsid w:val="FBFBFCFA"/>
    <w:rsid w:val="FD7BE693"/>
    <w:rsid w:val="FDB99715"/>
    <w:rsid w:val="FE3F8048"/>
    <w:rsid w:val="FE4AA18E"/>
    <w:rsid w:val="FEFFBE4E"/>
    <w:rsid w:val="FF674E46"/>
    <w:rsid w:val="FF7B3594"/>
    <w:rsid w:val="FFFF1CE0"/>
    <w:rsid w:val="000476F2"/>
    <w:rsid w:val="00050A31"/>
    <w:rsid w:val="000716D2"/>
    <w:rsid w:val="00071AAB"/>
    <w:rsid w:val="000B76C4"/>
    <w:rsid w:val="000C5610"/>
    <w:rsid w:val="000E6552"/>
    <w:rsid w:val="000F3A4F"/>
    <w:rsid w:val="000F59AC"/>
    <w:rsid w:val="00121E4E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A1906"/>
    <w:rsid w:val="002C2F53"/>
    <w:rsid w:val="002C4D05"/>
    <w:rsid w:val="002E4F64"/>
    <w:rsid w:val="003147DB"/>
    <w:rsid w:val="0033518C"/>
    <w:rsid w:val="003437C2"/>
    <w:rsid w:val="00345D9F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4F5480"/>
    <w:rsid w:val="00507EDA"/>
    <w:rsid w:val="00507F80"/>
    <w:rsid w:val="005149B1"/>
    <w:rsid w:val="005647F2"/>
    <w:rsid w:val="005662D1"/>
    <w:rsid w:val="005726B7"/>
    <w:rsid w:val="00573A09"/>
    <w:rsid w:val="005A4526"/>
    <w:rsid w:val="005C1B16"/>
    <w:rsid w:val="005D7269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860F8"/>
    <w:rsid w:val="00695DCD"/>
    <w:rsid w:val="006A05CC"/>
    <w:rsid w:val="006A35A7"/>
    <w:rsid w:val="007152D7"/>
    <w:rsid w:val="00746C14"/>
    <w:rsid w:val="007C2C59"/>
    <w:rsid w:val="00801F23"/>
    <w:rsid w:val="0080791C"/>
    <w:rsid w:val="00837632"/>
    <w:rsid w:val="00850952"/>
    <w:rsid w:val="0085640F"/>
    <w:rsid w:val="008567AA"/>
    <w:rsid w:val="00892712"/>
    <w:rsid w:val="008A19B1"/>
    <w:rsid w:val="008A680A"/>
    <w:rsid w:val="008B0BB0"/>
    <w:rsid w:val="008C0FC0"/>
    <w:rsid w:val="008E6C4B"/>
    <w:rsid w:val="008F18C0"/>
    <w:rsid w:val="00907648"/>
    <w:rsid w:val="00930FDE"/>
    <w:rsid w:val="00943EFC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A7C74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C61C6"/>
    <w:rsid w:val="29F4E0A0"/>
    <w:rsid w:val="39BB7EFD"/>
    <w:rsid w:val="3FE5A4D3"/>
    <w:rsid w:val="4FF8F548"/>
    <w:rsid w:val="57DBADB9"/>
    <w:rsid w:val="5B7784BE"/>
    <w:rsid w:val="5B7CE65D"/>
    <w:rsid w:val="5BFF36A8"/>
    <w:rsid w:val="5F79A46E"/>
    <w:rsid w:val="5FFFD2E3"/>
    <w:rsid w:val="6BFF8F27"/>
    <w:rsid w:val="6FF7798C"/>
    <w:rsid w:val="6FF7EFB0"/>
    <w:rsid w:val="6FFD8194"/>
    <w:rsid w:val="75F70BB4"/>
    <w:rsid w:val="761E962C"/>
    <w:rsid w:val="7797D729"/>
    <w:rsid w:val="791D34BD"/>
    <w:rsid w:val="79DB48C4"/>
    <w:rsid w:val="7D7932D4"/>
    <w:rsid w:val="7D7EB54A"/>
    <w:rsid w:val="7DAFA6F5"/>
    <w:rsid w:val="7DDD1311"/>
    <w:rsid w:val="7EEF6100"/>
    <w:rsid w:val="7F73C3A3"/>
    <w:rsid w:val="7F7CBC32"/>
    <w:rsid w:val="7F92CDE9"/>
    <w:rsid w:val="7FCB2C96"/>
    <w:rsid w:val="7FDFCED1"/>
    <w:rsid w:val="7FFD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4253868"/>
  <w15:docId w15:val="{68DA9FC8-1EF5-874C-A655-210A0452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 w:uiPriority="1" w:unhideWhenUsed="1"/>
    <w:lsdException w:name="Strong" w:uiPriority="22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Normal Table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Comments">
    <w:name w:val="Comments"/>
    <w:basedOn w:val="Normal"/>
    <w:next w:val="CommentText"/>
    <w:qFormat/>
  </w:style>
  <w:style w:type="paragraph" w:styleId="NoSpacing">
    <w:name w:val="No Spacing"/>
    <w:uiPriority w:val="1"/>
    <w:qFormat/>
    <w:rPr>
      <w:rFonts w:ascii="Calibri" w:eastAsia="Calibri" w:hAnsi="Calibri"/>
      <w:sz w:val="22"/>
      <w:szCs w:val="22"/>
      <w:lang w:val="en-IN"/>
    </w:rPr>
  </w:style>
  <w:style w:type="paragraph" w:customStyle="1" w:styleId="p1">
    <w:name w:val="p1"/>
    <w:rPr>
      <w:rFonts w:ascii="Helvetica Neue" w:eastAsia="Helvetica Neue" w:hAnsi="Helvetica Neue"/>
      <w:sz w:val="26"/>
      <w:szCs w:val="26"/>
      <w:lang w:eastAsia="zh-CN"/>
    </w:rPr>
  </w:style>
  <w:style w:type="character" w:customStyle="1" w:styleId="apple-converted-space">
    <w:name w:val="apple-converted-space"/>
    <w:basedOn w:val="DefaultParagraphFont"/>
    <w:rsid w:val="008A19B1"/>
  </w:style>
  <w:style w:type="paragraph" w:styleId="ListParagraph">
    <w:name w:val="List Paragraph"/>
    <w:basedOn w:val="Normal"/>
    <w:uiPriority w:val="99"/>
    <w:unhideWhenUsed/>
    <w:rsid w:val="008A19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2263</Words>
  <Characters>12902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Madhuri Maru</dc:creator>
  <cp:lastModifiedBy>Nalla, Madhuri</cp:lastModifiedBy>
  <cp:revision>2</cp:revision>
  <dcterms:created xsi:type="dcterms:W3CDTF">2025-09-29T18:54:00Z</dcterms:created>
  <dcterms:modified xsi:type="dcterms:W3CDTF">2025-09-29T18:54:00Z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7FB9F9B129E9478E5DD40E6724F99141_42</vt:lpwstr>
  </property>
</Properties>
</file>