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AB497">
      <w:pPr>
        <w:tabs>
          <w:tab w:val="left" w:pos="3690"/>
          <w:tab w:val="left" w:pos="4365"/>
        </w:tabs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SAI KRISHNA KATTA</w:t>
      </w:r>
    </w:p>
    <w:p w14:paraId="097F829E">
      <w:pPr>
        <w:tabs>
          <w:tab w:val="left" w:pos="3690"/>
          <w:tab w:val="left" w:pos="4365"/>
        </w:tabs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Email: </w:t>
      </w:r>
      <w:r>
        <w:fldChar w:fldCharType="begin"/>
      </w:r>
      <w:r>
        <w:instrText xml:space="preserve"> HYPERLINK "mailto:krishnaatlassiandeveloper@gmail.com" \h </w:instrText>
      </w:r>
      <w:r>
        <w:fldChar w:fldCharType="separate"/>
      </w:r>
      <w:r>
        <w:rPr>
          <w:rFonts w:ascii="Calibri" w:hAnsi="Calibri" w:eastAsia="Calibri" w:cs="Calibri"/>
          <w:b/>
          <w:color w:val="0000FF"/>
          <w:spacing w:val="0"/>
          <w:position w:val="0"/>
          <w:sz w:val="24"/>
          <w:u w:val="single"/>
          <w:shd w:val="clear" w:fill="auto"/>
        </w:rPr>
        <w:t>krishnaatlassiandeveloper@gmail.com</w:t>
      </w:r>
      <w:r>
        <w:rPr>
          <w:rFonts w:ascii="Calibri" w:hAnsi="Calibri" w:eastAsia="Calibri" w:cs="Calibri"/>
          <w:b/>
          <w:color w:val="0000FF"/>
          <w:spacing w:val="0"/>
          <w:position w:val="0"/>
          <w:sz w:val="24"/>
          <w:u w:val="single"/>
          <w:shd w:val="clear" w:fill="auto"/>
        </w:rPr>
        <w:fldChar w:fldCharType="end"/>
      </w:r>
    </w:p>
    <w:p w14:paraId="7CC5A990">
      <w:pPr>
        <w:tabs>
          <w:tab w:val="left" w:pos="3690"/>
          <w:tab w:val="left" w:pos="4365"/>
        </w:tabs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Skype ID: krishnaatlassiandeveloper@gmail.com</w:t>
      </w:r>
    </w:p>
    <w:p w14:paraId="04A9187C">
      <w:pPr>
        <w:tabs>
          <w:tab w:val="left" w:pos="3690"/>
          <w:tab w:val="left" w:pos="4365"/>
        </w:tabs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LinkedIn: </w:t>
      </w:r>
      <w:r>
        <w:fldChar w:fldCharType="begin"/>
      </w:r>
      <w:r>
        <w:instrText xml:space="preserve"> HYPERLINK "https://www.linkedin.com/in/sai-krishna-k-35b583203/" \h </w:instrText>
      </w:r>
      <w:r>
        <w:fldChar w:fldCharType="separate"/>
      </w:r>
      <w:r>
        <w:rPr>
          <w:rFonts w:ascii="Calibri" w:hAnsi="Calibri" w:eastAsia="Calibri" w:cs="Calibri"/>
          <w:b/>
          <w:color w:val="0000FF"/>
          <w:spacing w:val="0"/>
          <w:position w:val="0"/>
          <w:sz w:val="24"/>
          <w:u w:val="single"/>
          <w:shd w:val="clear" w:fill="auto"/>
        </w:rPr>
        <w:t>SAI KRISHNA K</w:t>
      </w:r>
      <w:r>
        <w:rPr>
          <w:rFonts w:ascii="Calibri" w:hAnsi="Calibri" w:eastAsia="Calibri" w:cs="Calibri"/>
          <w:b/>
          <w:color w:val="0000FF"/>
          <w:spacing w:val="0"/>
          <w:position w:val="0"/>
          <w:sz w:val="24"/>
          <w:u w:val="single"/>
          <w:shd w:val="clear" w:fill="auto"/>
        </w:rPr>
        <w:fldChar w:fldCharType="end"/>
      </w:r>
    </w:p>
    <w:p w14:paraId="3962AF74">
      <w:pPr>
        <w:tabs>
          <w:tab w:val="left" w:pos="3690"/>
          <w:tab w:val="left" w:pos="4365"/>
        </w:tabs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Contact: +1 469 674 8996</w:t>
      </w:r>
    </w:p>
    <w:p w14:paraId="163D6F9E">
      <w:pPr>
        <w:tabs>
          <w:tab w:val="left" w:pos="3690"/>
          <w:tab w:val="left" w:pos="4365"/>
        </w:tabs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6FE4D31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u w:val="single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u w:val="single"/>
          <w:shd w:val="clear" w:fill="auto"/>
        </w:rPr>
        <w:t>PROFESSIONAL SUMMARY:</w:t>
      </w:r>
    </w:p>
    <w:p w14:paraId="26B7A7CD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348F724E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Around 10 Years of IT experience in JIRA, Confluence, Crowd, Agile, Jira Service Management (Jira Service Desk), 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Jira Work Management(formerly jira core0),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Bitbucket, Bamboo, Groovy Scripting, Linux, Jira Cloud.</w:t>
      </w:r>
    </w:p>
    <w:p w14:paraId="7ECD1178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Having very good experience in JIRA Administration, Analysis, Design, Workflow-Development, Project management, agile methodologies, Collaboration tools, Continuous integration.</w:t>
      </w:r>
    </w:p>
    <w:p w14:paraId="36D0DAA4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Experience in installation, upgradation and maintenance of Atlassian tools on both LINUX and Windows environments.</w:t>
      </w:r>
    </w:p>
    <w:p w14:paraId="1D5B87A6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Good experience in migrating Jira from one instance to the other 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>instance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.</w:t>
      </w:r>
    </w:p>
    <w:p w14:paraId="48963D87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Experience in integration between the Atlassian tools</w:t>
      </w:r>
    </w:p>
    <w:p w14:paraId="501D80B4">
      <w:pPr>
        <w:numPr>
          <w:ilvl w:val="0"/>
          <w:numId w:val="1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Integrated JIRA and ServiceNow (Bi-directional sync).</w:t>
      </w:r>
    </w:p>
    <w:p w14:paraId="070ADD6D">
      <w:pPr>
        <w:numPr>
          <w:ilvl w:val="0"/>
          <w:numId w:val="1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Hands-on experience in using REST API's.</w:t>
      </w:r>
    </w:p>
    <w:p w14:paraId="24282A95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Very Good Exposure in working with Continuous integration builds server configurations and management.</w:t>
      </w:r>
    </w:p>
    <w:p w14:paraId="318BB483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Experience in building complex workflows using validators, conditions, postfunctions,  triggers and also properties as per the business need.</w:t>
      </w:r>
    </w:p>
    <w:p w14:paraId="59A22224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Good experience with plugins like JMWE, JWT, JSU Automation for JIRA, Scriptrunner for Jira, Elements Connect, Email Handlers, Tempo Planner, Tempo Timesheets, Configuration Manager, Advanced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>Roadmaps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for JIRA.</w:t>
      </w:r>
    </w:p>
    <w:p w14:paraId="59C093EF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>Good experience in creating Behaviours, Listeners, Script Fragments, Scripted fields, and using custom-script conditions and post-functions for the complex workflows using Scriptrunner for Jira.</w:t>
      </w:r>
    </w:p>
    <w:p w14:paraId="2906F417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Good experience creating customizes Dashboards as per the business needs.</w:t>
      </w:r>
    </w:p>
    <w:p w14:paraId="51B2B5AA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Good experience in Crowd administration and setting up SSO.</w:t>
      </w:r>
    </w:p>
    <w:p w14:paraId="7E93DA6C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Experience with developing Jira service Management (JSD) </w:t>
      </w:r>
    </w:p>
    <w:p w14:paraId="27F7C1C9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Experience providing training to development teams on how to track, plan and analyze using JIRA.</w:t>
      </w:r>
    </w:p>
    <w:p w14:paraId="6BA0CD06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Conducted 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>training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 for teams on team collaboration and effective use of confluence.</w:t>
      </w:r>
    </w:p>
    <w:p w14:paraId="26CAE47B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Preparing documentation plan, estimating work, and assigning work to the team.</w:t>
      </w:r>
    </w:p>
    <w:p w14:paraId="5B52F9F8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Create customized dashboards for teams and generate reports on various formats including Pie Chart, Average Age Chart, Created Vs Resolved Chart on statistical data including Resolution, Time spent etc.</w:t>
      </w:r>
    </w:p>
    <w:p w14:paraId="58BC2DA6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Create team specific Agile process flow in JIRA to move tasks from one activity to another.</w:t>
      </w:r>
    </w:p>
    <w:p w14:paraId="2A303401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Installation and configuration of continuous Integration servers.</w:t>
      </w:r>
    </w:p>
    <w:p w14:paraId="4FCBCC25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Integration of Tempo Time Tracking Tools in JIRA.</w:t>
      </w:r>
    </w:p>
    <w:p w14:paraId="26BC2700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Built Templates and Dashboards for customized views of the data specific to each group and line of business.</w:t>
      </w:r>
    </w:p>
    <w:p w14:paraId="3731D0BD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Data Management: DB configuration, Site backup, configuration of attachments, Data import and Export.</w:t>
      </w:r>
    </w:p>
    <w:p w14:paraId="7F83ECD9">
      <w:pPr>
        <w:numPr>
          <w:ilvl w:val="0"/>
          <w:numId w:val="1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Contributed for daily build processes, including monitoring builds, break/fix management, issue tracking (JIRA), and identifying and resolving a wide variety of build-related issues for different products and versions</w:t>
      </w:r>
    </w:p>
    <w:p w14:paraId="76795D9E">
      <w:pPr>
        <w:numPr>
          <w:ilvl w:val="0"/>
          <w:numId w:val="1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Designed, built, and managed techniques for deploying specific automated builds to isolated development and built assurance environments</w:t>
      </w:r>
    </w:p>
    <w:p w14:paraId="2B0B7488">
      <w:pPr>
        <w:numPr>
          <w:ilvl w:val="0"/>
          <w:numId w:val="1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Responsible for planning and executing upgrades to Atlassian systems.</w:t>
      </w:r>
    </w:p>
    <w:p w14:paraId="4964D932">
      <w:pPr>
        <w:numPr>
          <w:ilvl w:val="0"/>
          <w:numId w:val="1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Configured the JSM portal according to the business requirements.</w:t>
      </w:r>
    </w:p>
    <w:p w14:paraId="41E3289F">
      <w:pPr>
        <w:numPr>
          <w:ilvl w:val="0"/>
          <w:numId w:val="1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Train, guide and assist end-users in use of JIRA/Confluence</w:t>
      </w:r>
    </w:p>
    <w:p w14:paraId="70231334">
      <w:pPr>
        <w:numPr>
          <w:ilvl w:val="0"/>
          <w:numId w:val="1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Extensive experience to work with users to analyze, implement the use cases &amp; setup the JIRA &amp; Confluence according to customer's business needs.</w:t>
      </w:r>
    </w:p>
    <w:p w14:paraId="115EF16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</w:p>
    <w:p w14:paraId="4D4F87C9">
      <w:pPr>
        <w:keepNext/>
        <w:spacing w:before="0" w:after="0" w:line="240" w:lineRule="auto"/>
        <w:ind w:left="-90" w:right="-784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u w:val="single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u w:val="single"/>
          <w:shd w:val="clear" w:fill="auto"/>
        </w:rPr>
        <w:t>TECHNICAL SKILLS:</w:t>
      </w:r>
    </w:p>
    <w:p w14:paraId="2A18E2E1">
      <w:pPr>
        <w:keepNext/>
        <w:spacing w:before="0" w:after="0" w:line="240" w:lineRule="auto"/>
        <w:ind w:left="-90" w:right="-784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u w:val="single"/>
          <w:shd w:val="clear" w:fill="auto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8"/>
        <w:gridCol w:w="6194"/>
      </w:tblGrid>
      <w:tr w14:paraId="4121D73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36967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6E11FF2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b/>
                <w:color w:val="auto"/>
                <w:spacing w:val="0"/>
                <w:position w:val="0"/>
                <w:sz w:val="22"/>
                <w:shd w:val="clear" w:fill="auto"/>
              </w:rPr>
              <w:t xml:space="preserve">Operating Systems </w:t>
            </w:r>
          </w:p>
        </w:tc>
        <w:tc>
          <w:tcPr>
            <w:tcW w:w="6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417B8F4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color w:val="auto"/>
                <w:spacing w:val="0"/>
                <w:position w:val="0"/>
                <w:sz w:val="22"/>
                <w:shd w:val="clear" w:fill="auto"/>
              </w:rPr>
              <w:t>MS Windows XP/2000/NT/98, UNIX, Linux, MS DOS</w:t>
            </w:r>
          </w:p>
        </w:tc>
      </w:tr>
      <w:tr w14:paraId="672A0F1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36967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EB1378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b/>
                <w:color w:val="auto"/>
                <w:spacing w:val="0"/>
                <w:position w:val="0"/>
                <w:sz w:val="22"/>
                <w:shd w:val="clear" w:fill="auto"/>
              </w:rPr>
              <w:t xml:space="preserve">Languages          </w:t>
            </w:r>
            <w:r>
              <w:rPr>
                <w:rFonts w:ascii="Calibri Light" w:hAnsi="Calibri Light" w:eastAsia="Calibri Light" w:cs="Calibri Light"/>
                <w:color w:val="auto"/>
                <w:spacing w:val="0"/>
                <w:position w:val="0"/>
                <w:sz w:val="22"/>
                <w:shd w:val="clear" w:fill="auto"/>
              </w:rPr>
              <w:t xml:space="preserve">          </w:t>
            </w:r>
          </w:p>
        </w:tc>
        <w:tc>
          <w:tcPr>
            <w:tcW w:w="6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B651F07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color w:val="auto"/>
                <w:spacing w:val="0"/>
                <w:position w:val="0"/>
                <w:sz w:val="22"/>
                <w:shd w:val="clear" w:fill="auto"/>
              </w:rPr>
              <w:t>C, C++, JAVA, VB.NET, ASP.NET, C#</w:t>
            </w:r>
          </w:p>
        </w:tc>
      </w:tr>
      <w:tr w14:paraId="5744C11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36967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C56A186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b/>
                <w:color w:val="auto"/>
                <w:spacing w:val="0"/>
                <w:position w:val="0"/>
                <w:sz w:val="22"/>
                <w:shd w:val="clear" w:fill="auto"/>
              </w:rPr>
              <w:t xml:space="preserve">Database   </w:t>
            </w:r>
            <w:r>
              <w:rPr>
                <w:rFonts w:ascii="Calibri Light" w:hAnsi="Calibri Light" w:eastAsia="Calibri Light" w:cs="Calibri Light"/>
                <w:color w:val="auto"/>
                <w:spacing w:val="0"/>
                <w:position w:val="0"/>
                <w:sz w:val="22"/>
                <w:shd w:val="clear" w:fill="auto"/>
              </w:rPr>
              <w:t xml:space="preserve">                   </w:t>
            </w:r>
          </w:p>
        </w:tc>
        <w:tc>
          <w:tcPr>
            <w:tcW w:w="6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283C6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color w:val="auto"/>
                <w:spacing w:val="0"/>
                <w:position w:val="0"/>
                <w:sz w:val="22"/>
                <w:shd w:val="clear" w:fill="auto"/>
              </w:rPr>
              <w:t>Oracle 10g and 9i, PL/SQL, SQL 2005 and Enterprise</w:t>
            </w:r>
          </w:p>
        </w:tc>
      </w:tr>
      <w:tr w14:paraId="1E2D2F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36967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8D05FB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b/>
                <w:color w:val="auto"/>
                <w:spacing w:val="0"/>
                <w:position w:val="0"/>
                <w:sz w:val="22"/>
                <w:shd w:val="clear" w:fill="auto"/>
              </w:rPr>
              <w:t xml:space="preserve">Scripting Languages </w:t>
            </w:r>
          </w:p>
        </w:tc>
        <w:tc>
          <w:tcPr>
            <w:tcW w:w="6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FEF48B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color w:val="auto"/>
                <w:spacing w:val="0"/>
                <w:position w:val="0"/>
                <w:sz w:val="22"/>
                <w:shd w:val="clear" w:fill="auto"/>
              </w:rPr>
              <w:t>JavaScript, Shell, XML, HTML, VB script, Batch script, Ant, Maven</w:t>
            </w:r>
          </w:p>
        </w:tc>
      </w:tr>
      <w:tr w14:paraId="783836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36967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1233564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b/>
                <w:color w:val="auto"/>
                <w:spacing w:val="0"/>
                <w:position w:val="0"/>
                <w:sz w:val="22"/>
                <w:shd w:val="clear" w:fill="auto"/>
              </w:rPr>
              <w:t>Tools</w:t>
            </w:r>
          </w:p>
        </w:tc>
        <w:tc>
          <w:tcPr>
            <w:tcW w:w="6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2E3370C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color w:val="auto"/>
                <w:spacing w:val="0"/>
                <w:position w:val="0"/>
                <w:sz w:val="22"/>
                <w:shd w:val="clear" w:fill="auto"/>
              </w:rPr>
              <w:t>MS Office Suite, OPNET</w:t>
            </w:r>
          </w:p>
        </w:tc>
      </w:tr>
      <w:tr w14:paraId="57F508A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36967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4B5B180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b/>
                <w:color w:val="auto"/>
                <w:spacing w:val="0"/>
                <w:position w:val="0"/>
                <w:sz w:val="22"/>
                <w:shd w:val="clear" w:fill="auto"/>
              </w:rPr>
              <w:t>Build Tools</w:t>
            </w:r>
          </w:p>
        </w:tc>
        <w:tc>
          <w:tcPr>
            <w:tcW w:w="6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991686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color w:val="auto"/>
                <w:spacing w:val="0"/>
                <w:position w:val="0"/>
                <w:sz w:val="22"/>
                <w:shd w:val="clear" w:fill="auto"/>
              </w:rPr>
              <w:t>ANT, Maven, MS build, Cruise Control and Hudson</w:t>
            </w:r>
          </w:p>
        </w:tc>
      </w:tr>
      <w:tr w14:paraId="760768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36967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37CC77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b/>
                <w:color w:val="auto"/>
                <w:spacing w:val="0"/>
                <w:position w:val="0"/>
                <w:sz w:val="22"/>
                <w:shd w:val="clear" w:fill="auto"/>
              </w:rPr>
              <w:t>SCM Tools</w:t>
            </w:r>
          </w:p>
        </w:tc>
        <w:tc>
          <w:tcPr>
            <w:tcW w:w="6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B7022D1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color w:val="auto"/>
                <w:spacing w:val="0"/>
                <w:position w:val="0"/>
                <w:sz w:val="22"/>
                <w:shd w:val="clear" w:fill="auto"/>
              </w:rPr>
              <w:t>CVS, SVN, GIT, Clear Case, Clear Quest, TFS 2010, Star Team, Perforce</w:t>
            </w:r>
          </w:p>
        </w:tc>
      </w:tr>
      <w:tr w14:paraId="188022D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36967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5FEE59A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b/>
                <w:color w:val="auto"/>
                <w:spacing w:val="0"/>
                <w:position w:val="0"/>
                <w:sz w:val="22"/>
                <w:shd w:val="clear" w:fill="auto"/>
              </w:rPr>
              <w:t>Processes</w:t>
            </w:r>
          </w:p>
        </w:tc>
        <w:tc>
          <w:tcPr>
            <w:tcW w:w="6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E2ED4B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color w:val="auto"/>
                <w:spacing w:val="0"/>
                <w:position w:val="0"/>
                <w:sz w:val="22"/>
                <w:shd w:val="clear" w:fill="auto"/>
              </w:rPr>
              <w:t>MS Windows XP/2000/NT/98, UNIX, Linux, MS DOS</w:t>
            </w:r>
          </w:p>
        </w:tc>
      </w:tr>
      <w:tr w14:paraId="28CD34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36967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C4EF9F8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b/>
                <w:color w:val="auto"/>
                <w:spacing w:val="0"/>
                <w:position w:val="0"/>
                <w:sz w:val="22"/>
                <w:shd w:val="clear" w:fill="auto"/>
              </w:rPr>
              <w:t>ALM Admin Tools</w:t>
            </w:r>
          </w:p>
        </w:tc>
        <w:tc>
          <w:tcPr>
            <w:tcW w:w="6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A571933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color w:val="auto"/>
                <w:spacing w:val="0"/>
                <w:position w:val="0"/>
                <w:sz w:val="22"/>
                <w:shd w:val="clear" w:fill="auto"/>
              </w:rPr>
              <w:t>Jira, Green Hopper (Agile), Bamboo, Fisheye, Crucible, Stash, Bitbucket, Crowd, ServiceNow, Rally</w:t>
            </w:r>
          </w:p>
        </w:tc>
      </w:tr>
      <w:tr w14:paraId="01AEAC4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36967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AC7F08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b/>
                <w:color w:val="auto"/>
                <w:spacing w:val="0"/>
                <w:position w:val="0"/>
                <w:sz w:val="22"/>
                <w:shd w:val="clear" w:fill="auto"/>
              </w:rPr>
              <w:t>Application Server</w:t>
            </w:r>
          </w:p>
        </w:tc>
        <w:tc>
          <w:tcPr>
            <w:tcW w:w="6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7BD06C8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color w:val="auto"/>
                <w:spacing w:val="0"/>
                <w:position w:val="0"/>
                <w:sz w:val="22"/>
                <w:shd w:val="clear" w:fill="auto"/>
              </w:rPr>
              <w:t>WebLogic, JBOSS</w:t>
            </w:r>
          </w:p>
        </w:tc>
      </w:tr>
      <w:tr w14:paraId="37190A2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36967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39D09D9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b/>
                <w:color w:val="auto"/>
                <w:spacing w:val="0"/>
                <w:position w:val="0"/>
                <w:sz w:val="22"/>
                <w:shd w:val="clear" w:fill="auto"/>
              </w:rPr>
              <w:t>Web Server</w:t>
            </w:r>
          </w:p>
        </w:tc>
        <w:tc>
          <w:tcPr>
            <w:tcW w:w="6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32300CD"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 Light" w:hAnsi="Calibri Light" w:eastAsia="Calibri Light" w:cs="Calibri Light"/>
                <w:color w:val="auto"/>
                <w:spacing w:val="0"/>
                <w:position w:val="0"/>
                <w:sz w:val="22"/>
                <w:shd w:val="clear" w:fill="auto"/>
              </w:rPr>
              <w:t>Tomcat, Apache Web Server</w:t>
            </w:r>
          </w:p>
        </w:tc>
      </w:tr>
    </w:tbl>
    <w:p w14:paraId="38BD65B3">
      <w:pPr>
        <w:keepNext/>
        <w:spacing w:before="0" w:after="0" w:line="240" w:lineRule="auto"/>
        <w:ind w:left="-90" w:right="-784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12F92C37">
      <w:pPr>
        <w:keepNext/>
        <w:spacing w:before="0" w:after="0" w:line="240" w:lineRule="auto"/>
        <w:ind w:left="-90" w:right="-784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u w:val="single"/>
          <w:shd w:val="clear" w:fill="auto"/>
        </w:rPr>
        <w:t>Education:</w:t>
      </w:r>
      <w:r>
        <w:rPr>
          <w:rFonts w:ascii="Arial" w:hAnsi="Arial" w:eastAsia="Arial" w:cs="Arial"/>
          <w:color w:val="C00000"/>
          <w:spacing w:val="0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Bachelor of Technology from JNTUH -2014</w:t>
      </w:r>
    </w:p>
    <w:p w14:paraId="34178CAC">
      <w:pPr>
        <w:keepNext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u w:val="single"/>
          <w:shd w:val="clear" w:fill="FFFFFF"/>
        </w:rPr>
      </w:pPr>
    </w:p>
    <w:p w14:paraId="0DDB858F">
      <w:pPr>
        <w:keepNext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u w:val="single"/>
          <w:shd w:val="clear" w:fill="FFFFFF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u w:val="single"/>
          <w:shd w:val="clear" w:fill="FFFFFF"/>
        </w:rPr>
        <w:t>PROFESSIONAL EXPERIENCE:</w:t>
      </w:r>
    </w:p>
    <w:p w14:paraId="56E0A49E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Citi, Irving, Texas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ab/>
      </w:r>
    </w:p>
    <w:p w14:paraId="031D6AF7">
      <w:pPr>
        <w:spacing w:before="0" w:after="0" w:line="240" w:lineRule="auto"/>
        <w:ind w:left="0" w:right="0" w:firstLine="0"/>
        <w:jc w:val="both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May-2023 to </w:t>
      </w:r>
      <w:r>
        <w:rPr>
          <w:rFonts w:hint="default" w:ascii="Calibri" w:hAnsi="Calibri" w:eastAsia="Calibri" w:cs="Calibri"/>
          <w:b/>
          <w:color w:val="auto"/>
          <w:spacing w:val="0"/>
          <w:position w:val="0"/>
          <w:sz w:val="22"/>
          <w:shd w:val="clear" w:fill="auto"/>
          <w:lang w:val="en-US"/>
        </w:rPr>
        <w:t>Present</w:t>
      </w:r>
    </w:p>
    <w:p w14:paraId="315352F5">
      <w:pPr>
        <w:tabs>
          <w:tab w:val="left" w:pos="720"/>
          <w:tab w:val="left" w:pos="1440"/>
          <w:tab w:val="left" w:pos="2160"/>
        </w:tabs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Sr. Atlassian/JIRA Developer </w:t>
      </w:r>
    </w:p>
    <w:p w14:paraId="5789B0C0">
      <w:pPr>
        <w:tabs>
          <w:tab w:val="left" w:pos="720"/>
          <w:tab w:val="left" w:pos="1440"/>
          <w:tab w:val="left" w:pos="2160"/>
        </w:tabs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Roles &amp; Responsibilities:</w:t>
      </w:r>
    </w:p>
    <w:p w14:paraId="7941B21F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Atlassian Admin of tools including the Atlassian Suite (Confluence, Crowd, Stash, Jira, JSM,), Test Plan Management tools and other tools as determined to support the Advanced Engineering team.</w:t>
      </w:r>
    </w:p>
    <w:p w14:paraId="34BA2379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Experienced in Installing, Upgrading Atlassian products on both LINUX and Windows environments.</w:t>
      </w:r>
    </w:p>
    <w:p w14:paraId="0AF93D9D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Involved in Migrating Jira from server to Datacentre.</w:t>
      </w:r>
    </w:p>
    <w:p w14:paraId="2994B588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Integrated JIRA with ServiceNow (Bi-directional sync).</w:t>
      </w:r>
    </w:p>
    <w:p w14:paraId="18412D1A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 xml:space="preserve">Worked on Jira and Confluence upgrades and manage plugins. </w:t>
      </w:r>
    </w:p>
    <w:p w14:paraId="610728C5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FFFFFF"/>
          <w:lang w:val="en-US"/>
        </w:rPr>
        <w:t>Created Jira Work Management projects for document approvals.</w:t>
      </w:r>
    </w:p>
    <w:p w14:paraId="3F0C81E2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FFFFFF"/>
          <w:lang w:val="en-US"/>
        </w:rPr>
        <w:t>Good experience in creating team-managed and company-managed projects.</w:t>
      </w:r>
    </w:p>
    <w:p w14:paraId="25B446BE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Experience in building advanced workflows, configuring custom post-functions, conditions and validators.</w:t>
      </w:r>
    </w:p>
    <w:p w14:paraId="7EDC403A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Built Templates and Dashboards for customized views of the data specific to each group and line of business.</w:t>
      </w:r>
    </w:p>
    <w:p w14:paraId="07759DA2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Developing custom reporting tools, setting up automated health monitoring and alerting for builds and environments.</w:t>
      </w:r>
    </w:p>
    <w:p w14:paraId="7533C801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Created Automation Rules based on the business needs.</w:t>
      </w:r>
    </w:p>
    <w:p w14:paraId="31AE1176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Created Listeners to send custom email notifications based on the events as per the Business needs.</w:t>
      </w:r>
    </w:p>
    <w:p w14:paraId="7634C1BD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Track and communicate sprint status with management and other corporate stakeholders.</w:t>
      </w:r>
    </w:p>
    <w:p w14:paraId="14B18016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Develop metric dashboards and advanced filters in JIRA to provide end-users and business leadership with meaningful performance metrics and status reports.</w:t>
      </w:r>
    </w:p>
    <w:p w14:paraId="27943992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Automating the build, deployment and testing of Front End, Middleware and Database components</w:t>
      </w:r>
    </w:p>
    <w:p w14:paraId="7BA56AB2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Developing custom reporting tools, setting up automated health monitoring and alerting for builds and environments.</w:t>
      </w:r>
    </w:p>
    <w:p w14:paraId="2FBC3C19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Integrating Jira service desk with other applications.</w:t>
      </w:r>
    </w:p>
    <w:p w14:paraId="4EF44CB3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Worked very closely with Global Project Teams including IT architects, Operational Architects to ensure the solution is compatible and a long term fit for the company.</w:t>
      </w:r>
    </w:p>
    <w:p w14:paraId="4F6D13A5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Serve as a specialized advocate and the essential implementer for new capacities in JIRA. </w:t>
      </w:r>
    </w:p>
    <w:p w14:paraId="193EDE5C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Created dashboards, reports and inquiries for all JIRA related administrations. </w:t>
      </w:r>
    </w:p>
    <w:p w14:paraId="11A0B163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Compile and analyze development and operational bug reports </w:t>
      </w:r>
    </w:p>
    <w:p w14:paraId="4C80E687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Proposed change forms for screens, work process methods and reports of uses. </w:t>
      </w:r>
    </w:p>
    <w:p w14:paraId="58FFB129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Integration of Tempo Time Tracking Tools in JIRA </w:t>
      </w:r>
    </w:p>
    <w:p w14:paraId="454F24F6">
      <w:pPr>
        <w:numPr>
          <w:ilvl w:val="0"/>
          <w:numId w:val="2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Utilized Stash and Bamboo to help the team with all release and configuration related tasks around software builds into pre-production and production environments</w:t>
      </w:r>
    </w:p>
    <w:p w14:paraId="23CDC0F8">
      <w:pPr>
        <w:tabs>
          <w:tab w:val="left" w:pos="720"/>
          <w:tab w:val="left" w:pos="1440"/>
          <w:tab w:val="left" w:pos="2160"/>
        </w:tabs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7F6E62B9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Fidelity Investments, Westlake, Texas</w:t>
      </w:r>
    </w:p>
    <w:p w14:paraId="0263D57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Mar-2021 to April-2023</w:t>
      </w:r>
    </w:p>
    <w:p w14:paraId="2499778D">
      <w:pPr>
        <w:tabs>
          <w:tab w:val="left" w:pos="720"/>
          <w:tab w:val="left" w:pos="1440"/>
          <w:tab w:val="left" w:pos="2160"/>
        </w:tabs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Atlassian tools administrator/JIRA Developer</w:t>
      </w:r>
    </w:p>
    <w:p w14:paraId="3C265228">
      <w:pPr>
        <w:tabs>
          <w:tab w:val="left" w:pos="720"/>
          <w:tab w:val="left" w:pos="1440"/>
          <w:tab w:val="left" w:pos="2160"/>
        </w:tabs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Roles &amp; Responsibilities:</w:t>
      </w:r>
    </w:p>
    <w:p w14:paraId="33C50334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Installed and configured various Atlassian Tools (JIRA, JIRA Software, JSM, Confluence, Fisheye &amp; Crucible, Bit Bucket, Bamboo, Crowd)</w:t>
      </w:r>
    </w:p>
    <w:p w14:paraId="450A8E12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Integrated Confluence, Bit Bucket, Fisheye &amp; Crucible and Bamboo with JIRA</w:t>
      </w:r>
      <w:r>
        <w:rPr>
          <w:rFonts w:ascii="Calibri" w:hAnsi="Calibri" w:eastAsia="Calibri" w:cs="Calibri"/>
          <w:color w:val="auto"/>
          <w:spacing w:val="0"/>
          <w:position w:val="0"/>
          <w:sz w:val="20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Upgraded and migrated Atlassian tools.</w:t>
      </w:r>
    </w:p>
    <w:p w14:paraId="3DA66935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Worked on Setup JIRA Project, Issue type, Workflows, custom fields, Field Configuration Schemes, Permission schemes and Notification Schemes Extensive hands-on experience with JIRA and Confluence configuration.</w:t>
      </w:r>
    </w:p>
    <w:p w14:paraId="4EAA0F9D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Worked on SLA’s, Service Request, Change management and Problem Management in JSM</w:t>
      </w:r>
    </w:p>
    <w:p w14:paraId="2A5923D5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FFFFFF"/>
        </w:rPr>
        <w:t>Worked on Project templates like Customer service management, HR service Management and IT service management in JSM.</w:t>
      </w:r>
    </w:p>
    <w:p w14:paraId="3B2713F1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Extensive hands-on experience with JIRA, JSM and Confluence configuration</w:t>
      </w:r>
    </w:p>
    <w:p w14:paraId="659ABAEC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Act as an architect and guide team in best practices with respect to implementing solutions in JIRA and Confluence</w:t>
      </w:r>
    </w:p>
    <w:p w14:paraId="6CDA2533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Be a technical contact to troubleshoot issues occurring on JIRA or Confluence</w:t>
      </w:r>
    </w:p>
    <w:p w14:paraId="025E4603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Create complex JIRA workflows including project workflows, screen schemes, permission schemes, and notification schemes.</w:t>
      </w:r>
    </w:p>
    <w:p w14:paraId="54ABB1E6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Perform business process analysis to determine how to implement processes in JIRA, including workflows, standardization, and agile development methodology.</w:t>
      </w:r>
    </w:p>
    <w:p w14:paraId="342D7457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Provide consultation, guidance, and recommendations for how the business process could change to maximize development tools implementation.</w:t>
      </w:r>
    </w:p>
    <w:p w14:paraId="3CED418E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Debugging and troubleshooting issues</w:t>
      </w:r>
    </w:p>
    <w:p w14:paraId="6A9353C9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Extensive experience in project management and Agile scrum methodology</w:t>
      </w:r>
    </w:p>
    <w:p w14:paraId="38247074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Has hands-on experience on Requirements Management, Bug tracking and Test case management tools</w:t>
      </w:r>
    </w:p>
    <w:p w14:paraId="284D60BC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Strong analytical abilities, problem solving skills, and attention to detail</w:t>
      </w:r>
    </w:p>
    <w:p w14:paraId="7C034E6F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Solid understanding of troubleshooting and problem analysis procedures; ability to resolve problems quickly and efficiently</w:t>
      </w:r>
    </w:p>
    <w:p w14:paraId="6E61AE53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Utilized Stash and Bamboo to help the team with all release and configuration related tasks around software builds into pre-production and production environments</w:t>
      </w:r>
    </w:p>
    <w:p w14:paraId="4D50F810"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Created complex JIRA workflows, conditions and setting up and maintaining JIRA, using Advanced scripts (Groovy &amp; JavaScript) to extend workflow capabilities both front-end and back-end, for large enterprise JIRA environments.</w:t>
      </w:r>
    </w:p>
    <w:p w14:paraId="761209EB">
      <w:pPr>
        <w:tabs>
          <w:tab w:val="left" w:pos="720"/>
          <w:tab w:val="left" w:pos="1440"/>
          <w:tab w:val="left" w:pos="2160"/>
        </w:tabs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2EACC58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140DB16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Prime Therapeutics, Minnesota</w:t>
      </w:r>
    </w:p>
    <w:p w14:paraId="28360304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October-2017 to March-2021</w:t>
      </w:r>
    </w:p>
    <w:p w14:paraId="4FBA4CC1">
      <w:pPr>
        <w:tabs>
          <w:tab w:val="left" w:pos="720"/>
          <w:tab w:val="left" w:pos="1440"/>
          <w:tab w:val="left" w:pos="2160"/>
        </w:tabs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Sr. Atlassian tools administrator/JIRA Developer</w:t>
      </w:r>
    </w:p>
    <w:p w14:paraId="61252DE3">
      <w:pPr>
        <w:tabs>
          <w:tab w:val="left" w:pos="720"/>
          <w:tab w:val="left" w:pos="1440"/>
          <w:tab w:val="left" w:pos="2160"/>
        </w:tabs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Roles &amp; Responsibilities:</w:t>
      </w:r>
    </w:p>
    <w:p w14:paraId="265EF8BB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61E28AA6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Installed and configured various Atlassian Tools (JIRA, JIRA Software, Confluence, Fisheye &amp; Crucible, Bit Bucket, Bamboo, Crowd)</w:t>
      </w:r>
    </w:p>
    <w:p w14:paraId="0A443043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Integrated Confluence, Bit Bucket, Fisheye &amp; Crucible and Bamboo with JIRA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br w:type="textWrapping"/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Upgraded and migrated Atlassian tools.</w:t>
      </w:r>
    </w:p>
    <w:p w14:paraId="00C7F705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Evaluate and manage the usage Atlassian add-ons to meet team and business needs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>. Design &amp; manage complex Jira/Confluence queries, dashboards for operational/performance reporting metrics and status reports.</w:t>
      </w:r>
    </w:p>
    <w:p w14:paraId="48E74AA4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Understand system architecture of upstream and downstream impacts when implementing solutions</w:t>
      </w:r>
    </w:p>
    <w:p w14:paraId="3E51E05E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Create and maintain technical documentation and user-guides</w:t>
      </w:r>
    </w:p>
    <w:p w14:paraId="5A1AE781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Conduct user-training and help-sessions for new features or implementations</w:t>
      </w:r>
    </w:p>
    <w:p w14:paraId="4D1CAB14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Worked on Setup JIRA Service Desk, Request Types, Service Desk Forms, Queues, SLAs, Reports</w:t>
      </w:r>
    </w:p>
    <w:p w14:paraId="737C8962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Worked on Support JIRA Service Desk and act as an agent.</w:t>
      </w:r>
    </w:p>
    <w:p w14:paraId="29441FC9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Point of contact for set-up, maintenance and ongoing development of build/ integration infrastructure</w:t>
      </w:r>
    </w:p>
    <w:p w14:paraId="41AB3EE8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Worked on Setup JIRA Project, Issue type, Workflows, custom fields, Field Configuration Schemes, Permission schemes and Notification Schemes Extensive hands-on experience with JIRA and Confluence configuration</w:t>
      </w:r>
    </w:p>
    <w:p w14:paraId="7A668D87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Extensive hands-on experience with JIRA and Confluence configuration</w:t>
      </w:r>
    </w:p>
    <w:p w14:paraId="4ABA0474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Identify other plugins required for the Project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>.</w:t>
      </w:r>
    </w:p>
    <w:p w14:paraId="7AB732EC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Be a technical contact to troubleshoot issues occurring on JIRA or Confluence</w:t>
      </w:r>
    </w:p>
    <w:p w14:paraId="0F2E24B6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Create complex JIRA workflows including project workflows, screen schemes, permission schemes, and notification schemes.</w:t>
      </w:r>
    </w:p>
    <w:p w14:paraId="1E576445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Perform business process analysis to determine how to implement processes in JIRA, including workflows, standardization, and agile development methodology.</w:t>
      </w:r>
    </w:p>
    <w:p w14:paraId="3399C1BA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Provide consultation, guidance, and recommendations for how the business process could change to maximize development tools implementation.</w:t>
      </w:r>
    </w:p>
    <w:p w14:paraId="5F811828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Debugging and troubleshooting issues</w:t>
      </w:r>
    </w:p>
    <w:p w14:paraId="6A35251A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Extensive experience in project management and Agile scrum methodology</w:t>
      </w:r>
    </w:p>
    <w:p w14:paraId="7E989101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Strong analytical abilities, problem solving skills, and attention to detail</w:t>
      </w:r>
    </w:p>
    <w:p w14:paraId="6BAF9307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Solid understanding of troubleshooting and problem analysis procedures; ability to resolve problems quickly and efficiently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>.</w:t>
      </w:r>
    </w:p>
    <w:p w14:paraId="6D019161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Experience working with global, diverse and remote teams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>.</w:t>
      </w:r>
    </w:p>
    <w:p w14:paraId="6FF9C62A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Experienced in Software development process, tools and training</w:t>
      </w:r>
    </w:p>
    <w:p w14:paraId="7B0A0D7C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Created Custom Fields in Jira required for Salesforce Integration.</w:t>
      </w:r>
    </w:p>
    <w:p w14:paraId="1E4E7E8C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bookmarkStart w:id="0" w:name="_GoBack"/>
      <w:bookmarkEnd w:id="0"/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Used Groovy scripts on Script Runner plugin to write custom scripts for Jira. </w:t>
      </w:r>
    </w:p>
    <w:p w14:paraId="270EA2C6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Installed various Jira plugins such as Jira client, Jira importer plugin, Jira Charting Plugin, the connector for Microsoft project and Jira Misc. Custom fields. </w:t>
      </w:r>
    </w:p>
    <w:p w14:paraId="60FE6AEB"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Installed Add-ons such as Craft ware Search linked issues for Jira, Gliffy Confluence plugin, Jira Capture, Zephyr, Tempo, Service Desk. </w:t>
      </w:r>
    </w:p>
    <w:p w14:paraId="5A51F25C">
      <w:pPr>
        <w:tabs>
          <w:tab w:val="left" w:pos="720"/>
          <w:tab w:val="left" w:pos="1440"/>
          <w:tab w:val="left" w:pos="2160"/>
        </w:tabs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</w:p>
    <w:p w14:paraId="0DBFADFC">
      <w:pPr>
        <w:tabs>
          <w:tab w:val="left" w:pos="720"/>
          <w:tab w:val="left" w:pos="1440"/>
          <w:tab w:val="left" w:pos="2160"/>
        </w:tabs>
        <w:spacing w:before="0" w:after="0" w:line="240" w:lineRule="auto"/>
        <w:ind w:left="0" w:right="0" w:firstLine="0"/>
        <w:jc w:val="both"/>
        <w:rPr>
          <w:rFonts w:hint="default" w:ascii="Calibri" w:hAnsi="Calibri" w:eastAsia="Calibri" w:cs="Calibri"/>
          <w:b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hint="default" w:ascii="Calibri" w:hAnsi="Calibri" w:eastAsia="Calibri" w:cs="Calibri"/>
          <w:b/>
          <w:color w:val="auto"/>
          <w:spacing w:val="0"/>
          <w:position w:val="0"/>
          <w:sz w:val="22"/>
          <w:shd w:val="clear" w:fill="auto"/>
          <w:lang w:val="en-US"/>
        </w:rPr>
        <w:t>ION Trading India Pvt Ltd, Hyderabad, India</w:t>
      </w:r>
    </w:p>
    <w:p w14:paraId="0274994A">
      <w:pPr>
        <w:tabs>
          <w:tab w:val="left" w:pos="720"/>
          <w:tab w:val="left" w:pos="1440"/>
          <w:tab w:val="left" w:pos="2160"/>
        </w:tabs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June-2014 to september-2017</w:t>
      </w:r>
    </w:p>
    <w:p w14:paraId="3AF0EA67">
      <w:pPr>
        <w:tabs>
          <w:tab w:val="left" w:pos="720"/>
          <w:tab w:val="left" w:pos="1440"/>
          <w:tab w:val="left" w:pos="2160"/>
        </w:tabs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Atlassian Administrator/ JIRA administrator                       </w:t>
      </w:r>
    </w:p>
    <w:p w14:paraId="42315AF7">
      <w:pPr>
        <w:tabs>
          <w:tab w:val="left" w:pos="720"/>
          <w:tab w:val="left" w:pos="1440"/>
          <w:tab w:val="left" w:pos="2160"/>
        </w:tabs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Roles &amp; Responsibilities:</w:t>
      </w:r>
    </w:p>
    <w:p w14:paraId="3027FF69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Atlassian Admin of tools including the Atlassian Suite (Confluence, Crowd, Stash, Jira, Fisheye), Test Plan Management tools and other tools as determined to support the Advanced Engineering team. </w:t>
      </w:r>
    </w:p>
    <w:p w14:paraId="116BF0A8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As the Atlassian application administrator, responsible for Confluence Spaces and JIRA integration projects, workflows, permissions, users, etc.</w:t>
      </w:r>
    </w:p>
    <w:p w14:paraId="06E55468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Managed Jira workflows, screens, fields, and projects and customized.</w:t>
      </w:r>
    </w:p>
    <w:p w14:paraId="4023CFA8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Worked on Jira and Confluence upgrades and manage plugins Create and maintain technical documentation and user-guides</w:t>
      </w:r>
    </w:p>
    <w:p w14:paraId="47D73548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Conduct user-training and help-sessions for new features or implementations</w:t>
      </w:r>
    </w:p>
    <w:p w14:paraId="55BD1B5C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Worked on Setup JIRA Service Desk, Request Types, Service Desk Forms, Queues, SLAs, Reports</w:t>
      </w:r>
    </w:p>
    <w:p w14:paraId="1AA7B88C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Worked on Support JIRA Service Desk and act as an agent.</w:t>
      </w:r>
    </w:p>
    <w:p w14:paraId="62E5168C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Point of contact for set-up, maintenance and ongoing development of build/ integration infrastructure</w:t>
      </w:r>
    </w:p>
    <w:p w14:paraId="234699AE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Worked on Setup JIRA Project, Issue type, Workflows, custom fields, Field Configuration Schemes, Permission schemes and Notification Schemes Extensive hands-on experience with JIRA and Confluence configuration</w:t>
      </w:r>
    </w:p>
    <w:p w14:paraId="6E359682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Extensive hands-on experience with JIRA and Confluence configuration</w:t>
      </w:r>
    </w:p>
    <w:p w14:paraId="2E9D8971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Identify other plugins required for the Project</w:t>
      </w:r>
    </w:p>
    <w:p w14:paraId="43157F95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Be a technical contact to troubleshoot issues occurring on JIRA or Confluence</w:t>
      </w:r>
    </w:p>
    <w:p w14:paraId="29CFFD65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Create complex JIRA workflows including project workflows, screen schemes, permission schemes, and notification schemes.</w:t>
      </w:r>
    </w:p>
    <w:p w14:paraId="35196101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Perform business process analysis to determine how to implement processes in JIRA, including workflows, standardization, and agile development methodology.</w:t>
      </w:r>
    </w:p>
    <w:p w14:paraId="07D9943E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Provide consultation, guidance, and recommendations for how the business process could change to maximize development tools implementation.</w:t>
      </w:r>
    </w:p>
    <w:p w14:paraId="587FCD59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Debugging and troubleshooting issues</w:t>
      </w:r>
    </w:p>
    <w:p w14:paraId="2298F807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Extensive experience in project management and Agile scrum methodology</w:t>
      </w:r>
    </w:p>
    <w:p w14:paraId="06684385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Has hands-on experience on Requirements Management, Bug tracking and Test case management tools</w:t>
      </w:r>
    </w:p>
    <w:p w14:paraId="05FFF6FC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Strong analytical abilities, problem solving skills, and attention to detail</w:t>
      </w:r>
    </w:p>
    <w:p w14:paraId="6676622E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Solid understanding of troubleshooting and problem analysis procedures; ability to resolve problems quickly and efficiently</w:t>
      </w:r>
    </w:p>
    <w:p w14:paraId="55703D10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Experience working with global, diverse and remote teams</w:t>
      </w:r>
    </w:p>
    <w:p w14:paraId="5F18A4CD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Created Custom Fields in Jira required for Salesforce Integration.</w:t>
      </w:r>
    </w:p>
    <w:p w14:paraId="3A09E46C">
      <w:pPr>
        <w:numPr>
          <w:ilvl w:val="0"/>
          <w:numId w:val="5"/>
        </w:numPr>
        <w:spacing w:before="0" w:after="0" w:line="240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Worked on Mapping Jira custom fields to Salesforce Case and other salesforce object.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br w:type="textWrapping"/>
      </w:r>
    </w:p>
    <w:p w14:paraId="1FC8786A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 </w:t>
      </w:r>
    </w:p>
    <w:p w14:paraId="69EAE992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7C5ECB2C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2481CFA6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•"/>
      <w:lvlJc w:val="left"/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•"/>
      <w:lvlJc w:val="left"/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abstractNum w:abstractNumId="4">
    <w:nsid w:val="59ADCABA"/>
    <w:multiLevelType w:val="singleLevel"/>
    <w:tmpl w:val="59ADCABA"/>
    <w:lvl w:ilvl="0" w:tentative="0">
      <w:start w:val="1"/>
      <w:numFmt w:val="bullet"/>
      <w:lvlText w:val="•"/>
      <w:lvlJc w:val="left"/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57916"/>
    <w:rsid w:val="057D48D0"/>
    <w:rsid w:val="1D1A2AC4"/>
    <w:rsid w:val="220F4D43"/>
    <w:rsid w:val="36BA34C5"/>
    <w:rsid w:val="43B93286"/>
    <w:rsid w:val="49E02398"/>
    <w:rsid w:val="521928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36</TotalTime>
  <ScaleCrop>false</ScaleCrop>
  <LinksUpToDate>false</LinksUpToDate>
  <Application>WPS Office_12.2.0.17119_F1E327BC-269C-435d-A152-05C5408002CA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2024-04-24T14:11:00Z</dcterms:created>
  <dc:creator>sheka</dc:creator>
  <cp:lastModifiedBy>Sai Krishna Katta</cp:lastModifiedBy>
  <dcterms:modified xsi:type="dcterms:W3CDTF">2024-07-30T14:52:21Z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9FF50F29B84F400BBC2AB69442B6DB2B_13</vt:lpwstr>
  </property>
</Properties>
</file>