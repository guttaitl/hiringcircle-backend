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2DDED" w14:textId="77777777" w:rsidR="00060078" w:rsidRPr="00E6274B" w:rsidRDefault="00060078" w:rsidP="00E6274B">
      <w:pPr>
        <w:jc w:val="both"/>
        <w:rPr>
          <w:rFonts w:ascii="Palatino Linotype" w:hAnsi="Palatino Linotype"/>
        </w:rPr>
      </w:pPr>
      <w:r w:rsidRPr="00E6274B">
        <w:rPr>
          <w:rFonts w:ascii="Palatino Linotype" w:hAnsi="Palatino Linotype"/>
          <w:color w:val="000000"/>
          <w:shd w:val="clear" w:color="auto" w:fill="FFFFFF"/>
        </w:rPr>
        <w:t> </w:t>
      </w:r>
    </w:p>
    <w:p w14:paraId="7BD8D35E" w14:textId="77777777" w:rsidR="00E664F8" w:rsidRDefault="00E664F8" w:rsidP="00E664F8">
      <w:pPr>
        <w:jc w:val="both"/>
        <w:rPr>
          <w:rFonts w:ascii="Palatino Linotype" w:hAnsi="Palatino Linotype"/>
          <w:b/>
          <w:color w:val="000000" w:themeColor="text1"/>
          <w:sz w:val="32"/>
          <w:szCs w:val="32"/>
        </w:rPr>
      </w:pPr>
      <w:r>
        <w:rPr>
          <w:rFonts w:ascii="Palatino Linotype" w:hAnsi="Palatino Linotype"/>
          <w:b/>
          <w:color w:val="000000" w:themeColor="text1"/>
          <w:sz w:val="32"/>
          <w:szCs w:val="32"/>
        </w:rPr>
        <w:t>Bhavya</w:t>
      </w:r>
    </w:p>
    <w:p w14:paraId="4831AA2B" w14:textId="77777777" w:rsidR="00E664F8" w:rsidRDefault="00E664F8" w:rsidP="00E664F8">
      <w:pPr>
        <w:jc w:val="both"/>
        <w:rPr>
          <w:rFonts w:ascii="Palatino Linotype" w:hAnsi="Palatino Linotype"/>
          <w:b/>
          <w:color w:val="000000" w:themeColor="text1"/>
          <w:sz w:val="20"/>
          <w:szCs w:val="20"/>
        </w:rPr>
      </w:pPr>
      <w:r>
        <w:rPr>
          <w:rFonts w:ascii="Palatino Linotype" w:hAnsi="Palatino Linotype"/>
          <w:b/>
          <w:color w:val="000000" w:themeColor="text1"/>
          <w:sz w:val="20"/>
          <w:szCs w:val="20"/>
        </w:rPr>
        <w:t>Python Developer</w:t>
      </w:r>
    </w:p>
    <w:p w14:paraId="345A188D" w14:textId="34E9C580" w:rsidR="00E664F8" w:rsidRDefault="00E664F8" w:rsidP="00E664F8">
      <w:pPr>
        <w:jc w:val="both"/>
        <w:rPr>
          <w:rFonts w:ascii="Palatino Linotype" w:hAnsi="Palatino Linotype"/>
          <w:b/>
          <w:color w:val="000000" w:themeColor="text1"/>
          <w:sz w:val="20"/>
          <w:szCs w:val="20"/>
        </w:rPr>
      </w:pPr>
      <w:r>
        <w:rPr>
          <w:rFonts w:ascii="Palatino Linotype" w:hAnsi="Palatino Linotype"/>
          <w:b/>
          <w:color w:val="000000" w:themeColor="text1"/>
          <w:sz w:val="20"/>
          <w:szCs w:val="20"/>
        </w:rPr>
        <w:t>Email</w:t>
      </w:r>
      <w:r w:rsidR="004504D6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: </w:t>
      </w:r>
      <w:r w:rsidR="00E45544">
        <w:rPr>
          <w:rFonts w:ascii="Palatino Linotype" w:hAnsi="Palatino Linotype"/>
          <w:b/>
          <w:color w:val="000000" w:themeColor="text1"/>
          <w:sz w:val="20"/>
          <w:szCs w:val="20"/>
        </w:rPr>
        <w:t>bhavyasai.mandava</w:t>
      </w:r>
      <w:r w:rsidR="00F149C9" w:rsidRPr="00F149C9">
        <w:rPr>
          <w:rFonts w:ascii="Palatino Linotype" w:hAnsi="Palatino Linotype"/>
          <w:b/>
          <w:color w:val="000000" w:themeColor="text1"/>
          <w:sz w:val="20"/>
          <w:szCs w:val="20"/>
        </w:rPr>
        <w:t>@gmail.com</w:t>
      </w:r>
    </w:p>
    <w:p w14:paraId="7F6CA665" w14:textId="77777777" w:rsidR="00E664F8" w:rsidRDefault="00E664F8" w:rsidP="00E664F8">
      <w:pPr>
        <w:pBdr>
          <w:bottom w:val="single" w:sz="4" w:space="1" w:color="auto"/>
        </w:pBdr>
        <w:jc w:val="both"/>
        <w:rPr>
          <w:rFonts w:ascii="Palatino Linotype" w:hAnsi="Palatino Linotype"/>
          <w:b/>
          <w:color w:val="000000" w:themeColor="text1"/>
          <w:sz w:val="20"/>
          <w:szCs w:val="20"/>
        </w:rPr>
      </w:pPr>
      <w:r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Ph #: </w:t>
      </w:r>
      <w:r w:rsidR="000E0C5B">
        <w:rPr>
          <w:rFonts w:ascii="Palatino Linotype" w:hAnsi="Palatino Linotype"/>
          <w:b/>
          <w:color w:val="000000" w:themeColor="text1"/>
          <w:sz w:val="20"/>
          <w:szCs w:val="20"/>
        </w:rPr>
        <w:t>330-860-3046</w:t>
      </w:r>
    </w:p>
    <w:p w14:paraId="6872457A" w14:textId="50906778" w:rsidR="00BC0209" w:rsidRPr="00BC0209" w:rsidRDefault="00BC0209" w:rsidP="00E664F8">
      <w:pPr>
        <w:pBdr>
          <w:bottom w:val="single" w:sz="4" w:space="1" w:color="auto"/>
        </w:pBdr>
        <w:jc w:val="both"/>
        <w:rPr>
          <w:rFonts w:ascii="Palatino Linotype" w:hAnsi="Palatino Linotype"/>
          <w:b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8D4CF5F" wp14:editId="4EDE3498">
            <wp:extent cx="678180" cy="678180"/>
            <wp:effectExtent l="0" t="0" r="7620" b="7620"/>
            <wp:docPr id="572763044" name="Picture 1" descr="A hexago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63044" name="Picture 1" descr="A hexago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alatino Linotype" w:hAnsi="Palatino Linotype"/>
          <w:b/>
          <w:color w:val="000000" w:themeColor="text1"/>
          <w:sz w:val="28"/>
          <w:szCs w:val="28"/>
        </w:rPr>
        <w:t>AWS Certified Cloud Practitioner</w:t>
      </w:r>
    </w:p>
    <w:p w14:paraId="06387458" w14:textId="77777777" w:rsidR="00E664F8" w:rsidRDefault="00E664F8" w:rsidP="00E664F8">
      <w:pPr>
        <w:pBdr>
          <w:bottom w:val="single" w:sz="4" w:space="1" w:color="auto"/>
        </w:pBdr>
        <w:jc w:val="both"/>
        <w:rPr>
          <w:rStyle w:val="Hyperlink"/>
          <w:rFonts w:ascii="Palatino Linotype" w:hAnsi="Palatino Linotype"/>
          <w:b/>
          <w:color w:val="1155CC"/>
          <w:sz w:val="20"/>
          <w:szCs w:val="20"/>
          <w:shd w:val="clear" w:color="auto" w:fill="FFFFFF"/>
        </w:rPr>
      </w:pPr>
      <w:r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LinkedIn: </w:t>
      </w:r>
      <w:hyperlink r:id="rId9" w:tgtFrame="_blank" w:history="1">
        <w:r>
          <w:rPr>
            <w:rStyle w:val="Hyperlink"/>
            <w:rFonts w:ascii="Palatino Linotype" w:hAnsi="Palatino Linotype"/>
            <w:b/>
            <w:color w:val="1155CC"/>
            <w:sz w:val="20"/>
            <w:szCs w:val="20"/>
            <w:shd w:val="clear" w:color="auto" w:fill="FFFFFF"/>
          </w:rPr>
          <w:t>https://www.linkedin.com/in/bhavya-dabbara-012ab71b3/</w:t>
        </w:r>
      </w:hyperlink>
    </w:p>
    <w:p w14:paraId="6B584D46" w14:textId="77777777" w:rsidR="00BC0209" w:rsidRDefault="00BC0209" w:rsidP="00E664F8">
      <w:pPr>
        <w:pBdr>
          <w:bottom w:val="single" w:sz="4" w:space="1" w:color="auto"/>
        </w:pBdr>
        <w:jc w:val="both"/>
        <w:rPr>
          <w:rFonts w:ascii="Palatino Linotype" w:hAnsi="Palatino Linotype"/>
          <w:b/>
          <w:color w:val="000000" w:themeColor="text1"/>
          <w:sz w:val="20"/>
          <w:szCs w:val="20"/>
        </w:rPr>
      </w:pPr>
    </w:p>
    <w:p w14:paraId="3ED40CFD" w14:textId="77777777" w:rsidR="00D20E39" w:rsidRPr="00E6274B" w:rsidRDefault="00E664F8" w:rsidP="00E664F8">
      <w:pPr>
        <w:pStyle w:val="Heading1"/>
        <w:pBdr>
          <w:bottom w:val="none" w:sz="0" w:space="0" w:color="auto"/>
        </w:pBdr>
        <w:spacing w:after="0"/>
        <w:contextualSpacing/>
        <w:jc w:val="both"/>
        <w:rPr>
          <w:rFonts w:ascii="Palatino Linotype" w:hAnsi="Palatino Linotype" w:cs="Times New Roman"/>
          <w:spacing w:val="0"/>
          <w:sz w:val="20"/>
          <w:szCs w:val="20"/>
        </w:rPr>
      </w:pPr>
      <w:r w:rsidRPr="00E6274B">
        <w:rPr>
          <w:rFonts w:ascii="Palatino Linotype" w:hAnsi="Palatino Linotype" w:cs="Times New Roman"/>
          <w:spacing w:val="0"/>
          <w:sz w:val="20"/>
          <w:szCs w:val="20"/>
        </w:rPr>
        <w:t xml:space="preserve"> </w:t>
      </w:r>
      <w:r w:rsidR="000719E0" w:rsidRPr="00E6274B">
        <w:rPr>
          <w:rFonts w:ascii="Palatino Linotype" w:hAnsi="Palatino Linotype" w:cs="Times New Roman"/>
          <w:spacing w:val="0"/>
          <w:sz w:val="20"/>
          <w:szCs w:val="20"/>
        </w:rPr>
        <w:t xml:space="preserve">PROFESSIONAL </w:t>
      </w:r>
      <w:r w:rsidR="004F5868" w:rsidRPr="00E6274B">
        <w:rPr>
          <w:rFonts w:ascii="Palatino Linotype" w:hAnsi="Palatino Linotype" w:cs="Times New Roman"/>
          <w:spacing w:val="0"/>
          <w:sz w:val="20"/>
          <w:szCs w:val="20"/>
        </w:rPr>
        <w:t>SUMMARY:</w:t>
      </w:r>
    </w:p>
    <w:p w14:paraId="68032883" w14:textId="77BE4181" w:rsidR="00E6274B" w:rsidRPr="00735D52" w:rsidRDefault="00E6274B">
      <w:pPr>
        <w:pStyle w:val="Standard"/>
        <w:numPr>
          <w:ilvl w:val="0"/>
          <w:numId w:val="6"/>
        </w:numPr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0"/>
          <w:szCs w:val="20"/>
        </w:rPr>
      </w:pPr>
      <w:r w:rsidRPr="00735D52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 xml:space="preserve">About </w:t>
      </w:r>
      <w:r w:rsidR="00427F2C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1</w:t>
      </w:r>
      <w:r w:rsidR="00830B68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2</w:t>
      </w:r>
      <w:r w:rsidRPr="00735D52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 xml:space="preserve"> years</w:t>
      </w:r>
      <w:r w:rsidRPr="00735D52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 of experience as a </w:t>
      </w:r>
      <w:r w:rsidRPr="00735D52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Python Developer,</w:t>
      </w:r>
      <w:r w:rsidRPr="00735D52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 proficient coder in multiple languages and experience in Design, Development, Implementation of </w:t>
      </w:r>
      <w:r w:rsidRPr="00735D52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Python, Django</w:t>
      </w:r>
      <w:r w:rsidRPr="00735D52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, </w:t>
      </w:r>
      <w:r w:rsidRPr="00735D52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 xml:space="preserve">Flask </w:t>
      </w:r>
      <w:r w:rsidRPr="00735D52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client-server technologies-based applications, </w:t>
      </w:r>
      <w:r w:rsidRPr="00735D52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 xml:space="preserve">RESTful services </w:t>
      </w:r>
      <w:r w:rsidRPr="00735D52">
        <w:rPr>
          <w:rFonts w:ascii="Palatino Linotype" w:hAnsi="Palatino Linotype" w:cs="Times New Roman"/>
          <w:color w:val="000000" w:themeColor="text1"/>
          <w:sz w:val="20"/>
          <w:szCs w:val="20"/>
        </w:rPr>
        <w:t>and</w:t>
      </w:r>
      <w:r w:rsidRPr="00735D52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 xml:space="preserve"> SQL</w:t>
      </w:r>
      <w:r w:rsidRPr="00735D52">
        <w:rPr>
          <w:rFonts w:ascii="Palatino Linotype" w:hAnsi="Palatino Linotype" w:cs="Times New Roman"/>
          <w:color w:val="000000" w:themeColor="text1"/>
          <w:sz w:val="20"/>
          <w:szCs w:val="20"/>
        </w:rPr>
        <w:t>.</w:t>
      </w:r>
    </w:p>
    <w:p w14:paraId="5C362B4A" w14:textId="43D40B24" w:rsidR="00E6274B" w:rsidRDefault="00E6274B">
      <w:pPr>
        <w:pStyle w:val="Standard"/>
        <w:numPr>
          <w:ilvl w:val="0"/>
          <w:numId w:val="6"/>
        </w:numPr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0"/>
          <w:szCs w:val="20"/>
        </w:rPr>
      </w:pPr>
      <w:r w:rsidRPr="00735D52">
        <w:rPr>
          <w:rFonts w:ascii="Palatino Linotype" w:hAnsi="Palatino Linotype" w:cs="Times New Roman"/>
          <w:color w:val="000000" w:themeColor="text1"/>
          <w:sz w:val="20"/>
          <w:szCs w:val="20"/>
        </w:rPr>
        <w:t>Experience in object-oriented programming (</w:t>
      </w:r>
      <w:r w:rsidRPr="00735D52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OOP</w:t>
      </w:r>
      <w:r w:rsidRPr="00735D52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) concepts using </w:t>
      </w:r>
      <w:r w:rsidRPr="00735D52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Python</w:t>
      </w:r>
      <w:r w:rsidRPr="00735D52">
        <w:rPr>
          <w:rFonts w:ascii="Palatino Linotype" w:hAnsi="Palatino Linotype" w:cs="Times New Roman"/>
          <w:color w:val="000000" w:themeColor="text1"/>
          <w:sz w:val="20"/>
          <w:szCs w:val="20"/>
        </w:rPr>
        <w:t>.</w:t>
      </w:r>
    </w:p>
    <w:p w14:paraId="5FBC1615" w14:textId="66286881" w:rsidR="004930DF" w:rsidRDefault="004930DF">
      <w:pPr>
        <w:pStyle w:val="Standard"/>
        <w:numPr>
          <w:ilvl w:val="0"/>
          <w:numId w:val="6"/>
        </w:numPr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0"/>
          <w:szCs w:val="20"/>
        </w:rPr>
      </w:pPr>
      <w:r w:rsidRPr="004930DF">
        <w:rPr>
          <w:rFonts w:ascii="Palatino Linotype" w:hAnsi="Palatino Linotype" w:cs="Times New Roman"/>
          <w:color w:val="000000" w:themeColor="text1"/>
          <w:sz w:val="20"/>
          <w:szCs w:val="20"/>
        </w:rPr>
        <w:t>Extensive experience in applying OOP principles to design and develop efficient, scalable software solutions.</w:t>
      </w:r>
    </w:p>
    <w:p w14:paraId="38BC3CDE" w14:textId="6B080880" w:rsidR="00535AE1" w:rsidRDefault="00535AE1" w:rsidP="00535AE1">
      <w:pPr>
        <w:numPr>
          <w:ilvl w:val="0"/>
          <w:numId w:val="6"/>
        </w:numPr>
        <w:textAlignment w:val="baseline"/>
        <w:rPr>
          <w:rFonts w:ascii="Palatino Linotype" w:eastAsia="Calibri" w:hAnsi="Palatino Linotype"/>
          <w:color w:val="000000" w:themeColor="text1"/>
          <w:kern w:val="3"/>
          <w:sz w:val="20"/>
          <w:szCs w:val="20"/>
        </w:rPr>
      </w:pPr>
      <w:r w:rsidRPr="00535AE1">
        <w:rPr>
          <w:rFonts w:ascii="Palatino Linotype" w:eastAsia="Calibri" w:hAnsi="Palatino Linotype"/>
          <w:color w:val="000000" w:themeColor="text1"/>
          <w:kern w:val="3"/>
          <w:sz w:val="20"/>
          <w:szCs w:val="20"/>
        </w:rPr>
        <w:t>Experience with popular React.js workflows (such as Flux or Redux)</w:t>
      </w:r>
    </w:p>
    <w:p w14:paraId="2E3AFCA1" w14:textId="197F1000" w:rsidR="00992FEE" w:rsidRPr="00992FEE" w:rsidRDefault="00992FEE" w:rsidP="00992FEE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Palatino Linotype" w:eastAsia="Calibri" w:hAnsi="Palatino Linotype"/>
          <w:color w:val="000000" w:themeColor="text1"/>
          <w:kern w:val="3"/>
          <w:sz w:val="20"/>
          <w:szCs w:val="20"/>
        </w:rPr>
      </w:pPr>
      <w:r w:rsidRPr="00992FEE">
        <w:rPr>
          <w:rFonts w:ascii="Palatino Linotype" w:eastAsia="Calibri" w:hAnsi="Palatino Linotype"/>
          <w:color w:val="000000" w:themeColor="text1"/>
          <w:kern w:val="3"/>
          <w:sz w:val="20"/>
          <w:szCs w:val="20"/>
        </w:rPr>
        <w:t>Complete understanding of ReactJS and its main fundamentals like JSX, Virtual DOM, component lifecycle, etc.</w:t>
      </w:r>
    </w:p>
    <w:p w14:paraId="25279FD5" w14:textId="0D89A363" w:rsidR="00E6274B" w:rsidRPr="00735D52" w:rsidRDefault="00E6274B">
      <w:pPr>
        <w:pStyle w:val="ListParagraph"/>
        <w:numPr>
          <w:ilvl w:val="0"/>
          <w:numId w:val="6"/>
        </w:numPr>
        <w:contextualSpacing/>
        <w:jc w:val="both"/>
        <w:rPr>
          <w:rFonts w:ascii="Palatino Linotype" w:hAnsi="Palatino Linotype"/>
          <w:b/>
          <w:color w:val="000000" w:themeColor="text1"/>
          <w:sz w:val="20"/>
          <w:szCs w:val="20"/>
        </w:rPr>
      </w:pPr>
      <w:r w:rsidRPr="00735D52">
        <w:rPr>
          <w:rFonts w:ascii="Palatino Linotype" w:hAnsi="Palatino Linotype"/>
          <w:color w:val="000000" w:themeColor="text1"/>
          <w:sz w:val="20"/>
          <w:szCs w:val="20"/>
        </w:rPr>
        <w:t>Good exp</w:t>
      </w:r>
      <w:r w:rsidR="00535AE1">
        <w:rPr>
          <w:rFonts w:ascii="Palatino Linotype" w:hAnsi="Palatino Linotype"/>
          <w:color w:val="000000" w:themeColor="text1"/>
          <w:sz w:val="20"/>
          <w:szCs w:val="20"/>
        </w:rPr>
        <w:t>e</w:t>
      </w:r>
      <w:r w:rsidRPr="00735D52">
        <w:rPr>
          <w:rFonts w:ascii="Palatino Linotype" w:hAnsi="Palatino Linotype"/>
          <w:color w:val="000000" w:themeColor="text1"/>
          <w:sz w:val="20"/>
          <w:szCs w:val="20"/>
        </w:rPr>
        <w:t xml:space="preserve">rience in developing web applications implementing </w:t>
      </w:r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>MVT</w:t>
      </w:r>
      <w:r w:rsidRPr="00735D52">
        <w:rPr>
          <w:rFonts w:ascii="Palatino Linotype" w:hAnsi="Palatino Linotype"/>
          <w:color w:val="000000" w:themeColor="text1"/>
          <w:sz w:val="20"/>
          <w:szCs w:val="20"/>
        </w:rPr>
        <w:t xml:space="preserve"> architecture using </w:t>
      </w:r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>Django</w:t>
      </w:r>
      <w:r w:rsidRPr="00735D52">
        <w:rPr>
          <w:rFonts w:ascii="Palatino Linotype" w:hAnsi="Palatino Linotype"/>
          <w:color w:val="000000" w:themeColor="text1"/>
          <w:sz w:val="20"/>
          <w:szCs w:val="20"/>
        </w:rPr>
        <w:t xml:space="preserve">, </w:t>
      </w:r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>Flask</w:t>
      </w:r>
      <w:r w:rsidRPr="00735D52">
        <w:rPr>
          <w:rFonts w:ascii="Palatino Linotype" w:hAnsi="Palatino Linotype"/>
          <w:color w:val="000000" w:themeColor="text1"/>
          <w:sz w:val="20"/>
          <w:szCs w:val="20"/>
        </w:rPr>
        <w:t xml:space="preserve">, web application frameworks, with good understanding of </w:t>
      </w:r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>Django ORM</w:t>
      </w:r>
      <w:r w:rsidRPr="00735D52">
        <w:rPr>
          <w:rFonts w:ascii="Palatino Linotype" w:hAnsi="Palatino Linotype"/>
          <w:color w:val="000000" w:themeColor="text1"/>
          <w:sz w:val="20"/>
          <w:szCs w:val="20"/>
        </w:rPr>
        <w:t xml:space="preserve"> and </w:t>
      </w:r>
      <w:proofErr w:type="spellStart"/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>SQLAlchemy</w:t>
      </w:r>
      <w:proofErr w:type="spellEnd"/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>.</w:t>
      </w:r>
      <w:r w:rsidRPr="00735D52">
        <w:rPr>
          <w:rFonts w:ascii="Palatino Linotype" w:hAnsi="Palatino Linotype"/>
          <w:color w:val="000000" w:themeColor="text1"/>
          <w:sz w:val="20"/>
          <w:szCs w:val="20"/>
        </w:rPr>
        <w:t xml:space="preserve"> </w:t>
      </w:r>
    </w:p>
    <w:p w14:paraId="7C2B8212" w14:textId="77777777" w:rsidR="00E6274B" w:rsidRPr="00735D52" w:rsidRDefault="00E6274B">
      <w:pPr>
        <w:pStyle w:val="ListParagraph"/>
        <w:numPr>
          <w:ilvl w:val="0"/>
          <w:numId w:val="6"/>
        </w:numPr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735D52">
        <w:rPr>
          <w:rFonts w:ascii="Palatino Linotype" w:hAnsi="Palatino Linotype"/>
          <w:color w:val="000000" w:themeColor="text1"/>
          <w:sz w:val="20"/>
          <w:szCs w:val="20"/>
        </w:rPr>
        <w:t xml:space="preserve">Experienced in </w:t>
      </w:r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>WAMP</w:t>
      </w:r>
      <w:r w:rsidRPr="00735D52">
        <w:rPr>
          <w:rFonts w:ascii="Palatino Linotype" w:hAnsi="Palatino Linotype"/>
          <w:color w:val="000000" w:themeColor="text1"/>
          <w:sz w:val="20"/>
          <w:szCs w:val="20"/>
        </w:rPr>
        <w:t xml:space="preserve"> (Windows, Apache, MYSQL, and Python) and </w:t>
      </w:r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>LAMP</w:t>
      </w:r>
      <w:r w:rsidRPr="00735D52">
        <w:rPr>
          <w:rFonts w:ascii="Palatino Linotype" w:hAnsi="Palatino Linotype"/>
          <w:color w:val="000000" w:themeColor="text1"/>
          <w:sz w:val="20"/>
          <w:szCs w:val="20"/>
        </w:rPr>
        <w:t xml:space="preserve"> (Linux, Apache, MySQL, and Python) Architecture.</w:t>
      </w:r>
    </w:p>
    <w:p w14:paraId="2C29E89F" w14:textId="77777777" w:rsidR="00E6274B" w:rsidRPr="00735D52" w:rsidRDefault="00E6274B">
      <w:pPr>
        <w:pStyle w:val="ListParagraph"/>
        <w:numPr>
          <w:ilvl w:val="0"/>
          <w:numId w:val="6"/>
        </w:numPr>
        <w:contextualSpacing/>
        <w:jc w:val="both"/>
        <w:rPr>
          <w:rFonts w:ascii="Palatino Linotype" w:hAnsi="Palatino Linotype"/>
          <w:b/>
          <w:color w:val="000000" w:themeColor="text1"/>
          <w:sz w:val="20"/>
          <w:szCs w:val="20"/>
        </w:rPr>
      </w:pPr>
      <w:r w:rsidRPr="00735D52">
        <w:rPr>
          <w:rFonts w:ascii="Palatino Linotype" w:eastAsia="Verdana" w:hAnsi="Palatino Linotype" w:cs="Verdana"/>
          <w:color w:val="000000" w:themeColor="text1"/>
          <w:sz w:val="20"/>
          <w:szCs w:val="20"/>
        </w:rPr>
        <w:t xml:space="preserve">Extensive experience in </w:t>
      </w:r>
      <w:r w:rsidRPr="00735D52">
        <w:rPr>
          <w:rFonts w:ascii="Palatino Linotype" w:hAnsi="Palatino Linotype"/>
          <w:color w:val="000000" w:themeColor="text1"/>
          <w:sz w:val="20"/>
          <w:szCs w:val="20"/>
        </w:rPr>
        <w:t xml:space="preserve">developing applications by implementation of web based and client/server application using </w:t>
      </w:r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>HTML</w:t>
      </w:r>
      <w:r w:rsidRPr="00735D52">
        <w:rPr>
          <w:rFonts w:ascii="Palatino Linotype" w:hAnsi="Palatino Linotype"/>
          <w:color w:val="000000" w:themeColor="text1"/>
          <w:sz w:val="20"/>
          <w:szCs w:val="20"/>
        </w:rPr>
        <w:t xml:space="preserve">, </w:t>
      </w:r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>Angular JS, Node JS, CSS</w:t>
      </w:r>
      <w:r w:rsidRPr="00735D52">
        <w:rPr>
          <w:rFonts w:ascii="Palatino Linotype" w:hAnsi="Palatino Linotype"/>
          <w:color w:val="000000" w:themeColor="text1"/>
          <w:sz w:val="20"/>
          <w:szCs w:val="20"/>
        </w:rPr>
        <w:t xml:space="preserve">, </w:t>
      </w:r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JavaScript, </w:t>
      </w:r>
      <w:r w:rsidRPr="00735D52">
        <w:rPr>
          <w:rFonts w:ascii="Palatino Linotype" w:hAnsi="Palatino Linotype"/>
          <w:color w:val="000000" w:themeColor="text1"/>
          <w:sz w:val="20"/>
          <w:szCs w:val="20"/>
        </w:rPr>
        <w:t>and</w:t>
      </w:r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 </w:t>
      </w:r>
      <w:r w:rsidRPr="00735D52">
        <w:rPr>
          <w:rFonts w:ascii="Palatino Linotype" w:eastAsia="Verdana" w:hAnsi="Palatino Linotype" w:cs="Verdana"/>
          <w:color w:val="000000" w:themeColor="text1"/>
          <w:sz w:val="20"/>
          <w:szCs w:val="20"/>
        </w:rPr>
        <w:t xml:space="preserve">various </w:t>
      </w:r>
      <w:r w:rsidRPr="00735D52">
        <w:rPr>
          <w:rFonts w:ascii="Palatino Linotype" w:eastAsia="Verdana" w:hAnsi="Palatino Linotype" w:cs="Verdana"/>
          <w:b/>
          <w:color w:val="000000" w:themeColor="text1"/>
          <w:sz w:val="20"/>
          <w:szCs w:val="20"/>
        </w:rPr>
        <w:t>Java/J2EE</w:t>
      </w:r>
      <w:r w:rsidRPr="00735D52">
        <w:rPr>
          <w:rFonts w:ascii="Palatino Linotype" w:eastAsia="Verdana" w:hAnsi="Palatino Linotype" w:cs="Verdana"/>
          <w:color w:val="000000" w:themeColor="text1"/>
          <w:sz w:val="20"/>
          <w:szCs w:val="20"/>
        </w:rPr>
        <w:t xml:space="preserve"> technologies.</w:t>
      </w:r>
    </w:p>
    <w:p w14:paraId="5ECDEDCF" w14:textId="77777777" w:rsidR="00E6274B" w:rsidRPr="00735D52" w:rsidRDefault="00E6274B">
      <w:pPr>
        <w:pStyle w:val="ListParagraph"/>
        <w:numPr>
          <w:ilvl w:val="0"/>
          <w:numId w:val="6"/>
        </w:numPr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735D52">
        <w:rPr>
          <w:rFonts w:ascii="Palatino Linotype" w:hAnsi="Palatino Linotype"/>
          <w:color w:val="000000" w:themeColor="text1"/>
          <w:sz w:val="20"/>
          <w:szCs w:val="20"/>
        </w:rPr>
        <w:t xml:space="preserve">Excellent Experience on various Python integrated </w:t>
      </w:r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>IDE's</w:t>
      </w:r>
      <w:r w:rsidRPr="00735D52">
        <w:rPr>
          <w:rFonts w:ascii="Palatino Linotype" w:hAnsi="Palatino Linotype"/>
          <w:color w:val="000000" w:themeColor="text1"/>
          <w:sz w:val="20"/>
          <w:szCs w:val="20"/>
        </w:rPr>
        <w:t xml:space="preserve"> such as </w:t>
      </w:r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Sublime Text, PyCharm, Eclipse </w:t>
      </w:r>
      <w:r w:rsidRPr="00735D52">
        <w:rPr>
          <w:rFonts w:ascii="Palatino Linotype" w:hAnsi="Palatino Linotype"/>
          <w:color w:val="000000" w:themeColor="text1"/>
          <w:sz w:val="20"/>
          <w:szCs w:val="20"/>
        </w:rPr>
        <w:t>and</w:t>
      </w:r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 NetBeans</w:t>
      </w:r>
      <w:r w:rsidRPr="00735D52">
        <w:rPr>
          <w:rFonts w:ascii="Palatino Linotype" w:hAnsi="Palatino Linotype"/>
          <w:color w:val="000000" w:themeColor="text1"/>
          <w:sz w:val="20"/>
          <w:szCs w:val="20"/>
        </w:rPr>
        <w:t>.</w:t>
      </w:r>
    </w:p>
    <w:p w14:paraId="1D28F412" w14:textId="5B87B39F" w:rsidR="00E6274B" w:rsidRDefault="00E6274B">
      <w:pPr>
        <w:pStyle w:val="ListParagraph"/>
        <w:numPr>
          <w:ilvl w:val="0"/>
          <w:numId w:val="6"/>
        </w:numPr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735D52">
        <w:rPr>
          <w:rFonts w:ascii="Palatino Linotype" w:hAnsi="Palatino Linotype"/>
          <w:color w:val="000000" w:themeColor="text1"/>
          <w:sz w:val="20"/>
          <w:szCs w:val="20"/>
        </w:rPr>
        <w:t xml:space="preserve">Experience in all phases of </w:t>
      </w:r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>Software Development Life Cycle (SDLC)-Waterfall, agile</w:t>
      </w:r>
      <w:r w:rsidRPr="00735D52">
        <w:rPr>
          <w:rFonts w:ascii="Palatino Linotype" w:hAnsi="Palatino Linotype"/>
          <w:color w:val="000000" w:themeColor="text1"/>
          <w:sz w:val="20"/>
          <w:szCs w:val="20"/>
        </w:rPr>
        <w:t xml:space="preserve"> Process across various workflows (Requirement study, Analysis, Design, Coding, Testing, Deployment and Maintenance) in </w:t>
      </w:r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Web </w:t>
      </w:r>
      <w:r w:rsidRPr="00735D52">
        <w:rPr>
          <w:rFonts w:ascii="Palatino Linotype" w:hAnsi="Palatino Linotype"/>
          <w:color w:val="000000" w:themeColor="text1"/>
          <w:sz w:val="20"/>
          <w:szCs w:val="20"/>
        </w:rPr>
        <w:t>&amp;</w:t>
      </w:r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 Client/Server</w:t>
      </w:r>
      <w:r w:rsidRPr="00735D52">
        <w:rPr>
          <w:rFonts w:ascii="Palatino Linotype" w:hAnsi="Palatino Linotype"/>
          <w:color w:val="000000" w:themeColor="text1"/>
          <w:sz w:val="20"/>
          <w:szCs w:val="20"/>
        </w:rPr>
        <w:t xml:space="preserve"> application development.</w:t>
      </w:r>
    </w:p>
    <w:p w14:paraId="02B1EB4D" w14:textId="77777777" w:rsidR="00B56862" w:rsidRPr="0079425D" w:rsidRDefault="00B56862" w:rsidP="00B56862">
      <w:pPr>
        <w:numPr>
          <w:ilvl w:val="0"/>
          <w:numId w:val="6"/>
        </w:numPr>
        <w:spacing w:line="276" w:lineRule="auto"/>
        <w:jc w:val="both"/>
      </w:pPr>
      <w:r w:rsidRPr="002D504B">
        <w:t xml:space="preserve">Extensive experience in </w:t>
      </w:r>
      <w:r w:rsidRPr="002D504B">
        <w:rPr>
          <w:b/>
        </w:rPr>
        <w:t>Tableau Desktop, Tableau Server, and Tableau Reader</w:t>
      </w:r>
      <w:r w:rsidRPr="002D504B">
        <w:t xml:space="preserve"> in various versions of </w:t>
      </w:r>
      <w:r w:rsidRPr="002D504B">
        <w:rPr>
          <w:b/>
        </w:rPr>
        <w:t>Tableau 8.x/9.x/10.x/2018.x</w:t>
      </w:r>
      <w:r>
        <w:rPr>
          <w:b/>
        </w:rPr>
        <w:t>/2019.x/2020.x/2021.x</w:t>
      </w:r>
      <w:r w:rsidRPr="002D504B">
        <w:rPr>
          <w:bCs/>
          <w:color w:val="000000"/>
        </w:rPr>
        <w:t>, and in various reporting objects like Facts, Attributes, Transformations, filters, prompts, Calculated fields, Sets, Groups, Parameters in Tableau.</w:t>
      </w:r>
    </w:p>
    <w:p w14:paraId="0002B3A2" w14:textId="7E9CAB35" w:rsidR="00B56862" w:rsidRPr="00735D52" w:rsidRDefault="00B56862" w:rsidP="00B56862">
      <w:pPr>
        <w:pStyle w:val="ListParagraph"/>
        <w:numPr>
          <w:ilvl w:val="0"/>
          <w:numId w:val="6"/>
        </w:numPr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79425D">
        <w:rPr>
          <w:bCs/>
          <w:color w:val="000000"/>
        </w:rPr>
        <w:t>Identified the needs of the client and took responsibility for designing and </w:t>
      </w:r>
      <w:hyperlink r:id="rId10" w:history="1">
        <w:r w:rsidRPr="0079425D">
          <w:rPr>
            <w:bCs/>
            <w:color w:val="000000"/>
          </w:rPr>
          <w:t>developing a database</w:t>
        </w:r>
      </w:hyperlink>
      <w:r w:rsidRPr="0079425D">
        <w:rPr>
          <w:bCs/>
          <w:color w:val="000000"/>
        </w:rPr>
        <w:t xml:space="preserve"> utilizing the </w:t>
      </w:r>
      <w:r w:rsidRPr="0079425D">
        <w:rPr>
          <w:b/>
          <w:bCs/>
          <w:color w:val="000000"/>
        </w:rPr>
        <w:t>SQL Server Reporting Services</w:t>
      </w:r>
      <w:r>
        <w:rPr>
          <w:b/>
          <w:bCs/>
          <w:color w:val="000000"/>
        </w:rPr>
        <w:t xml:space="preserve"> </w:t>
      </w:r>
      <w:r w:rsidRPr="0079425D">
        <w:rPr>
          <w:b/>
          <w:bCs/>
          <w:color w:val="000000"/>
        </w:rPr>
        <w:t>(SSRS)</w:t>
      </w:r>
    </w:p>
    <w:p w14:paraId="47281029" w14:textId="011E800B" w:rsidR="00E6274B" w:rsidRPr="00735D52" w:rsidRDefault="00E6274B">
      <w:pPr>
        <w:pStyle w:val="ListParagraph"/>
        <w:numPr>
          <w:ilvl w:val="0"/>
          <w:numId w:val="6"/>
        </w:numPr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735D52">
        <w:rPr>
          <w:rFonts w:ascii="Palatino Linotype" w:hAnsi="Palatino Linotype"/>
          <w:color w:val="000000" w:themeColor="text1"/>
          <w:sz w:val="20"/>
          <w:szCs w:val="20"/>
        </w:rPr>
        <w:t xml:space="preserve">Expertise in full life cycle application development and also good experience in Unit testing and </w:t>
      </w:r>
      <w:proofErr w:type="gramStart"/>
      <w:r w:rsidRPr="00735D52">
        <w:rPr>
          <w:rFonts w:ascii="Palatino Linotype" w:hAnsi="Palatino Linotype"/>
          <w:color w:val="000000" w:themeColor="text1"/>
          <w:sz w:val="20"/>
          <w:szCs w:val="20"/>
        </w:rPr>
        <w:t>Test</w:t>
      </w:r>
      <w:r w:rsidR="002C43A2">
        <w:rPr>
          <w:rFonts w:ascii="Palatino Linotype" w:hAnsi="Palatino Linotype"/>
          <w:color w:val="000000" w:themeColor="text1"/>
          <w:sz w:val="20"/>
          <w:szCs w:val="20"/>
        </w:rPr>
        <w:t xml:space="preserve"> </w:t>
      </w:r>
      <w:r w:rsidRPr="00735D52">
        <w:rPr>
          <w:rFonts w:ascii="Palatino Linotype" w:hAnsi="Palatino Linotype"/>
          <w:color w:val="000000" w:themeColor="text1"/>
          <w:sz w:val="20"/>
          <w:szCs w:val="20"/>
        </w:rPr>
        <w:t>Driven</w:t>
      </w:r>
      <w:proofErr w:type="gramEnd"/>
      <w:r w:rsidRPr="00735D52">
        <w:rPr>
          <w:rFonts w:ascii="Palatino Linotype" w:hAnsi="Palatino Linotype"/>
          <w:color w:val="000000" w:themeColor="text1"/>
          <w:sz w:val="20"/>
          <w:szCs w:val="20"/>
        </w:rPr>
        <w:t xml:space="preserve"> Development (</w:t>
      </w:r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>TDD</w:t>
      </w:r>
      <w:r w:rsidRPr="00735D52">
        <w:rPr>
          <w:rFonts w:ascii="Palatino Linotype" w:hAnsi="Palatino Linotype"/>
          <w:color w:val="000000" w:themeColor="text1"/>
          <w:sz w:val="20"/>
          <w:szCs w:val="20"/>
        </w:rPr>
        <w:t>) and Behavior driven Development (</w:t>
      </w:r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>BDD</w:t>
      </w:r>
      <w:r w:rsidRPr="00735D52">
        <w:rPr>
          <w:rFonts w:ascii="Palatino Linotype" w:hAnsi="Palatino Linotype"/>
          <w:color w:val="000000" w:themeColor="text1"/>
          <w:sz w:val="20"/>
          <w:szCs w:val="20"/>
        </w:rPr>
        <w:t>).</w:t>
      </w:r>
    </w:p>
    <w:p w14:paraId="6700C285" w14:textId="77777777" w:rsidR="00E6274B" w:rsidRPr="00735D52" w:rsidRDefault="00E6274B">
      <w:pPr>
        <w:pStyle w:val="ListParagraph"/>
        <w:numPr>
          <w:ilvl w:val="0"/>
          <w:numId w:val="6"/>
        </w:numPr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735D52">
        <w:rPr>
          <w:rFonts w:ascii="Palatino Linotype" w:hAnsi="Palatino Linotype"/>
          <w:color w:val="000000" w:themeColor="text1"/>
          <w:sz w:val="20"/>
          <w:szCs w:val="20"/>
        </w:rPr>
        <w:t xml:space="preserve">Hands on experience with continuous integration and automation using </w:t>
      </w:r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>Jenkins</w:t>
      </w:r>
      <w:r w:rsidRPr="00735D52">
        <w:rPr>
          <w:rFonts w:ascii="Palatino Linotype" w:hAnsi="Palatino Linotype"/>
          <w:color w:val="000000" w:themeColor="text1"/>
          <w:sz w:val="20"/>
          <w:szCs w:val="20"/>
        </w:rPr>
        <w:t>.</w:t>
      </w:r>
    </w:p>
    <w:p w14:paraId="2333490D" w14:textId="77777777" w:rsidR="00E6274B" w:rsidRPr="00735D52" w:rsidRDefault="00E6274B">
      <w:pPr>
        <w:pStyle w:val="ListParagraph"/>
        <w:numPr>
          <w:ilvl w:val="0"/>
          <w:numId w:val="6"/>
        </w:numPr>
        <w:contextualSpacing/>
        <w:jc w:val="both"/>
        <w:rPr>
          <w:rFonts w:ascii="Palatino Linotype" w:hAnsi="Palatino Linotype"/>
          <w:b/>
          <w:color w:val="000000" w:themeColor="text1"/>
          <w:sz w:val="20"/>
          <w:szCs w:val="20"/>
        </w:rPr>
      </w:pPr>
      <w:r w:rsidRPr="00735D52">
        <w:rPr>
          <w:rFonts w:ascii="Palatino Linotype" w:eastAsia="Verdana" w:hAnsi="Palatino Linotype" w:cs="Verdana"/>
          <w:color w:val="000000" w:themeColor="text1"/>
          <w:sz w:val="20"/>
          <w:szCs w:val="20"/>
        </w:rPr>
        <w:t xml:space="preserve">Extensive experience in </w:t>
      </w:r>
      <w:r w:rsidRPr="00735D52">
        <w:rPr>
          <w:rFonts w:ascii="Palatino Linotype" w:hAnsi="Palatino Linotype"/>
          <w:color w:val="000000" w:themeColor="text1"/>
          <w:sz w:val="20"/>
          <w:szCs w:val="20"/>
        </w:rPr>
        <w:t xml:space="preserve">developing web applications using </w:t>
      </w:r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Python, Django, Flask </w:t>
      </w:r>
      <w:r w:rsidRPr="00735D52">
        <w:rPr>
          <w:rFonts w:ascii="Palatino Linotype" w:hAnsi="Palatino Linotype"/>
          <w:color w:val="000000" w:themeColor="text1"/>
          <w:sz w:val="20"/>
          <w:szCs w:val="20"/>
        </w:rPr>
        <w:t>frameworks</w:t>
      </w:r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>.</w:t>
      </w:r>
      <w:r w:rsidRPr="00735D52">
        <w:rPr>
          <w:rFonts w:ascii="Palatino Linotype" w:hAnsi="Palatino Linotype"/>
          <w:color w:val="000000" w:themeColor="text1"/>
          <w:sz w:val="20"/>
          <w:szCs w:val="20"/>
        </w:rPr>
        <w:t xml:space="preserve"> </w:t>
      </w:r>
    </w:p>
    <w:p w14:paraId="01863E4F" w14:textId="77777777" w:rsidR="00E6274B" w:rsidRPr="00735D52" w:rsidRDefault="00E6274B">
      <w:pPr>
        <w:pStyle w:val="ListParagraph"/>
        <w:numPr>
          <w:ilvl w:val="0"/>
          <w:numId w:val="6"/>
        </w:numPr>
        <w:contextualSpacing/>
        <w:jc w:val="both"/>
        <w:rPr>
          <w:rFonts w:ascii="Palatino Linotype" w:hAnsi="Palatino Linotype"/>
          <w:b/>
          <w:color w:val="000000" w:themeColor="text1"/>
          <w:sz w:val="20"/>
          <w:szCs w:val="20"/>
        </w:rPr>
      </w:pPr>
      <w:r w:rsidRPr="00735D52">
        <w:rPr>
          <w:rFonts w:ascii="Palatino Linotype" w:hAnsi="Palatino Linotype"/>
          <w:color w:val="000000" w:themeColor="text1"/>
          <w:sz w:val="20"/>
          <w:szCs w:val="20"/>
        </w:rPr>
        <w:t xml:space="preserve">Experience in working with several python libraries including </w:t>
      </w:r>
      <w:proofErr w:type="gramStart"/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>Beautiful</w:t>
      </w:r>
      <w:proofErr w:type="gramEnd"/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 soup, NumPy, matplotlib, SciPy, </w:t>
      </w:r>
      <w:proofErr w:type="spellStart"/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>PyQt</w:t>
      </w:r>
      <w:proofErr w:type="spellEnd"/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, </w:t>
      </w:r>
      <w:proofErr w:type="spellStart"/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>Scapy</w:t>
      </w:r>
      <w:proofErr w:type="spellEnd"/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, </w:t>
      </w:r>
      <w:proofErr w:type="spellStart"/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>SQLAlchemy</w:t>
      </w:r>
      <w:proofErr w:type="spellEnd"/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>.</w:t>
      </w:r>
    </w:p>
    <w:p w14:paraId="16111439" w14:textId="77777777" w:rsidR="00E6274B" w:rsidRPr="00200F09" w:rsidRDefault="00E6274B">
      <w:pPr>
        <w:pStyle w:val="Normal1"/>
        <w:numPr>
          <w:ilvl w:val="0"/>
          <w:numId w:val="6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200F09">
        <w:rPr>
          <w:rFonts w:ascii="Palatino Linotype" w:eastAsia="Times New Roman" w:hAnsi="Palatino Linotype" w:cs="Times New Roman"/>
          <w:sz w:val="20"/>
          <w:szCs w:val="20"/>
        </w:rPr>
        <w:t xml:space="preserve">Have good knowledge on NoSQL databases like </w:t>
      </w:r>
      <w:r w:rsidRPr="00200F09">
        <w:rPr>
          <w:rFonts w:ascii="Palatino Linotype" w:eastAsia="Times New Roman" w:hAnsi="Palatino Linotype" w:cs="Times New Roman"/>
          <w:b/>
          <w:sz w:val="20"/>
          <w:szCs w:val="20"/>
        </w:rPr>
        <w:t>Cassandra</w:t>
      </w:r>
      <w:r w:rsidRPr="00200F09">
        <w:rPr>
          <w:rFonts w:ascii="Palatino Linotype" w:eastAsia="Times New Roman" w:hAnsi="Palatino Linotype" w:cs="Times New Roman"/>
          <w:sz w:val="20"/>
          <w:szCs w:val="20"/>
        </w:rPr>
        <w:t xml:space="preserve"> and </w:t>
      </w:r>
      <w:r w:rsidRPr="00200F09">
        <w:rPr>
          <w:rFonts w:ascii="Palatino Linotype" w:eastAsia="Times New Roman" w:hAnsi="Palatino Linotype" w:cs="Times New Roman"/>
          <w:b/>
          <w:sz w:val="20"/>
          <w:szCs w:val="20"/>
        </w:rPr>
        <w:t>MongoDB</w:t>
      </w:r>
      <w:r w:rsidRPr="00200F09">
        <w:rPr>
          <w:rFonts w:ascii="Palatino Linotype" w:eastAsia="Times New Roman" w:hAnsi="Palatino Linotype" w:cs="Times New Roman"/>
          <w:sz w:val="20"/>
          <w:szCs w:val="20"/>
        </w:rPr>
        <w:t xml:space="preserve"> and with the SQL databases like MySQL/PostgreSQL, Snowflake.</w:t>
      </w:r>
    </w:p>
    <w:p w14:paraId="2841990A" w14:textId="77777777" w:rsidR="00E6274B" w:rsidRPr="00200F09" w:rsidRDefault="00E6274B">
      <w:pPr>
        <w:pStyle w:val="Normal1"/>
        <w:numPr>
          <w:ilvl w:val="0"/>
          <w:numId w:val="6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200F09">
        <w:rPr>
          <w:rFonts w:ascii="Palatino Linotype" w:eastAsia="Times New Roman" w:hAnsi="Palatino Linotype" w:cs="Times New Roman"/>
          <w:sz w:val="20"/>
          <w:szCs w:val="20"/>
        </w:rPr>
        <w:t xml:space="preserve">Experience in </w:t>
      </w:r>
      <w:r w:rsidRPr="00200F09">
        <w:rPr>
          <w:rFonts w:ascii="Palatino Linotype" w:eastAsia="Times New Roman" w:hAnsi="Palatino Linotype" w:cs="Times New Roman"/>
          <w:b/>
          <w:sz w:val="20"/>
          <w:szCs w:val="20"/>
        </w:rPr>
        <w:t>Data mining</w:t>
      </w:r>
      <w:r w:rsidRPr="00200F09">
        <w:rPr>
          <w:rFonts w:ascii="Palatino Linotype" w:eastAsia="Times New Roman" w:hAnsi="Palatino Linotype" w:cs="Times New Roman"/>
          <w:sz w:val="20"/>
          <w:szCs w:val="20"/>
        </w:rPr>
        <w:t xml:space="preserve"> with large datasets of Structured and Unstructured data, Data Acquisition, Data Validation, Predictive modeling, Data Visualization. </w:t>
      </w:r>
    </w:p>
    <w:p w14:paraId="7798DACD" w14:textId="77777777" w:rsidR="00E6274B" w:rsidRPr="00735D52" w:rsidRDefault="00E6274B">
      <w:pPr>
        <w:pStyle w:val="ListParagraph"/>
        <w:numPr>
          <w:ilvl w:val="0"/>
          <w:numId w:val="6"/>
        </w:numPr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735D52">
        <w:rPr>
          <w:rFonts w:ascii="Palatino Linotype" w:hAnsi="Palatino Linotype"/>
          <w:color w:val="000000" w:themeColor="text1"/>
          <w:sz w:val="20"/>
          <w:szCs w:val="20"/>
        </w:rPr>
        <w:t xml:space="preserve">Good knowledge of Web Services with protocols </w:t>
      </w:r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>SOAP</w:t>
      </w:r>
      <w:r w:rsidRPr="00735D52">
        <w:rPr>
          <w:rFonts w:ascii="Palatino Linotype" w:hAnsi="Palatino Linotype"/>
          <w:color w:val="000000" w:themeColor="text1"/>
          <w:sz w:val="20"/>
          <w:szCs w:val="20"/>
        </w:rPr>
        <w:t xml:space="preserve"> and </w:t>
      </w:r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>REST</w:t>
      </w:r>
      <w:r w:rsidRPr="00735D52">
        <w:rPr>
          <w:rFonts w:ascii="Palatino Linotype" w:hAnsi="Palatino Linotype"/>
          <w:color w:val="000000" w:themeColor="text1"/>
          <w:sz w:val="20"/>
          <w:szCs w:val="20"/>
        </w:rPr>
        <w:t>.</w:t>
      </w:r>
    </w:p>
    <w:p w14:paraId="3E0EDB94" w14:textId="77777777" w:rsidR="00E6274B" w:rsidRPr="00735D52" w:rsidRDefault="00E6274B">
      <w:pPr>
        <w:pStyle w:val="ListParagraph"/>
        <w:numPr>
          <w:ilvl w:val="0"/>
          <w:numId w:val="6"/>
        </w:numPr>
        <w:autoSpaceDE w:val="0"/>
        <w:autoSpaceDN w:val="0"/>
        <w:contextualSpacing/>
        <w:jc w:val="both"/>
        <w:rPr>
          <w:rFonts w:ascii="Palatino Linotype" w:hAnsi="Palatino Linotype"/>
          <w:b/>
          <w:color w:val="000000" w:themeColor="text1"/>
          <w:sz w:val="20"/>
          <w:szCs w:val="20"/>
        </w:rPr>
      </w:pPr>
      <w:r w:rsidRPr="00735D52">
        <w:rPr>
          <w:rFonts w:ascii="Palatino Linotype" w:hAnsi="Palatino Linotype"/>
          <w:color w:val="000000" w:themeColor="text1"/>
          <w:sz w:val="20"/>
          <w:szCs w:val="20"/>
        </w:rPr>
        <w:t xml:space="preserve">Good experience in </w:t>
      </w:r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>Shell Scripting</w:t>
      </w:r>
      <w:r w:rsidRPr="00735D52">
        <w:rPr>
          <w:rFonts w:ascii="Palatino Linotype" w:hAnsi="Palatino Linotype"/>
          <w:b/>
          <w:bCs/>
          <w:color w:val="000000" w:themeColor="text1"/>
          <w:sz w:val="20"/>
          <w:szCs w:val="20"/>
        </w:rPr>
        <w:t xml:space="preserve">, Oracle, MySQL, UNIX </w:t>
      </w:r>
      <w:r w:rsidRPr="00735D52">
        <w:rPr>
          <w:rFonts w:ascii="Palatino Linotype" w:hAnsi="Palatino Linotype"/>
          <w:bCs/>
          <w:color w:val="000000" w:themeColor="text1"/>
          <w:sz w:val="20"/>
          <w:szCs w:val="20"/>
        </w:rPr>
        <w:t>and</w:t>
      </w:r>
      <w:r w:rsidRPr="00735D52">
        <w:rPr>
          <w:rFonts w:ascii="Palatino Linotype" w:hAnsi="Palatino Linotype"/>
          <w:b/>
          <w:bCs/>
          <w:color w:val="000000" w:themeColor="text1"/>
          <w:sz w:val="20"/>
          <w:szCs w:val="20"/>
        </w:rPr>
        <w:t xml:space="preserve"> Linux.</w:t>
      </w:r>
    </w:p>
    <w:p w14:paraId="5B0A8A9D" w14:textId="77777777" w:rsidR="00E6274B" w:rsidRPr="00735D52" w:rsidRDefault="00E6274B">
      <w:pPr>
        <w:pStyle w:val="ListParagraph"/>
        <w:widowControl w:val="0"/>
        <w:numPr>
          <w:ilvl w:val="0"/>
          <w:numId w:val="6"/>
        </w:numPr>
        <w:overflowPunct w:val="0"/>
        <w:autoSpaceDE w:val="0"/>
        <w:autoSpaceDN w:val="0"/>
        <w:adjustRightInd w:val="0"/>
        <w:contextualSpacing/>
        <w:jc w:val="both"/>
        <w:rPr>
          <w:rFonts w:ascii="Palatino Linotype" w:hAnsi="Palatino Linotype"/>
          <w:bCs/>
          <w:iCs/>
          <w:color w:val="000000" w:themeColor="text1"/>
          <w:kern w:val="28"/>
          <w:sz w:val="20"/>
          <w:szCs w:val="20"/>
        </w:rPr>
      </w:pPr>
      <w:r w:rsidRPr="00735D52">
        <w:rPr>
          <w:rFonts w:ascii="Palatino Linotype" w:hAnsi="Palatino Linotype"/>
          <w:bCs/>
          <w:iCs/>
          <w:color w:val="000000" w:themeColor="text1"/>
          <w:kern w:val="28"/>
          <w:sz w:val="20"/>
          <w:szCs w:val="20"/>
        </w:rPr>
        <w:t xml:space="preserve">Expert at version control systems like </w:t>
      </w:r>
      <w:r w:rsidRPr="00735D52">
        <w:rPr>
          <w:rFonts w:ascii="Palatino Linotype" w:hAnsi="Palatino Linotype"/>
          <w:b/>
          <w:bCs/>
          <w:iCs/>
          <w:color w:val="000000" w:themeColor="text1"/>
          <w:kern w:val="28"/>
          <w:sz w:val="20"/>
          <w:szCs w:val="20"/>
        </w:rPr>
        <w:t>Git,</w:t>
      </w:r>
      <w:r w:rsidRPr="00735D52">
        <w:rPr>
          <w:rFonts w:ascii="Palatino Linotype" w:hAnsi="Palatino Linotype"/>
          <w:bCs/>
          <w:iCs/>
          <w:color w:val="000000" w:themeColor="text1"/>
          <w:kern w:val="28"/>
          <w:sz w:val="20"/>
          <w:szCs w:val="20"/>
        </w:rPr>
        <w:t xml:space="preserve"> and </w:t>
      </w:r>
      <w:r w:rsidRPr="00735D52">
        <w:rPr>
          <w:rFonts w:ascii="Palatino Linotype" w:hAnsi="Palatino Linotype"/>
          <w:b/>
          <w:bCs/>
          <w:iCs/>
          <w:color w:val="000000" w:themeColor="text1"/>
          <w:kern w:val="28"/>
          <w:sz w:val="20"/>
          <w:szCs w:val="20"/>
        </w:rPr>
        <w:t>SVN</w:t>
      </w:r>
      <w:r w:rsidRPr="00735D52">
        <w:rPr>
          <w:rFonts w:ascii="Palatino Linotype" w:hAnsi="Palatino Linotype"/>
          <w:bCs/>
          <w:iCs/>
          <w:color w:val="000000" w:themeColor="text1"/>
          <w:kern w:val="28"/>
          <w:sz w:val="20"/>
          <w:szCs w:val="20"/>
        </w:rPr>
        <w:t xml:space="preserve">, Migrated repos from </w:t>
      </w:r>
      <w:r w:rsidRPr="00735D52">
        <w:rPr>
          <w:rFonts w:ascii="Palatino Linotype" w:hAnsi="Palatino Linotype"/>
          <w:b/>
          <w:bCs/>
          <w:iCs/>
          <w:color w:val="000000" w:themeColor="text1"/>
          <w:kern w:val="28"/>
          <w:sz w:val="20"/>
          <w:szCs w:val="20"/>
        </w:rPr>
        <w:t>SVN</w:t>
      </w:r>
      <w:r w:rsidRPr="00735D52">
        <w:rPr>
          <w:rFonts w:ascii="Palatino Linotype" w:hAnsi="Palatino Linotype"/>
          <w:bCs/>
          <w:iCs/>
          <w:color w:val="000000" w:themeColor="text1"/>
          <w:kern w:val="28"/>
          <w:sz w:val="20"/>
          <w:szCs w:val="20"/>
        </w:rPr>
        <w:t xml:space="preserve"> to </w:t>
      </w:r>
      <w:proofErr w:type="spellStart"/>
      <w:r w:rsidRPr="00735D52">
        <w:rPr>
          <w:rFonts w:ascii="Palatino Linotype" w:hAnsi="Palatino Linotype"/>
          <w:b/>
          <w:bCs/>
          <w:iCs/>
          <w:color w:val="000000" w:themeColor="text1"/>
          <w:kern w:val="28"/>
          <w:sz w:val="20"/>
          <w:szCs w:val="20"/>
        </w:rPr>
        <w:t>Github</w:t>
      </w:r>
      <w:proofErr w:type="spellEnd"/>
      <w:r w:rsidRPr="00735D52">
        <w:rPr>
          <w:rFonts w:ascii="Palatino Linotype" w:hAnsi="Palatino Linotype"/>
          <w:bCs/>
          <w:iCs/>
          <w:color w:val="000000" w:themeColor="text1"/>
          <w:kern w:val="28"/>
          <w:sz w:val="20"/>
          <w:szCs w:val="20"/>
        </w:rPr>
        <w:t>.</w:t>
      </w:r>
    </w:p>
    <w:p w14:paraId="3E749EAC" w14:textId="77777777" w:rsidR="00E6274B" w:rsidRPr="00735D52" w:rsidRDefault="00E6274B">
      <w:pPr>
        <w:numPr>
          <w:ilvl w:val="0"/>
          <w:numId w:val="6"/>
        </w:numPr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735D52">
        <w:rPr>
          <w:rFonts w:ascii="Palatino Linotype" w:hAnsi="Palatino Linotype"/>
          <w:color w:val="000000" w:themeColor="text1"/>
          <w:sz w:val="20"/>
          <w:szCs w:val="20"/>
        </w:rPr>
        <w:t xml:space="preserve">Experience in developing web applications implementing </w:t>
      </w:r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>MVC</w:t>
      </w:r>
      <w:r w:rsidRPr="00735D52">
        <w:rPr>
          <w:rFonts w:ascii="Palatino Linotype" w:hAnsi="Palatino Linotype"/>
          <w:color w:val="000000" w:themeColor="text1"/>
          <w:sz w:val="20"/>
          <w:szCs w:val="20"/>
        </w:rPr>
        <w:t xml:space="preserve"> architecture using </w:t>
      </w:r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>Django</w:t>
      </w:r>
      <w:r w:rsidRPr="00735D52">
        <w:rPr>
          <w:rFonts w:ascii="Palatino Linotype" w:hAnsi="Palatino Linotype"/>
          <w:color w:val="000000" w:themeColor="text1"/>
          <w:sz w:val="20"/>
          <w:szCs w:val="20"/>
        </w:rPr>
        <w:t xml:space="preserve"> framework and </w:t>
      </w:r>
      <w:proofErr w:type="spellStart"/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>SQLAlchemy</w:t>
      </w:r>
      <w:proofErr w:type="spellEnd"/>
      <w:r w:rsidRPr="00735D52">
        <w:rPr>
          <w:rFonts w:ascii="Palatino Linotype" w:hAnsi="Palatino Linotype"/>
          <w:color w:val="000000" w:themeColor="text1"/>
          <w:sz w:val="20"/>
          <w:szCs w:val="20"/>
        </w:rPr>
        <w:t>.</w:t>
      </w:r>
    </w:p>
    <w:p w14:paraId="1AF80D12" w14:textId="77777777" w:rsidR="00E6274B" w:rsidRPr="00200F09" w:rsidRDefault="00E6274B">
      <w:pPr>
        <w:pStyle w:val="Normal1"/>
        <w:numPr>
          <w:ilvl w:val="0"/>
          <w:numId w:val="6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200F09">
        <w:rPr>
          <w:rFonts w:ascii="Palatino Linotype" w:eastAsia="Times New Roman" w:hAnsi="Palatino Linotype" w:cs="Times New Roman"/>
          <w:sz w:val="20"/>
          <w:szCs w:val="20"/>
        </w:rPr>
        <w:t xml:space="preserve">Deep understanding of front-end engineering principles and experience with </w:t>
      </w:r>
      <w:r w:rsidRPr="00200F09">
        <w:rPr>
          <w:rFonts w:ascii="Palatino Linotype" w:eastAsia="Times New Roman" w:hAnsi="Palatino Linotype" w:cs="Times New Roman"/>
          <w:b/>
          <w:bCs/>
          <w:sz w:val="20"/>
          <w:szCs w:val="20"/>
        </w:rPr>
        <w:t>front end technologies</w:t>
      </w:r>
      <w:r w:rsidRPr="00200F09">
        <w:rPr>
          <w:rFonts w:ascii="Palatino Linotype" w:eastAsia="Times New Roman" w:hAnsi="Palatino Linotype" w:cs="Times New Roman"/>
          <w:sz w:val="20"/>
          <w:szCs w:val="20"/>
        </w:rPr>
        <w:t xml:space="preserve"> and frameworks.</w:t>
      </w:r>
    </w:p>
    <w:p w14:paraId="391A2430" w14:textId="15BE7D29" w:rsidR="00E6274B" w:rsidRPr="00200F09" w:rsidRDefault="00E6274B">
      <w:pPr>
        <w:pStyle w:val="Normal1"/>
        <w:numPr>
          <w:ilvl w:val="0"/>
          <w:numId w:val="6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200F09">
        <w:rPr>
          <w:rFonts w:ascii="Palatino Linotype" w:eastAsia="Times New Roman" w:hAnsi="Palatino Linotype" w:cs="Times New Roman"/>
          <w:sz w:val="20"/>
          <w:szCs w:val="20"/>
        </w:rPr>
        <w:t xml:space="preserve">Basic knowledge on </w:t>
      </w:r>
      <w:r w:rsidRPr="00200F09">
        <w:rPr>
          <w:rFonts w:ascii="Palatino Linotype" w:eastAsia="Times New Roman" w:hAnsi="Palatino Linotype" w:cs="Times New Roman"/>
          <w:b/>
          <w:sz w:val="20"/>
          <w:szCs w:val="20"/>
        </w:rPr>
        <w:t>Rest API</w:t>
      </w:r>
      <w:r w:rsidR="00CB20C7">
        <w:rPr>
          <w:rFonts w:ascii="Palatino Linotype" w:eastAsia="Times New Roman" w:hAnsi="Palatino Linotype" w:cs="Times New Roman"/>
          <w:sz w:val="20"/>
          <w:szCs w:val="20"/>
        </w:rPr>
        <w:t xml:space="preserve">, </w:t>
      </w:r>
      <w:proofErr w:type="spellStart"/>
      <w:r w:rsidR="00CB20C7" w:rsidRPr="00CB20C7">
        <w:rPr>
          <w:rFonts w:ascii="Palatino Linotype" w:eastAsia="Times New Roman" w:hAnsi="Palatino Linotype" w:cs="Times New Roman"/>
          <w:sz w:val="20"/>
          <w:szCs w:val="20"/>
        </w:rPr>
        <w:t>g</w:t>
      </w:r>
      <w:r w:rsidR="00CB20C7" w:rsidRPr="00CB20C7">
        <w:rPr>
          <w:rFonts w:ascii="Palatino Linotype" w:eastAsia="Times New Roman" w:hAnsi="Palatino Linotype" w:cs="Times New Roman"/>
          <w:b/>
          <w:bCs/>
          <w:sz w:val="20"/>
          <w:szCs w:val="20"/>
        </w:rPr>
        <w:t>raphql</w:t>
      </w:r>
      <w:proofErr w:type="spellEnd"/>
      <w:r w:rsidR="00CB20C7">
        <w:rPr>
          <w:rFonts w:ascii="Palatino Linotype" w:eastAsia="Times New Roman" w:hAnsi="Palatino Linotype" w:cs="Times New Roman"/>
          <w:sz w:val="20"/>
          <w:szCs w:val="20"/>
        </w:rPr>
        <w:t xml:space="preserve"> </w:t>
      </w:r>
      <w:r w:rsidRPr="00200F09">
        <w:rPr>
          <w:rFonts w:ascii="Palatino Linotype" w:eastAsia="Times New Roman" w:hAnsi="Palatino Linotype" w:cs="Times New Roman"/>
          <w:sz w:val="20"/>
          <w:szCs w:val="20"/>
        </w:rPr>
        <w:t xml:space="preserve">and </w:t>
      </w:r>
      <w:r w:rsidRPr="00200F09">
        <w:rPr>
          <w:rFonts w:ascii="Palatino Linotype" w:eastAsia="Times New Roman" w:hAnsi="Palatino Linotype" w:cs="Times New Roman"/>
          <w:b/>
          <w:sz w:val="20"/>
          <w:szCs w:val="20"/>
        </w:rPr>
        <w:t>JSON</w:t>
      </w:r>
      <w:r w:rsidRPr="00200F09">
        <w:rPr>
          <w:rFonts w:ascii="Palatino Linotype" w:eastAsia="Times New Roman" w:hAnsi="Palatino Linotype" w:cs="Times New Roman"/>
          <w:sz w:val="20"/>
          <w:szCs w:val="20"/>
        </w:rPr>
        <w:t xml:space="preserve"> Parsing, and </w:t>
      </w:r>
      <w:proofErr w:type="spellStart"/>
      <w:r w:rsidRPr="00200F09">
        <w:rPr>
          <w:rFonts w:ascii="Palatino Linotype" w:eastAsia="Times New Roman" w:hAnsi="Palatino Linotype" w:cs="Times New Roman"/>
          <w:b/>
          <w:sz w:val="20"/>
          <w:szCs w:val="20"/>
        </w:rPr>
        <w:t>JQuery</w:t>
      </w:r>
      <w:proofErr w:type="spellEnd"/>
      <w:r w:rsidRPr="00200F09">
        <w:rPr>
          <w:rFonts w:ascii="Palatino Linotype" w:eastAsia="Times New Roman" w:hAnsi="Palatino Linotype" w:cs="Times New Roman"/>
          <w:sz w:val="20"/>
          <w:szCs w:val="20"/>
        </w:rPr>
        <w:t>.</w:t>
      </w:r>
    </w:p>
    <w:p w14:paraId="3AEB0534" w14:textId="77777777" w:rsidR="00E6274B" w:rsidRPr="00735D52" w:rsidRDefault="00E6274B">
      <w:pPr>
        <w:pStyle w:val="NoSpacing"/>
        <w:numPr>
          <w:ilvl w:val="0"/>
          <w:numId w:val="6"/>
        </w:numPr>
        <w:jc w:val="both"/>
        <w:rPr>
          <w:rFonts w:ascii="Palatino Linotype" w:hAnsi="Palatino Linotype" w:cs="Times New Roman"/>
          <w:color w:val="000000" w:themeColor="text1"/>
          <w:sz w:val="20"/>
          <w:szCs w:val="20"/>
        </w:rPr>
      </w:pPr>
      <w:r w:rsidRPr="00735D52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Hands on experience with bug tracking tools </w:t>
      </w:r>
      <w:r w:rsidRPr="00735D52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JIRA</w:t>
      </w:r>
      <w:r w:rsidRPr="00735D52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 and </w:t>
      </w:r>
      <w:r w:rsidRPr="00735D52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Bugzilla</w:t>
      </w:r>
      <w:r w:rsidRPr="00735D52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. </w:t>
      </w:r>
    </w:p>
    <w:p w14:paraId="65336578" w14:textId="77777777" w:rsidR="00E6274B" w:rsidRPr="00735D52" w:rsidRDefault="00E6274B">
      <w:pPr>
        <w:pStyle w:val="ListParagraph"/>
        <w:numPr>
          <w:ilvl w:val="0"/>
          <w:numId w:val="6"/>
        </w:numPr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735D52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Experience in Agile development processes ensuring rapid and </w:t>
      </w:r>
      <w:proofErr w:type="gramStart"/>
      <w:r w:rsidRPr="00735D52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>high quality</w:t>
      </w:r>
      <w:proofErr w:type="gramEnd"/>
      <w:r w:rsidRPr="00735D52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 software delivery</w:t>
      </w:r>
    </w:p>
    <w:p w14:paraId="7FC894AA" w14:textId="2E15A020" w:rsidR="00E6274B" w:rsidRPr="004D2BA1" w:rsidRDefault="00E6274B">
      <w:pPr>
        <w:pStyle w:val="ListParagraph"/>
        <w:numPr>
          <w:ilvl w:val="0"/>
          <w:numId w:val="6"/>
        </w:numPr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735D52">
        <w:rPr>
          <w:rFonts w:ascii="Palatino Linotype" w:hAnsi="Palatino Linotype" w:cstheme="minorHAnsi"/>
          <w:color w:val="000000" w:themeColor="text1"/>
          <w:sz w:val="20"/>
          <w:szCs w:val="20"/>
        </w:rPr>
        <w:lastRenderedPageBreak/>
        <w:t>Highly motivated, quality minded developer, with proven ability to deliver applications against tight deadlines.</w:t>
      </w:r>
    </w:p>
    <w:p w14:paraId="0EACACD1" w14:textId="6B6BEEE5" w:rsidR="004D2BA1" w:rsidRDefault="004D2BA1">
      <w:pPr>
        <w:numPr>
          <w:ilvl w:val="0"/>
          <w:numId w:val="6"/>
        </w:numPr>
        <w:spacing w:before="100" w:beforeAutospacing="1" w:after="75"/>
        <w:rPr>
          <w:rFonts w:ascii="Book Antiqua" w:hAnsi="Book Antiqua" w:cstheme="minorHAnsi"/>
          <w:color w:val="000000" w:themeColor="text1"/>
          <w:sz w:val="20"/>
          <w:szCs w:val="20"/>
        </w:rPr>
      </w:pPr>
      <w:r>
        <w:rPr>
          <w:rFonts w:ascii="Book Antiqua" w:hAnsi="Book Antiqua" w:cstheme="minorHAnsi"/>
          <w:color w:val="000000" w:themeColor="text1"/>
          <w:sz w:val="20"/>
          <w:szCs w:val="20"/>
        </w:rPr>
        <w:t xml:space="preserve">Experienced in </w:t>
      </w:r>
      <w:r w:rsidRPr="00AD40CA">
        <w:rPr>
          <w:rFonts w:ascii="Book Antiqua" w:hAnsi="Book Antiqua" w:cstheme="minorHAnsi"/>
          <w:color w:val="000000" w:themeColor="text1"/>
          <w:sz w:val="20"/>
          <w:szCs w:val="20"/>
        </w:rPr>
        <w:t>Analyzing and translating business needs into long-term solution data models</w:t>
      </w:r>
      <w:r>
        <w:rPr>
          <w:rFonts w:ascii="Book Antiqua" w:hAnsi="Book Antiqua" w:cstheme="minorHAnsi"/>
          <w:color w:val="000000" w:themeColor="text1"/>
          <w:sz w:val="20"/>
          <w:szCs w:val="20"/>
        </w:rPr>
        <w:t xml:space="preserve"> using data modelling techniques</w:t>
      </w:r>
    </w:p>
    <w:p w14:paraId="26B8BC62" w14:textId="5888330D" w:rsidR="00F400CE" w:rsidRPr="00316B65" w:rsidRDefault="00F400CE">
      <w:pPr>
        <w:pStyle w:val="ListParagraph"/>
        <w:numPr>
          <w:ilvl w:val="0"/>
          <w:numId w:val="6"/>
        </w:numPr>
        <w:contextualSpacing/>
        <w:jc w:val="both"/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</w:pPr>
      <w:r w:rsidRPr="00316B65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Experienced in developing </w:t>
      </w:r>
      <w:r w:rsidR="00C322A4" w:rsidRPr="00316B65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>Scala</w:t>
      </w:r>
      <w:r w:rsidRPr="00316B65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 based applications.</w:t>
      </w:r>
    </w:p>
    <w:p w14:paraId="56B05721" w14:textId="5CDAC529" w:rsidR="00316B65" w:rsidRDefault="0062636E">
      <w:pPr>
        <w:pStyle w:val="ListParagraph"/>
        <w:numPr>
          <w:ilvl w:val="0"/>
          <w:numId w:val="6"/>
        </w:numPr>
        <w:contextualSpacing/>
        <w:jc w:val="both"/>
        <w:rPr>
          <w:rFonts w:ascii="Palatino Linotype" w:hAnsi="Palatino Linotype" w:cstheme="minorHAnsi"/>
          <w:color w:val="000000" w:themeColor="text1"/>
          <w:sz w:val="20"/>
          <w:szCs w:val="20"/>
        </w:rPr>
      </w:pPr>
      <w:proofErr w:type="spellStart"/>
      <w:r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>Py</w:t>
      </w:r>
      <w:r w:rsidR="00316B65" w:rsidRPr="00316B65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>Spark</w:t>
      </w:r>
      <w:proofErr w:type="spellEnd"/>
      <w:r w:rsidR="00316B65" w:rsidRPr="00316B65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 query tuning and</w:t>
      </w:r>
      <w:r w:rsidR="00316B65" w:rsidRPr="00316B65">
        <w:rPr>
          <w:rFonts w:ascii="Palatino Linotype" w:hAnsi="Palatino Linotype" w:cstheme="minorHAnsi"/>
          <w:color w:val="000000" w:themeColor="text1"/>
          <w:sz w:val="20"/>
          <w:szCs w:val="20"/>
        </w:rPr>
        <w:t xml:space="preserve"> performance optimization</w:t>
      </w:r>
      <w:r w:rsidR="00316B65">
        <w:rPr>
          <w:rFonts w:ascii="Palatino Linotype" w:hAnsi="Palatino Linotype" w:cstheme="minorHAnsi"/>
          <w:color w:val="000000" w:themeColor="text1"/>
          <w:sz w:val="20"/>
          <w:szCs w:val="20"/>
        </w:rPr>
        <w:t>.</w:t>
      </w:r>
    </w:p>
    <w:p w14:paraId="636553D5" w14:textId="1EC15AD5" w:rsidR="008C609E" w:rsidRPr="002C43A2" w:rsidRDefault="008C609E">
      <w:pPr>
        <w:pStyle w:val="ListParagraph"/>
        <w:numPr>
          <w:ilvl w:val="0"/>
          <w:numId w:val="6"/>
        </w:numPr>
        <w:contextualSpacing/>
        <w:jc w:val="both"/>
        <w:rPr>
          <w:rFonts w:ascii="Palatino Linotype" w:hAnsi="Palatino Linotype" w:cs="Arial"/>
          <w:b/>
          <w:bCs/>
          <w:color w:val="000000" w:themeColor="text1"/>
          <w:sz w:val="20"/>
          <w:szCs w:val="20"/>
          <w:shd w:val="clear" w:color="auto" w:fill="FFFFFF"/>
        </w:rPr>
      </w:pPr>
      <w:r w:rsidRPr="008C609E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3+ years of experience in developing </w:t>
      </w:r>
      <w:r w:rsidRPr="002C43A2">
        <w:rPr>
          <w:rFonts w:ascii="Palatino Linotype" w:hAnsi="Palatino Linotype" w:cs="Arial"/>
          <w:b/>
          <w:bCs/>
          <w:color w:val="000000" w:themeColor="text1"/>
          <w:sz w:val="20"/>
          <w:szCs w:val="20"/>
          <w:shd w:val="clear" w:color="auto" w:fill="FFFFFF"/>
        </w:rPr>
        <w:t>ETL</w:t>
      </w:r>
      <w:r w:rsidRPr="008C609E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 data pipelines using </w:t>
      </w:r>
      <w:proofErr w:type="spellStart"/>
      <w:r w:rsidRPr="008C609E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>pyspark</w:t>
      </w:r>
      <w:proofErr w:type="spellEnd"/>
      <w:r w:rsidRPr="008C609E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 on </w:t>
      </w:r>
      <w:r w:rsidRPr="002C43A2">
        <w:rPr>
          <w:rFonts w:ascii="Palatino Linotype" w:hAnsi="Palatino Linotype" w:cs="Arial"/>
          <w:b/>
          <w:bCs/>
          <w:color w:val="000000" w:themeColor="text1"/>
          <w:sz w:val="20"/>
          <w:szCs w:val="20"/>
          <w:shd w:val="clear" w:color="auto" w:fill="FFFFFF"/>
        </w:rPr>
        <w:t>AWS EMR</w:t>
      </w:r>
    </w:p>
    <w:p w14:paraId="7AC65605" w14:textId="2D543ECB" w:rsidR="008C609E" w:rsidRPr="008C609E" w:rsidRDefault="008C609E">
      <w:pPr>
        <w:pStyle w:val="ListParagraph"/>
        <w:numPr>
          <w:ilvl w:val="0"/>
          <w:numId w:val="6"/>
        </w:numPr>
        <w:contextualSpacing/>
        <w:jc w:val="both"/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</w:pPr>
      <w:r w:rsidRPr="008C609E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Good understanding of </w:t>
      </w:r>
      <w:proofErr w:type="spellStart"/>
      <w:r w:rsidR="0062636E" w:rsidRPr="002C43A2">
        <w:rPr>
          <w:rFonts w:ascii="Palatino Linotype" w:hAnsi="Palatino Linotype" w:cs="Arial"/>
          <w:b/>
          <w:bCs/>
          <w:color w:val="000000" w:themeColor="text1"/>
          <w:sz w:val="20"/>
          <w:szCs w:val="20"/>
          <w:shd w:val="clear" w:color="auto" w:fill="FFFFFF"/>
        </w:rPr>
        <w:t>Py</w:t>
      </w:r>
      <w:r w:rsidRPr="002C43A2">
        <w:rPr>
          <w:rFonts w:ascii="Palatino Linotype" w:hAnsi="Palatino Linotype" w:cs="Arial"/>
          <w:b/>
          <w:bCs/>
          <w:color w:val="000000" w:themeColor="text1"/>
          <w:sz w:val="20"/>
          <w:szCs w:val="20"/>
          <w:shd w:val="clear" w:color="auto" w:fill="FFFFFF"/>
        </w:rPr>
        <w:t>Spark’s</w:t>
      </w:r>
      <w:proofErr w:type="spellEnd"/>
      <w:r w:rsidRPr="008C609E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 RDD API</w:t>
      </w:r>
    </w:p>
    <w:p w14:paraId="19683FDE" w14:textId="6D0A78F1" w:rsidR="008C609E" w:rsidRPr="008C609E" w:rsidRDefault="008C609E">
      <w:pPr>
        <w:pStyle w:val="ListParagraph"/>
        <w:numPr>
          <w:ilvl w:val="0"/>
          <w:numId w:val="6"/>
        </w:numPr>
        <w:contextualSpacing/>
        <w:jc w:val="both"/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</w:pPr>
      <w:r w:rsidRPr="008C609E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Good understanding of </w:t>
      </w:r>
      <w:proofErr w:type="spellStart"/>
      <w:r w:rsidR="0062636E" w:rsidRPr="002C43A2">
        <w:rPr>
          <w:rFonts w:ascii="Palatino Linotype" w:hAnsi="Palatino Linotype" w:cs="Arial"/>
          <w:b/>
          <w:bCs/>
          <w:color w:val="000000" w:themeColor="text1"/>
          <w:sz w:val="20"/>
          <w:szCs w:val="20"/>
          <w:shd w:val="clear" w:color="auto" w:fill="FFFFFF"/>
        </w:rPr>
        <w:t>Py</w:t>
      </w:r>
      <w:r w:rsidRPr="002C43A2">
        <w:rPr>
          <w:rFonts w:ascii="Palatino Linotype" w:hAnsi="Palatino Linotype" w:cs="Arial"/>
          <w:b/>
          <w:bCs/>
          <w:color w:val="000000" w:themeColor="text1"/>
          <w:sz w:val="20"/>
          <w:szCs w:val="20"/>
          <w:shd w:val="clear" w:color="auto" w:fill="FFFFFF"/>
        </w:rPr>
        <w:t>Spark’s</w:t>
      </w:r>
      <w:proofErr w:type="spellEnd"/>
      <w:r w:rsidRPr="008C609E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Pr="008C609E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>Dataframe</w:t>
      </w:r>
      <w:proofErr w:type="spellEnd"/>
      <w:r w:rsidRPr="008C609E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 and API</w:t>
      </w:r>
    </w:p>
    <w:p w14:paraId="398A169F" w14:textId="23F48276" w:rsidR="00B41C4B" w:rsidRPr="002C43A2" w:rsidRDefault="00B41C4B">
      <w:pPr>
        <w:pStyle w:val="ListParagraph"/>
        <w:numPr>
          <w:ilvl w:val="0"/>
          <w:numId w:val="6"/>
        </w:numPr>
        <w:contextualSpacing/>
        <w:jc w:val="both"/>
        <w:rPr>
          <w:rFonts w:ascii="Palatino Linotype" w:hAnsi="Palatino Linotype" w:cs="Arial"/>
          <w:b/>
          <w:bCs/>
          <w:color w:val="000000" w:themeColor="text1"/>
          <w:sz w:val="20"/>
          <w:szCs w:val="20"/>
          <w:shd w:val="clear" w:color="auto" w:fill="FFFFFF"/>
        </w:rPr>
      </w:pPr>
      <w:r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Experienced in </w:t>
      </w:r>
      <w:r w:rsidRPr="00B41C4B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>Design</w:t>
      </w:r>
      <w:r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>ing</w:t>
      </w:r>
      <w:r w:rsidRPr="00B41C4B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 an ideal approach for data movement from different sources to </w:t>
      </w:r>
      <w:r w:rsidRPr="002C43A2">
        <w:rPr>
          <w:rFonts w:ascii="Palatino Linotype" w:hAnsi="Palatino Linotype" w:cs="Arial"/>
          <w:b/>
          <w:bCs/>
          <w:color w:val="000000" w:themeColor="text1"/>
          <w:sz w:val="20"/>
          <w:szCs w:val="20"/>
          <w:shd w:val="clear" w:color="auto" w:fill="FFFFFF"/>
        </w:rPr>
        <w:t>HDFS</w:t>
      </w:r>
      <w:r w:rsidRPr="00B41C4B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 via </w:t>
      </w:r>
      <w:r w:rsidRPr="002C43A2">
        <w:rPr>
          <w:rFonts w:ascii="Palatino Linotype" w:hAnsi="Palatino Linotype" w:cs="Arial"/>
          <w:b/>
          <w:bCs/>
          <w:color w:val="000000" w:themeColor="text1"/>
          <w:sz w:val="20"/>
          <w:szCs w:val="20"/>
          <w:shd w:val="clear" w:color="auto" w:fill="FFFFFF"/>
        </w:rPr>
        <w:t>Apache/Confluent Kafka</w:t>
      </w:r>
    </w:p>
    <w:p w14:paraId="763DB285" w14:textId="00601795" w:rsidR="00C322A4" w:rsidRDefault="00C322A4">
      <w:pPr>
        <w:pStyle w:val="ListParagraph"/>
        <w:numPr>
          <w:ilvl w:val="0"/>
          <w:numId w:val="6"/>
        </w:numPr>
        <w:contextualSpacing/>
        <w:jc w:val="both"/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>Strong experience in migrating other databases to snowflake.</w:t>
      </w:r>
    </w:p>
    <w:p w14:paraId="01755FD6" w14:textId="416972D9" w:rsidR="00FC42DE" w:rsidRPr="002C43A2" w:rsidRDefault="00FC42DE">
      <w:pPr>
        <w:pStyle w:val="ListParagraph"/>
        <w:numPr>
          <w:ilvl w:val="0"/>
          <w:numId w:val="6"/>
        </w:numPr>
        <w:contextualSpacing/>
        <w:jc w:val="both"/>
        <w:rPr>
          <w:rFonts w:ascii="Palatino Linotype" w:hAnsi="Palatino Linotype" w:cs="Arial"/>
          <w:b/>
          <w:bCs/>
          <w:color w:val="000000" w:themeColor="text1"/>
          <w:sz w:val="20"/>
          <w:szCs w:val="20"/>
          <w:shd w:val="clear" w:color="auto" w:fill="FFFFFF"/>
        </w:rPr>
      </w:pPr>
      <w:r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Have strong experience in </w:t>
      </w:r>
      <w:proofErr w:type="spellStart"/>
      <w:r w:rsidRPr="002C43A2">
        <w:rPr>
          <w:rFonts w:ascii="Palatino Linotype" w:hAnsi="Palatino Linotype" w:cs="Arial"/>
          <w:b/>
          <w:bCs/>
          <w:color w:val="000000" w:themeColor="text1"/>
          <w:sz w:val="20"/>
          <w:szCs w:val="20"/>
          <w:shd w:val="clear" w:color="auto" w:fill="FFFFFF"/>
        </w:rPr>
        <w:t>aws</w:t>
      </w:r>
      <w:proofErr w:type="spellEnd"/>
      <w:r w:rsidRPr="002C43A2">
        <w:rPr>
          <w:rFonts w:ascii="Palatino Linotype" w:hAnsi="Palatino Linotype" w:cs="Arial"/>
          <w:b/>
          <w:bCs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2C43A2">
        <w:rPr>
          <w:rFonts w:ascii="Calibri" w:hAnsi="Calibri" w:cs="Calibri"/>
          <w:b/>
          <w:bCs/>
          <w:color w:val="222222"/>
          <w:sz w:val="22"/>
          <w:szCs w:val="22"/>
          <w:shd w:val="clear" w:color="auto" w:fill="FFFFFF"/>
        </w:rPr>
        <w:t>Lambda, Step functions, SQS &amp; SNS </w:t>
      </w:r>
    </w:p>
    <w:p w14:paraId="4BE8963E" w14:textId="73910673" w:rsidR="00C322A4" w:rsidRDefault="00C322A4">
      <w:pPr>
        <w:pStyle w:val="ListParagraph"/>
        <w:numPr>
          <w:ilvl w:val="0"/>
          <w:numId w:val="6"/>
        </w:numPr>
        <w:contextualSpacing/>
        <w:jc w:val="both"/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Experience in snowflake cloud data warehouse </w:t>
      </w:r>
      <w:proofErr w:type="spellStart"/>
      <w:r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>aws</w:t>
      </w:r>
      <w:proofErr w:type="spellEnd"/>
      <w:r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 s3 bucket for integrating data from multiple source system which include loading nested </w:t>
      </w:r>
      <w:proofErr w:type="spellStart"/>
      <w:r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>json</w:t>
      </w:r>
      <w:proofErr w:type="spellEnd"/>
      <w:r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 formatted data into snowflake table</w:t>
      </w:r>
    </w:p>
    <w:p w14:paraId="1DB14E42" w14:textId="73703BCE" w:rsidR="008F41F5" w:rsidRDefault="008F41F5">
      <w:pPr>
        <w:pStyle w:val="ListParagraph"/>
        <w:numPr>
          <w:ilvl w:val="0"/>
          <w:numId w:val="6"/>
        </w:numPr>
        <w:contextualSpacing/>
        <w:jc w:val="both"/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Experience on </w:t>
      </w:r>
      <w:r w:rsidRPr="002C43A2">
        <w:rPr>
          <w:rFonts w:ascii="Palatino Linotype" w:hAnsi="Palatino Linotype" w:cs="Arial"/>
          <w:b/>
          <w:bCs/>
          <w:color w:val="000000" w:themeColor="text1"/>
          <w:sz w:val="20"/>
          <w:szCs w:val="20"/>
          <w:shd w:val="clear" w:color="auto" w:fill="FFFFFF"/>
        </w:rPr>
        <w:t>Data warehousing</w:t>
      </w:r>
      <w:r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2C43A2">
        <w:rPr>
          <w:rFonts w:ascii="Palatino Linotype" w:hAnsi="Palatino Linotype" w:cs="Arial"/>
          <w:b/>
          <w:bCs/>
          <w:color w:val="000000" w:themeColor="text1"/>
          <w:sz w:val="20"/>
          <w:szCs w:val="20"/>
          <w:shd w:val="clear" w:color="auto" w:fill="FFFFFF"/>
        </w:rPr>
        <w:t>Data modelling</w:t>
      </w:r>
      <w:r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2C43A2">
        <w:rPr>
          <w:rFonts w:ascii="Palatino Linotype" w:hAnsi="Palatino Linotype" w:cs="Arial"/>
          <w:b/>
          <w:bCs/>
          <w:color w:val="000000" w:themeColor="text1"/>
          <w:sz w:val="20"/>
          <w:szCs w:val="20"/>
          <w:shd w:val="clear" w:color="auto" w:fill="FFFFFF"/>
        </w:rPr>
        <w:t>data integration</w:t>
      </w:r>
      <w:r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2C43A2">
        <w:rPr>
          <w:rFonts w:ascii="Palatino Linotype" w:hAnsi="Palatino Linotype" w:cs="Arial"/>
          <w:b/>
          <w:bCs/>
          <w:color w:val="000000" w:themeColor="text1"/>
          <w:sz w:val="20"/>
          <w:szCs w:val="20"/>
          <w:shd w:val="clear" w:color="auto" w:fill="FFFFFF"/>
        </w:rPr>
        <w:t>data migration,</w:t>
      </w:r>
      <w:r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2C43A2">
        <w:rPr>
          <w:rFonts w:ascii="Palatino Linotype" w:hAnsi="Palatino Linotype" w:cs="Arial"/>
          <w:b/>
          <w:bCs/>
          <w:color w:val="000000" w:themeColor="text1"/>
          <w:sz w:val="20"/>
          <w:szCs w:val="20"/>
          <w:shd w:val="clear" w:color="auto" w:fill="FFFFFF"/>
        </w:rPr>
        <w:t>ETL</w:t>
      </w:r>
      <w:r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 process and business intelligence</w:t>
      </w:r>
    </w:p>
    <w:p w14:paraId="15CD10DE" w14:textId="77777777" w:rsidR="00636E80" w:rsidRPr="00636E80" w:rsidRDefault="00636E80">
      <w:pPr>
        <w:pStyle w:val="ListParagraph"/>
        <w:numPr>
          <w:ilvl w:val="0"/>
          <w:numId w:val="6"/>
        </w:numPr>
        <w:contextualSpacing/>
        <w:jc w:val="both"/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</w:pPr>
      <w:r w:rsidRPr="00636E80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Knowledge of REACT tools including </w:t>
      </w:r>
      <w:r w:rsidRPr="002C43A2">
        <w:rPr>
          <w:rFonts w:ascii="Palatino Linotype" w:hAnsi="Palatino Linotype" w:cs="Arial"/>
          <w:b/>
          <w:bCs/>
          <w:color w:val="000000" w:themeColor="text1"/>
          <w:sz w:val="20"/>
          <w:szCs w:val="20"/>
          <w:shd w:val="clear" w:color="auto" w:fill="FFFFFF"/>
        </w:rPr>
        <w:t>React.js, Webpack, Enzyme, Redux, and Flux.</w:t>
      </w:r>
    </w:p>
    <w:p w14:paraId="18E16C57" w14:textId="77777777" w:rsidR="00636E80" w:rsidRPr="00636E80" w:rsidRDefault="00636E80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</w:pPr>
      <w:r w:rsidRPr="00636E80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>Preceding experience with ReactJS workflows like Flux, Redux, Create React App, data structure libraries</w:t>
      </w:r>
    </w:p>
    <w:p w14:paraId="5EFCD9DA" w14:textId="3D06BBB9" w:rsidR="0016201A" w:rsidRDefault="008F41F5">
      <w:pPr>
        <w:pStyle w:val="ListParagraph"/>
        <w:numPr>
          <w:ilvl w:val="0"/>
          <w:numId w:val="6"/>
        </w:numPr>
        <w:contextualSpacing/>
        <w:jc w:val="both"/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Experience in informatica </w:t>
      </w:r>
      <w:r w:rsidRPr="0016201A">
        <w:rPr>
          <w:rFonts w:ascii="Palatino Linotype" w:hAnsi="Palatino Linotype" w:cs="Arial"/>
          <w:b/>
          <w:bCs/>
          <w:color w:val="000000" w:themeColor="text1"/>
          <w:sz w:val="20"/>
          <w:szCs w:val="20"/>
          <w:shd w:val="clear" w:color="auto" w:fill="FFFFFF"/>
        </w:rPr>
        <w:t>ETL</w:t>
      </w:r>
      <w:r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 and reporting tools, deep understanding in data warehousing </w:t>
      </w:r>
      <w:r w:rsidRPr="0016201A">
        <w:rPr>
          <w:rFonts w:ascii="Palatino Linotype" w:hAnsi="Palatino Linotype" w:cs="Arial"/>
          <w:b/>
          <w:bCs/>
          <w:color w:val="000000" w:themeColor="text1"/>
          <w:sz w:val="20"/>
          <w:szCs w:val="20"/>
          <w:shd w:val="clear" w:color="auto" w:fill="FFFFFF"/>
        </w:rPr>
        <w:t>SDLC</w:t>
      </w:r>
      <w:r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 and</w:t>
      </w:r>
      <w:r w:rsidR="002D4723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 architecture of </w:t>
      </w:r>
      <w:r w:rsidR="002D4723" w:rsidRPr="0016201A">
        <w:rPr>
          <w:rFonts w:ascii="Palatino Linotype" w:hAnsi="Palatino Linotype" w:cs="Arial"/>
          <w:b/>
          <w:bCs/>
          <w:color w:val="000000" w:themeColor="text1"/>
          <w:sz w:val="20"/>
          <w:szCs w:val="20"/>
          <w:shd w:val="clear" w:color="auto" w:fill="FFFFFF"/>
        </w:rPr>
        <w:t>ETL</w:t>
      </w:r>
      <w:r w:rsidR="002D4723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>, Reporting and BI tools.</w:t>
      </w:r>
    </w:p>
    <w:p w14:paraId="465C85DE" w14:textId="2F315385" w:rsidR="00B56862" w:rsidRPr="00B56862" w:rsidRDefault="00B56862" w:rsidP="00B56862">
      <w:pPr>
        <w:numPr>
          <w:ilvl w:val="0"/>
          <w:numId w:val="6"/>
        </w:numPr>
        <w:jc w:val="both"/>
        <w:rPr>
          <w:color w:val="000000"/>
        </w:rPr>
      </w:pPr>
      <w:r w:rsidRPr="008554AB">
        <w:rPr>
          <w:color w:val="000000"/>
        </w:rPr>
        <w:t>Experienced with SQL Server Reporting Services (SSRS) to author, manage, and deliver both paper-based and interactive Web-based reports.</w:t>
      </w:r>
    </w:p>
    <w:p w14:paraId="4DD80606" w14:textId="77777777" w:rsidR="00B41C4B" w:rsidRPr="00316B65" w:rsidRDefault="00B41C4B" w:rsidP="00B41C4B">
      <w:pPr>
        <w:pStyle w:val="ListParagraph"/>
        <w:numPr>
          <w:ilvl w:val="0"/>
          <w:numId w:val="0"/>
        </w:numPr>
        <w:ind w:left="306"/>
        <w:contextualSpacing/>
        <w:jc w:val="both"/>
        <w:rPr>
          <w:rFonts w:ascii="Palatino Linotype" w:hAnsi="Palatino Linotype" w:cstheme="minorHAnsi"/>
          <w:color w:val="000000" w:themeColor="text1"/>
          <w:sz w:val="20"/>
          <w:szCs w:val="20"/>
        </w:rPr>
      </w:pPr>
    </w:p>
    <w:p w14:paraId="4CFC496C" w14:textId="77777777" w:rsidR="000548A1" w:rsidRPr="00E6274B" w:rsidRDefault="000548A1" w:rsidP="00E6274B">
      <w:pPr>
        <w:pStyle w:val="Heading1"/>
        <w:pBdr>
          <w:bottom w:val="none" w:sz="0" w:space="0" w:color="auto"/>
        </w:pBdr>
        <w:spacing w:after="0"/>
        <w:contextualSpacing/>
        <w:jc w:val="both"/>
        <w:rPr>
          <w:rFonts w:ascii="Palatino Linotype" w:hAnsi="Palatino Linotype" w:cs="Times New Roman"/>
          <w:spacing w:val="0"/>
          <w:sz w:val="20"/>
          <w:szCs w:val="20"/>
        </w:rPr>
      </w:pPr>
    </w:p>
    <w:p w14:paraId="0599A442" w14:textId="77777777" w:rsidR="002F0688" w:rsidRPr="00E6274B" w:rsidRDefault="00165AA2" w:rsidP="00E6274B">
      <w:pPr>
        <w:pStyle w:val="Heading1"/>
        <w:pBdr>
          <w:bottom w:val="none" w:sz="0" w:space="0" w:color="auto"/>
        </w:pBdr>
        <w:spacing w:after="0"/>
        <w:contextualSpacing/>
        <w:jc w:val="both"/>
        <w:rPr>
          <w:rFonts w:ascii="Palatino Linotype" w:hAnsi="Palatino Linotype" w:cs="Times New Roman"/>
          <w:spacing w:val="0"/>
          <w:sz w:val="20"/>
          <w:szCs w:val="20"/>
        </w:rPr>
      </w:pPr>
      <w:r w:rsidRPr="00E6274B">
        <w:rPr>
          <w:rFonts w:ascii="Palatino Linotype" w:hAnsi="Palatino Linotype" w:cs="Times New Roman"/>
          <w:spacing w:val="0"/>
          <w:sz w:val="20"/>
          <w:szCs w:val="20"/>
        </w:rPr>
        <w:t xml:space="preserve">Technical Skills: </w:t>
      </w:r>
    </w:p>
    <w:tbl>
      <w:tblPr>
        <w:tblStyle w:val="TableGrid"/>
        <w:tblpPr w:leftFromText="180" w:rightFromText="180" w:vertAnchor="text" w:horzAnchor="margin" w:tblpY="53"/>
        <w:tblW w:w="5000" w:type="pct"/>
        <w:tblLook w:val="04A0" w:firstRow="1" w:lastRow="0" w:firstColumn="1" w:lastColumn="0" w:noHBand="0" w:noVBand="1"/>
      </w:tblPr>
      <w:tblGrid>
        <w:gridCol w:w="3574"/>
        <w:gridCol w:w="7216"/>
      </w:tblGrid>
      <w:tr w:rsidR="00CC7F9B" w:rsidRPr="00E6274B" w14:paraId="37119611" w14:textId="77777777" w:rsidTr="00783C6E">
        <w:trPr>
          <w:trHeight w:val="260"/>
        </w:trPr>
        <w:tc>
          <w:tcPr>
            <w:tcW w:w="1656" w:type="pct"/>
          </w:tcPr>
          <w:p w14:paraId="723F1A4A" w14:textId="77777777" w:rsidR="001C17EA" w:rsidRPr="00E6274B" w:rsidRDefault="00DA2D27" w:rsidP="00E6274B">
            <w:pPr>
              <w:jc w:val="both"/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</w:pPr>
            <w:r w:rsidRPr="00E6274B"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  <w:t>Languages</w:t>
            </w:r>
          </w:p>
        </w:tc>
        <w:tc>
          <w:tcPr>
            <w:tcW w:w="3344" w:type="pct"/>
            <w:hideMark/>
          </w:tcPr>
          <w:p w14:paraId="79E0906D" w14:textId="145BF02A" w:rsidR="001C17EA" w:rsidRPr="00E6274B" w:rsidRDefault="006B775B" w:rsidP="00E6274B">
            <w:pPr>
              <w:ind w:right="33"/>
              <w:jc w:val="both"/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</w:pPr>
            <w:r w:rsidRPr="00E6274B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>Python</w:t>
            </w:r>
            <w:r w:rsidR="002C43A2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>2.7, 3.0, 3.5,3.6,3.8</w:t>
            </w:r>
            <w:r w:rsidRPr="00E6274B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 xml:space="preserve">, </w:t>
            </w:r>
            <w:r w:rsidR="00B36C6C" w:rsidRPr="00E6274B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>C</w:t>
            </w:r>
            <w:r w:rsidR="002C43A2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>++</w:t>
            </w:r>
            <w:proofErr w:type="gramStart"/>
            <w:r w:rsidR="002C43A2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>14,C</w:t>
            </w:r>
            <w:proofErr w:type="gramEnd"/>
            <w:r w:rsidR="002C43A2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>++17</w:t>
            </w:r>
            <w:r w:rsidR="00B36C6C" w:rsidRPr="00E6274B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>,</w:t>
            </w:r>
            <w:r w:rsidR="001C17EA" w:rsidRPr="00E6274B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 xml:space="preserve"> Java</w:t>
            </w:r>
            <w:r w:rsidR="002C43A2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>8. 11</w:t>
            </w:r>
            <w:r w:rsidR="001C17EA" w:rsidRPr="00E6274B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>,</w:t>
            </w:r>
            <w:r w:rsidRPr="00E6274B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 xml:space="preserve"> </w:t>
            </w:r>
            <w:r w:rsidR="00073BEE" w:rsidRPr="00E6274B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>SQL, PL/SQ</w:t>
            </w:r>
            <w:r w:rsidR="001C17EA" w:rsidRPr="00E6274B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>L</w:t>
            </w:r>
            <w:r w:rsidR="00F400CE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 xml:space="preserve">, </w:t>
            </w:r>
            <w:r w:rsidR="00F400CE" w:rsidRPr="00F400CE">
              <w:rPr>
                <w:rFonts w:ascii="Palatino Linotype" w:hAnsi="Palatino Linotype" w:cs="Vani"/>
                <w:b/>
                <w:bCs/>
                <w:color w:val="000000" w:themeColor="text1"/>
                <w:sz w:val="20"/>
                <w:szCs w:val="20"/>
              </w:rPr>
              <w:t>Scala/</w:t>
            </w:r>
            <w:proofErr w:type="spellStart"/>
            <w:r w:rsidR="0062636E">
              <w:rPr>
                <w:rFonts w:ascii="Palatino Linotype" w:hAnsi="Palatino Linotype" w:cs="Vani"/>
                <w:b/>
                <w:bCs/>
                <w:color w:val="000000" w:themeColor="text1"/>
                <w:sz w:val="20"/>
                <w:szCs w:val="20"/>
              </w:rPr>
              <w:t>Py</w:t>
            </w:r>
            <w:r w:rsidR="00F400CE" w:rsidRPr="00F400CE">
              <w:rPr>
                <w:rFonts w:ascii="Palatino Linotype" w:hAnsi="Palatino Linotype" w:cs="Vani"/>
                <w:b/>
                <w:bCs/>
                <w:color w:val="000000" w:themeColor="text1"/>
                <w:sz w:val="20"/>
                <w:szCs w:val="20"/>
              </w:rPr>
              <w:t>spark</w:t>
            </w:r>
            <w:proofErr w:type="spellEnd"/>
          </w:p>
        </w:tc>
      </w:tr>
      <w:tr w:rsidR="00CC7F9B" w:rsidRPr="00E6274B" w14:paraId="30B13FEA" w14:textId="77777777" w:rsidTr="00783C6E">
        <w:trPr>
          <w:trHeight w:val="196"/>
        </w:trPr>
        <w:tc>
          <w:tcPr>
            <w:tcW w:w="1656" w:type="pct"/>
          </w:tcPr>
          <w:p w14:paraId="38B6D661" w14:textId="77777777" w:rsidR="00FF6C32" w:rsidRPr="00E6274B" w:rsidRDefault="00FF6C32" w:rsidP="00E6274B">
            <w:pPr>
              <w:jc w:val="both"/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</w:pPr>
            <w:r w:rsidRPr="00E6274B"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  <w:t>IDE’s</w:t>
            </w:r>
          </w:p>
        </w:tc>
        <w:tc>
          <w:tcPr>
            <w:tcW w:w="3344" w:type="pct"/>
          </w:tcPr>
          <w:p w14:paraId="594B16A9" w14:textId="391AEB53" w:rsidR="00FF6C32" w:rsidRPr="00E6274B" w:rsidRDefault="00FF6C32" w:rsidP="00E6274B">
            <w:pPr>
              <w:widowControl w:val="0"/>
              <w:ind w:right="33"/>
              <w:jc w:val="both"/>
              <w:rPr>
                <w:rFonts w:ascii="Palatino Linotype" w:hAnsi="Palatino Linotype"/>
                <w:b/>
                <w:bCs/>
                <w:color w:val="000000" w:themeColor="text1"/>
                <w:sz w:val="20"/>
                <w:szCs w:val="20"/>
              </w:rPr>
            </w:pPr>
            <w:r w:rsidRPr="00E6274B">
              <w:rPr>
                <w:rFonts w:ascii="Palatino Linotype" w:hAnsi="Palatino Linotype"/>
                <w:bCs/>
                <w:color w:val="000000" w:themeColor="text1"/>
                <w:sz w:val="20"/>
                <w:szCs w:val="20"/>
              </w:rPr>
              <w:t>PyCharm,</w:t>
            </w:r>
            <w:r w:rsidR="00F51F22" w:rsidRPr="00E6274B">
              <w:rPr>
                <w:rFonts w:ascii="Palatino Linotype" w:hAnsi="Palatino Linotype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6274B">
              <w:rPr>
                <w:rFonts w:ascii="Palatino Linotype" w:hAnsi="Palatino Linotype"/>
                <w:bCs/>
                <w:color w:val="000000" w:themeColor="text1"/>
                <w:sz w:val="20"/>
                <w:szCs w:val="20"/>
              </w:rPr>
              <w:t>Eclipse, NetBean</w:t>
            </w:r>
            <w:r w:rsidR="00744E5B" w:rsidRPr="00E6274B">
              <w:rPr>
                <w:rFonts w:ascii="Palatino Linotype" w:hAnsi="Palatino Linotype"/>
                <w:bCs/>
                <w:color w:val="000000" w:themeColor="text1"/>
                <w:sz w:val="20"/>
                <w:szCs w:val="20"/>
              </w:rPr>
              <w:t>s,</w:t>
            </w:r>
            <w:r w:rsidR="00AF4989" w:rsidRPr="00E6274B">
              <w:rPr>
                <w:rFonts w:ascii="Palatino Linotype" w:hAnsi="Palatino Linotype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744E5B" w:rsidRPr="00E6274B">
              <w:rPr>
                <w:rFonts w:ascii="Palatino Linotype" w:hAnsi="Palatino Linotype"/>
                <w:bCs/>
                <w:color w:val="000000" w:themeColor="text1"/>
                <w:sz w:val="20"/>
                <w:szCs w:val="20"/>
              </w:rPr>
              <w:t>S</w:t>
            </w:r>
            <w:r w:rsidR="00CB4F4E" w:rsidRPr="00E6274B">
              <w:rPr>
                <w:rFonts w:ascii="Palatino Linotype" w:hAnsi="Palatino Linotype"/>
                <w:bCs/>
                <w:color w:val="000000" w:themeColor="text1"/>
                <w:sz w:val="20"/>
                <w:szCs w:val="20"/>
              </w:rPr>
              <w:t>ublime</w:t>
            </w:r>
            <w:r w:rsidR="00CB532D" w:rsidRPr="00E6274B">
              <w:rPr>
                <w:rFonts w:ascii="Palatino Linotype" w:hAnsi="Palatino Linotype"/>
                <w:bCs/>
                <w:color w:val="000000" w:themeColor="text1"/>
                <w:sz w:val="20"/>
                <w:szCs w:val="20"/>
              </w:rPr>
              <w:t xml:space="preserve">, </w:t>
            </w:r>
            <w:r w:rsidR="00930D16" w:rsidRPr="00E6274B">
              <w:rPr>
                <w:rFonts w:ascii="Palatino Linotype" w:hAnsi="Palatino Linotype"/>
                <w:bCs/>
                <w:color w:val="000000" w:themeColor="text1"/>
                <w:sz w:val="20"/>
                <w:szCs w:val="20"/>
              </w:rPr>
              <w:t>SOAP UI</w:t>
            </w:r>
            <w:r w:rsidR="00FC42DE">
              <w:rPr>
                <w:rFonts w:ascii="Palatino Linotype" w:hAnsi="Palatino Linotype"/>
                <w:b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="00FC42DE">
              <w:rPr>
                <w:rFonts w:ascii="Palatino Linotype" w:hAnsi="Palatino Linotype"/>
                <w:bCs/>
                <w:color w:val="000000" w:themeColor="text1"/>
                <w:sz w:val="20"/>
                <w:szCs w:val="20"/>
              </w:rPr>
              <w:t>intellij</w:t>
            </w:r>
            <w:proofErr w:type="spellEnd"/>
          </w:p>
        </w:tc>
      </w:tr>
      <w:tr w:rsidR="00CC7F9B" w:rsidRPr="00E6274B" w14:paraId="34246BBD" w14:textId="77777777" w:rsidTr="00783C6E">
        <w:trPr>
          <w:trHeight w:val="198"/>
        </w:trPr>
        <w:tc>
          <w:tcPr>
            <w:tcW w:w="1656" w:type="pct"/>
          </w:tcPr>
          <w:p w14:paraId="1AEDCAC7" w14:textId="77777777" w:rsidR="00440EDC" w:rsidRPr="00E6274B" w:rsidRDefault="001C17EA" w:rsidP="00E6274B">
            <w:pPr>
              <w:jc w:val="both"/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</w:pPr>
            <w:r w:rsidRPr="00E6274B"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  <w:t>W</w:t>
            </w:r>
            <w:r w:rsidR="00DA2D27" w:rsidRPr="00E6274B"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  <w:t>eb</w:t>
            </w:r>
            <w:r w:rsidRPr="00E6274B"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  <w:t xml:space="preserve"> T</w:t>
            </w:r>
            <w:r w:rsidR="00DA2D27" w:rsidRPr="00E6274B"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  <w:t>echnologies</w:t>
            </w:r>
          </w:p>
        </w:tc>
        <w:tc>
          <w:tcPr>
            <w:tcW w:w="3344" w:type="pct"/>
          </w:tcPr>
          <w:p w14:paraId="2F88F4CF" w14:textId="77C1B33F" w:rsidR="001C17EA" w:rsidRPr="002C43A2" w:rsidRDefault="001C17EA" w:rsidP="002C43A2">
            <w:pPr>
              <w:spacing w:before="240"/>
              <w:ind w:right="33"/>
              <w:jc w:val="both"/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</w:pPr>
            <w:r w:rsidRPr="00E6274B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>HTML</w:t>
            </w:r>
            <w:proofErr w:type="gramStart"/>
            <w:r w:rsidRPr="00E6274B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>5,CSS</w:t>
            </w:r>
            <w:proofErr w:type="gramEnd"/>
            <w:r w:rsidRPr="00E6274B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>3,XML</w:t>
            </w:r>
            <w:r w:rsidR="00482E08" w:rsidRPr="00E6274B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>,</w:t>
            </w:r>
            <w:r w:rsidR="00482E08" w:rsidRPr="00E6274B">
              <w:rPr>
                <w:rFonts w:ascii="Palatino Linotype" w:hAnsi="Palatino Linotype"/>
                <w:color w:val="000000" w:themeColor="text1"/>
                <w:sz w:val="20"/>
                <w:szCs w:val="20"/>
              </w:rPr>
              <w:t>JavaScript</w:t>
            </w:r>
            <w:r w:rsidR="002C43A2">
              <w:rPr>
                <w:rFonts w:ascii="Palatino Linotype" w:hAnsi="Palatino Linotype"/>
                <w:color w:val="000000" w:themeColor="text1"/>
                <w:sz w:val="20"/>
                <w:szCs w:val="20"/>
              </w:rPr>
              <w:t>(</w:t>
            </w:r>
            <w:r w:rsidR="002C43A2" w:rsidRPr="002C43A2">
              <w:rPr>
                <w:color w:val="000000"/>
              </w:rPr>
              <w:t>ECMAScrip</w:t>
            </w:r>
            <w:r w:rsidR="002C43A2">
              <w:rPr>
                <w:color w:val="000000"/>
              </w:rPr>
              <w:t>t</w:t>
            </w:r>
            <w:r w:rsidR="002C43A2" w:rsidRPr="002C43A2">
              <w:rPr>
                <w:color w:val="000000"/>
              </w:rPr>
              <w:t>2018</w:t>
            </w:r>
            <w:r w:rsidR="00482E08" w:rsidRPr="002C43A2">
              <w:rPr>
                <w:color w:val="000000"/>
              </w:rPr>
              <w:t>,</w:t>
            </w:r>
            <w:r w:rsidR="002C43A2" w:rsidRPr="002C43A2">
              <w:rPr>
                <w:color w:val="000000"/>
              </w:rPr>
              <w:t>ECMAScript2019)</w:t>
            </w:r>
            <w:r w:rsidR="002C43A2">
              <w:rPr>
                <w:color w:val="000000"/>
              </w:rPr>
              <w:t xml:space="preserve">, </w:t>
            </w:r>
            <w:proofErr w:type="spellStart"/>
            <w:r w:rsidR="00482E08" w:rsidRPr="002C43A2">
              <w:rPr>
                <w:color w:val="000000"/>
              </w:rPr>
              <w:t>J</w:t>
            </w:r>
            <w:r w:rsidR="00482E08" w:rsidRPr="00E6274B">
              <w:rPr>
                <w:rFonts w:ascii="Palatino Linotype" w:hAnsi="Palatino Linotype"/>
                <w:color w:val="000000" w:themeColor="text1"/>
                <w:sz w:val="20"/>
                <w:szCs w:val="20"/>
              </w:rPr>
              <w:t>Query</w:t>
            </w:r>
            <w:proofErr w:type="spellEnd"/>
            <w:r w:rsidR="002C43A2">
              <w:rPr>
                <w:rFonts w:ascii="Palatino Linotype" w:hAnsi="Palatino Linotype"/>
                <w:color w:val="000000" w:themeColor="text1"/>
                <w:sz w:val="20"/>
                <w:szCs w:val="20"/>
              </w:rPr>
              <w:t xml:space="preserve"> 3.4.0, 3.5.1</w:t>
            </w:r>
            <w:r w:rsidR="00482E08" w:rsidRPr="00E6274B">
              <w:rPr>
                <w:rFonts w:ascii="Palatino Linotype" w:hAnsi="Palatino Linotype"/>
                <w:color w:val="000000" w:themeColor="text1"/>
                <w:sz w:val="20"/>
                <w:szCs w:val="20"/>
              </w:rPr>
              <w:t>, Angular JS</w:t>
            </w:r>
            <w:r w:rsidR="002C43A2">
              <w:rPr>
                <w:rFonts w:ascii="Palatino Linotype" w:hAnsi="Palatino Linotype"/>
                <w:color w:val="000000" w:themeColor="text1"/>
                <w:sz w:val="20"/>
                <w:szCs w:val="20"/>
              </w:rPr>
              <w:t xml:space="preserve"> 4.0 6.0 9.0 11.0 13</w:t>
            </w:r>
            <w:r w:rsidR="00482E08" w:rsidRPr="00E6274B">
              <w:rPr>
                <w:rFonts w:ascii="Palatino Linotype" w:hAnsi="Palatino Linotype"/>
                <w:color w:val="000000" w:themeColor="text1"/>
                <w:sz w:val="20"/>
                <w:szCs w:val="20"/>
              </w:rPr>
              <w:t>, Node JS</w:t>
            </w:r>
            <w:r w:rsidR="002C43A2">
              <w:rPr>
                <w:rFonts w:ascii="Palatino Linotype" w:hAnsi="Palatino Linotype"/>
                <w:color w:val="000000" w:themeColor="text1"/>
                <w:sz w:val="20"/>
                <w:szCs w:val="20"/>
              </w:rPr>
              <w:t xml:space="preserve"> </w:t>
            </w:r>
            <w:r w:rsidR="002C43A2" w:rsidRPr="0092209E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>14.17.4</w:t>
            </w:r>
            <w:r w:rsidR="00535AE1" w:rsidRPr="0092209E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 xml:space="preserve">, </w:t>
            </w:r>
            <w:r w:rsidR="002C43A2" w:rsidRPr="0092209E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 xml:space="preserve">13.13.0 </w:t>
            </w:r>
            <w:r w:rsidR="00535AE1" w:rsidRPr="0092209E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>ReactJS</w:t>
            </w:r>
            <w:r w:rsidR="002C43A2" w:rsidRPr="0092209E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 xml:space="preserve"> 0.5.0, 0.13.0, 15.3.0, 16.4.0,16.8.6)</w:t>
            </w:r>
          </w:p>
        </w:tc>
      </w:tr>
      <w:tr w:rsidR="00CC7F9B" w:rsidRPr="00E6274B" w14:paraId="58CC2BE2" w14:textId="77777777" w:rsidTr="00783C6E">
        <w:trPr>
          <w:trHeight w:val="288"/>
        </w:trPr>
        <w:tc>
          <w:tcPr>
            <w:tcW w:w="1656" w:type="pct"/>
          </w:tcPr>
          <w:p w14:paraId="7445F086" w14:textId="77777777" w:rsidR="00B36C6C" w:rsidRPr="00E6274B" w:rsidRDefault="00B36C6C" w:rsidP="00E6274B">
            <w:pPr>
              <w:jc w:val="both"/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</w:pPr>
            <w:r w:rsidRPr="00E6274B"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  <w:t>Databases</w:t>
            </w:r>
          </w:p>
        </w:tc>
        <w:tc>
          <w:tcPr>
            <w:tcW w:w="3344" w:type="pct"/>
          </w:tcPr>
          <w:p w14:paraId="3A292DBB" w14:textId="22626B57" w:rsidR="00B36C6C" w:rsidRPr="00E6274B" w:rsidRDefault="00482E08" w:rsidP="00E6274B">
            <w:pPr>
              <w:ind w:right="33"/>
              <w:jc w:val="both"/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</w:pPr>
            <w:proofErr w:type="gramStart"/>
            <w:r w:rsidRPr="00E6274B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>Oracle</w:t>
            </w:r>
            <w:r w:rsidR="002C43A2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>(</w:t>
            </w:r>
            <w:proofErr w:type="gramEnd"/>
            <w:r w:rsidR="002C43A2" w:rsidRPr="002C43A2">
              <w:rPr>
                <w:rFonts w:ascii="Arial" w:hAnsi="Arial" w:cs="Arial"/>
                <w:color w:val="202122"/>
                <w:sz w:val="21"/>
                <w:szCs w:val="21"/>
                <w:shd w:val="clear" w:color="auto" w:fill="F8F9FA"/>
              </w:rPr>
              <w:t>11.2.0.1</w:t>
            </w:r>
            <w:r w:rsidR="00423EE5" w:rsidRPr="002C43A2">
              <w:rPr>
                <w:rFonts w:ascii="Arial" w:hAnsi="Arial" w:cs="Arial"/>
                <w:color w:val="202122"/>
                <w:sz w:val="21"/>
                <w:szCs w:val="21"/>
                <w:shd w:val="clear" w:color="auto" w:fill="F8F9FA"/>
              </w:rPr>
              <w:t>,</w:t>
            </w:r>
            <w:r w:rsidR="002C43A2" w:rsidRPr="002C43A2">
              <w:rPr>
                <w:rFonts w:ascii="Arial" w:hAnsi="Arial" w:cs="Arial"/>
                <w:color w:val="202122"/>
                <w:sz w:val="21"/>
                <w:szCs w:val="21"/>
                <w:shd w:val="clear" w:color="auto" w:fill="F8F9FA"/>
              </w:rPr>
              <w:t>12.1.0.1,12.2.0.1,</w:t>
            </w:r>
            <w:r w:rsidR="002C43A2">
              <w:rPr>
                <w:rFonts w:ascii="Arial" w:hAnsi="Arial" w:cs="Arial"/>
                <w:color w:val="202122"/>
                <w:sz w:val="21"/>
                <w:szCs w:val="21"/>
                <w:shd w:val="clear" w:color="auto" w:fill="F8F9FA"/>
              </w:rPr>
              <w:t>12.2.0.3,21.1.0</w:t>
            </w:r>
            <w:r w:rsidR="0092209E">
              <w:rPr>
                <w:rFonts w:ascii="Arial" w:hAnsi="Arial"/>
                <w:color w:val="202122"/>
                <w:sz w:val="21"/>
                <w:szCs w:val="21"/>
                <w:shd w:val="clear" w:color="auto" w:fill="F8F9FA"/>
              </w:rPr>
              <w:t>)</w:t>
            </w:r>
            <w:r w:rsidR="00423EE5" w:rsidRPr="00E6274B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>MySQL</w:t>
            </w:r>
            <w:r w:rsidR="002C43A2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>(5.65.7</w:t>
            </w:r>
            <w:r w:rsidR="00535AE1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>,</w:t>
            </w:r>
            <w:r w:rsidR="002C43A2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>8.0</w:t>
            </w:r>
            <w:r w:rsidR="0092209E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>)</w:t>
            </w:r>
            <w:r w:rsidR="00535AE1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535AE1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>Postgresql</w:t>
            </w:r>
            <w:proofErr w:type="spellEnd"/>
            <w:r w:rsidR="002C43A2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>(9.1,9.6,10,12,14)</w:t>
            </w:r>
          </w:p>
        </w:tc>
      </w:tr>
      <w:tr w:rsidR="00CC7F9B" w:rsidRPr="00E6274B" w14:paraId="7A712497" w14:textId="77777777" w:rsidTr="00783C6E">
        <w:trPr>
          <w:trHeight w:val="294"/>
        </w:trPr>
        <w:tc>
          <w:tcPr>
            <w:tcW w:w="1656" w:type="pct"/>
          </w:tcPr>
          <w:p w14:paraId="2BBC6BD9" w14:textId="77777777" w:rsidR="001C17EA" w:rsidRPr="00E6274B" w:rsidRDefault="001C17EA" w:rsidP="00E6274B">
            <w:pPr>
              <w:jc w:val="both"/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</w:pPr>
            <w:r w:rsidRPr="00E6274B"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  <w:t>F</w:t>
            </w:r>
            <w:r w:rsidR="00DA2D27" w:rsidRPr="00E6274B"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  <w:t>ramework</w:t>
            </w:r>
            <w:r w:rsidR="00DE538A" w:rsidRPr="00E6274B"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3344" w:type="pct"/>
            <w:hideMark/>
          </w:tcPr>
          <w:p w14:paraId="76822923" w14:textId="6048249F" w:rsidR="00B36C6C" w:rsidRPr="00E6274B" w:rsidRDefault="005D0968" w:rsidP="00E6274B">
            <w:pPr>
              <w:ind w:right="33"/>
              <w:jc w:val="both"/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</w:pPr>
            <w:r w:rsidRPr="00E6274B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>Django</w:t>
            </w:r>
            <w:r w:rsidR="0092209E">
              <w:rPr>
                <w:rFonts w:ascii="Palatino Linotype" w:hAnsi="Palatino Linotype"/>
                <w:color w:val="000000" w:themeColor="text1"/>
                <w:sz w:val="20"/>
                <w:szCs w:val="20"/>
              </w:rPr>
              <w:t xml:space="preserve"> </w:t>
            </w:r>
            <w:r w:rsidR="002C43A2" w:rsidRPr="002C43A2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>4.0, 3.8,3.9,3.10.</w:t>
            </w:r>
            <w:r w:rsidRPr="00E6274B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>, Flask</w:t>
            </w:r>
            <w:r w:rsidR="002C43A2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 xml:space="preserve"> 2.0.2,1.0,0.11.1,0.10</w:t>
            </w:r>
            <w:r w:rsidR="00F3166C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>, GRPC</w:t>
            </w:r>
          </w:p>
        </w:tc>
      </w:tr>
      <w:tr w:rsidR="00CC7F9B" w:rsidRPr="00E6274B" w14:paraId="5AD538E2" w14:textId="77777777" w:rsidTr="00783C6E">
        <w:trPr>
          <w:trHeight w:val="308"/>
        </w:trPr>
        <w:tc>
          <w:tcPr>
            <w:tcW w:w="1656" w:type="pct"/>
          </w:tcPr>
          <w:p w14:paraId="61959EE1" w14:textId="77777777" w:rsidR="001C17EA" w:rsidRPr="00E6274B" w:rsidRDefault="001C17EA" w:rsidP="00E6274B">
            <w:pPr>
              <w:jc w:val="both"/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</w:pPr>
            <w:r w:rsidRPr="00E6274B"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  <w:t>W</w:t>
            </w:r>
            <w:r w:rsidR="00DA2D27" w:rsidRPr="00E6274B"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  <w:t>eb</w:t>
            </w:r>
            <w:r w:rsidR="001B6CE7" w:rsidRPr="00E6274B"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E6274B"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  <w:t>S</w:t>
            </w:r>
            <w:r w:rsidR="00DA2D27" w:rsidRPr="00E6274B"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  <w:t>ervers</w:t>
            </w:r>
          </w:p>
        </w:tc>
        <w:tc>
          <w:tcPr>
            <w:tcW w:w="3344" w:type="pct"/>
            <w:hideMark/>
          </w:tcPr>
          <w:p w14:paraId="43FCF87A" w14:textId="77777777" w:rsidR="001C17EA" w:rsidRPr="00E6274B" w:rsidRDefault="001C17EA" w:rsidP="00E6274B">
            <w:pPr>
              <w:ind w:right="33"/>
              <w:jc w:val="both"/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</w:pPr>
            <w:r w:rsidRPr="00E6274B">
              <w:rPr>
                <w:rFonts w:ascii="Palatino Linotype" w:hAnsi="Palatino Linotype"/>
                <w:color w:val="000000" w:themeColor="text1"/>
                <w:sz w:val="20"/>
                <w:szCs w:val="20"/>
              </w:rPr>
              <w:t xml:space="preserve">Web Logic, Web Sphere, </w:t>
            </w:r>
            <w:r w:rsidRPr="00E6274B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>Apache Tomcat</w:t>
            </w:r>
          </w:p>
        </w:tc>
      </w:tr>
      <w:tr w:rsidR="00CC7F9B" w:rsidRPr="00E6274B" w14:paraId="558112F4" w14:textId="77777777" w:rsidTr="00783C6E">
        <w:trPr>
          <w:trHeight w:val="244"/>
        </w:trPr>
        <w:tc>
          <w:tcPr>
            <w:tcW w:w="1656" w:type="pct"/>
          </w:tcPr>
          <w:p w14:paraId="40F42AC4" w14:textId="77777777" w:rsidR="00B36C6C" w:rsidRPr="00E6274B" w:rsidRDefault="000759B9" w:rsidP="00E6274B">
            <w:pPr>
              <w:jc w:val="both"/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</w:pPr>
            <w:r w:rsidRPr="00E6274B">
              <w:rPr>
                <w:rFonts w:ascii="Palatino Linotype" w:hAnsi="Palatino Linotype"/>
                <w:b/>
                <w:color w:val="000000" w:themeColor="text1"/>
                <w:sz w:val="20"/>
                <w:szCs w:val="20"/>
              </w:rPr>
              <w:t>Version Controls</w:t>
            </w:r>
          </w:p>
        </w:tc>
        <w:tc>
          <w:tcPr>
            <w:tcW w:w="3344" w:type="pct"/>
          </w:tcPr>
          <w:p w14:paraId="721973EC" w14:textId="77777777" w:rsidR="00B36C6C" w:rsidRPr="00E6274B" w:rsidRDefault="000759B9" w:rsidP="00E6274B">
            <w:pPr>
              <w:widowControl w:val="0"/>
              <w:ind w:right="33"/>
              <w:jc w:val="both"/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</w:pPr>
            <w:r w:rsidRPr="00E6274B">
              <w:rPr>
                <w:rFonts w:ascii="Palatino Linotype" w:hAnsi="Palatino Linotype"/>
                <w:bCs/>
                <w:color w:val="000000" w:themeColor="text1"/>
                <w:sz w:val="20"/>
                <w:szCs w:val="20"/>
              </w:rPr>
              <w:t>SVN,</w:t>
            </w:r>
            <w:r w:rsidR="00F51F22" w:rsidRPr="00E6274B">
              <w:rPr>
                <w:rFonts w:ascii="Palatino Linotype" w:hAnsi="Palatino Linotype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930D16" w:rsidRPr="00E6274B">
              <w:rPr>
                <w:rFonts w:ascii="Palatino Linotype" w:hAnsi="Palatino Linotype"/>
                <w:bCs/>
                <w:color w:val="000000" w:themeColor="text1"/>
                <w:sz w:val="20"/>
                <w:szCs w:val="20"/>
              </w:rPr>
              <w:t>Git</w:t>
            </w:r>
            <w:r w:rsidRPr="00E6274B">
              <w:rPr>
                <w:rFonts w:ascii="Palatino Linotype" w:hAnsi="Palatino Linotype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C7F9B" w:rsidRPr="00E6274B" w14:paraId="6F19AD83" w14:textId="77777777" w:rsidTr="00783C6E">
        <w:trPr>
          <w:trHeight w:val="220"/>
        </w:trPr>
        <w:tc>
          <w:tcPr>
            <w:tcW w:w="1656" w:type="pct"/>
          </w:tcPr>
          <w:p w14:paraId="53C0FBF9" w14:textId="77777777" w:rsidR="001C17EA" w:rsidRPr="00E6274B" w:rsidRDefault="001C17EA" w:rsidP="00E6274B">
            <w:pPr>
              <w:jc w:val="both"/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</w:pPr>
            <w:r w:rsidRPr="00E6274B"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  <w:t>O</w:t>
            </w:r>
            <w:r w:rsidR="00DA2D27" w:rsidRPr="00E6274B"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  <w:t>perating Systems</w:t>
            </w:r>
          </w:p>
        </w:tc>
        <w:tc>
          <w:tcPr>
            <w:tcW w:w="3344" w:type="pct"/>
            <w:hideMark/>
          </w:tcPr>
          <w:p w14:paraId="2D8F576D" w14:textId="77777777" w:rsidR="00B36C6C" w:rsidRPr="00E6274B" w:rsidRDefault="001C17EA" w:rsidP="00E6274B">
            <w:pPr>
              <w:ind w:right="33"/>
              <w:jc w:val="both"/>
              <w:rPr>
                <w:rFonts w:ascii="Palatino Linotype" w:hAnsi="Palatino Linotype"/>
                <w:color w:val="000000" w:themeColor="text1"/>
                <w:sz w:val="20"/>
                <w:szCs w:val="20"/>
                <w:lang w:val="fr-FR"/>
              </w:rPr>
            </w:pPr>
            <w:r w:rsidRPr="00E6274B">
              <w:rPr>
                <w:rFonts w:ascii="Palatino Linotype" w:hAnsi="Palatino Linotype" w:cs="Vani"/>
                <w:color w:val="000000" w:themeColor="text1"/>
                <w:sz w:val="20"/>
                <w:szCs w:val="20"/>
              </w:rPr>
              <w:t>MS Windows, Linux/Unix</w:t>
            </w:r>
          </w:p>
        </w:tc>
      </w:tr>
      <w:tr w:rsidR="00CC7F9B" w:rsidRPr="00E6274B" w14:paraId="4914C185" w14:textId="77777777" w:rsidTr="00783C6E">
        <w:trPr>
          <w:trHeight w:val="41"/>
        </w:trPr>
        <w:tc>
          <w:tcPr>
            <w:tcW w:w="1656" w:type="pct"/>
            <w:hideMark/>
          </w:tcPr>
          <w:p w14:paraId="47226E47" w14:textId="77777777" w:rsidR="001C17EA" w:rsidRPr="00E6274B" w:rsidRDefault="001C17EA" w:rsidP="00E6274B">
            <w:pPr>
              <w:jc w:val="both"/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</w:pPr>
            <w:r w:rsidRPr="00E6274B"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  <w:t>B</w:t>
            </w:r>
            <w:r w:rsidR="00DA2D27" w:rsidRPr="00E6274B"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  <w:t>uilding</w:t>
            </w:r>
            <w:r w:rsidRPr="00E6274B"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  <w:t>&amp; D</w:t>
            </w:r>
            <w:r w:rsidR="00DA2D27" w:rsidRPr="00E6274B"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  <w:t>esign</w:t>
            </w:r>
            <w:r w:rsidR="00A83DEC" w:rsidRPr="00E6274B"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  <w:t xml:space="preserve"> T</w:t>
            </w:r>
            <w:r w:rsidR="00DA2D27" w:rsidRPr="00E6274B"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  <w:t>ools</w:t>
            </w:r>
          </w:p>
        </w:tc>
        <w:tc>
          <w:tcPr>
            <w:tcW w:w="3344" w:type="pct"/>
            <w:hideMark/>
          </w:tcPr>
          <w:p w14:paraId="0EED8505" w14:textId="77777777" w:rsidR="00B36C6C" w:rsidRPr="00E6274B" w:rsidRDefault="00F51F22" w:rsidP="00E6274B">
            <w:pPr>
              <w:ind w:right="33"/>
              <w:jc w:val="both"/>
              <w:rPr>
                <w:rFonts w:ascii="Palatino Linotype" w:eastAsia="Verdana" w:hAnsi="Palatino Linotype" w:cs="Verdana"/>
                <w:color w:val="000000" w:themeColor="text1"/>
                <w:sz w:val="20"/>
                <w:szCs w:val="20"/>
              </w:rPr>
            </w:pPr>
            <w:r w:rsidRPr="00E6274B">
              <w:rPr>
                <w:rFonts w:ascii="Palatino Linotype" w:hAnsi="Palatino Linotype"/>
                <w:color w:val="000000" w:themeColor="text1"/>
                <w:sz w:val="20"/>
                <w:szCs w:val="20"/>
              </w:rPr>
              <w:t>MAVEN</w:t>
            </w:r>
          </w:p>
        </w:tc>
      </w:tr>
      <w:tr w:rsidR="00F51F22" w:rsidRPr="00E6274B" w14:paraId="50B91190" w14:textId="77777777" w:rsidTr="00783C6E">
        <w:trPr>
          <w:trHeight w:val="41"/>
        </w:trPr>
        <w:tc>
          <w:tcPr>
            <w:tcW w:w="1656" w:type="pct"/>
            <w:hideMark/>
          </w:tcPr>
          <w:p w14:paraId="3C50E7B4" w14:textId="77777777" w:rsidR="00F51F22" w:rsidRPr="00E6274B" w:rsidRDefault="00F51F22" w:rsidP="00E6274B">
            <w:pPr>
              <w:jc w:val="both"/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</w:pPr>
            <w:r w:rsidRPr="00E6274B"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  <w:t>CI Tools</w:t>
            </w:r>
          </w:p>
        </w:tc>
        <w:tc>
          <w:tcPr>
            <w:tcW w:w="3344" w:type="pct"/>
            <w:hideMark/>
          </w:tcPr>
          <w:p w14:paraId="06D5BCCF" w14:textId="53CAD4D4" w:rsidR="00F51F22" w:rsidRPr="00E6274B" w:rsidRDefault="00F51F22" w:rsidP="00E6274B">
            <w:pPr>
              <w:ind w:right="33"/>
              <w:jc w:val="both"/>
              <w:rPr>
                <w:rFonts w:ascii="Palatino Linotype" w:hAnsi="Palatino Linotype"/>
                <w:color w:val="000000" w:themeColor="text1"/>
                <w:sz w:val="20"/>
                <w:szCs w:val="20"/>
              </w:rPr>
            </w:pPr>
            <w:r w:rsidRPr="00E6274B">
              <w:rPr>
                <w:rFonts w:ascii="Palatino Linotype" w:hAnsi="Palatino Linotype"/>
                <w:color w:val="000000" w:themeColor="text1"/>
                <w:sz w:val="20"/>
                <w:szCs w:val="20"/>
              </w:rPr>
              <w:t>Jenkins</w:t>
            </w:r>
            <w:r w:rsidR="00B41C4B">
              <w:rPr>
                <w:rFonts w:ascii="Palatino Linotype" w:hAnsi="Palatino Linotype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="00B41C4B">
              <w:rPr>
                <w:rFonts w:ascii="Palatino Linotype" w:hAnsi="Palatino Linotype"/>
                <w:color w:val="000000" w:themeColor="text1"/>
                <w:sz w:val="20"/>
                <w:szCs w:val="20"/>
              </w:rPr>
              <w:t>kafka</w:t>
            </w:r>
            <w:proofErr w:type="spellEnd"/>
          </w:p>
        </w:tc>
      </w:tr>
      <w:tr w:rsidR="00F51F22" w:rsidRPr="00E6274B" w14:paraId="234E5DDB" w14:textId="77777777" w:rsidTr="00783C6E">
        <w:trPr>
          <w:trHeight w:val="41"/>
        </w:trPr>
        <w:tc>
          <w:tcPr>
            <w:tcW w:w="1656" w:type="pct"/>
            <w:hideMark/>
          </w:tcPr>
          <w:p w14:paraId="66E39C46" w14:textId="77777777" w:rsidR="00F51F22" w:rsidRPr="00E6274B" w:rsidRDefault="00F51F22" w:rsidP="00E6274B">
            <w:pPr>
              <w:jc w:val="both"/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</w:pPr>
            <w:r w:rsidRPr="00E6274B"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  <w:t>Bug Tracking Tools</w:t>
            </w:r>
          </w:p>
        </w:tc>
        <w:tc>
          <w:tcPr>
            <w:tcW w:w="3344" w:type="pct"/>
            <w:hideMark/>
          </w:tcPr>
          <w:p w14:paraId="44EF16E6" w14:textId="77777777" w:rsidR="00F51F22" w:rsidRPr="00E6274B" w:rsidRDefault="00F51F22" w:rsidP="00E6274B">
            <w:pPr>
              <w:ind w:right="33"/>
              <w:jc w:val="both"/>
              <w:rPr>
                <w:rFonts w:ascii="Palatino Linotype" w:hAnsi="Palatino Linotype"/>
                <w:color w:val="000000" w:themeColor="text1"/>
                <w:sz w:val="20"/>
                <w:szCs w:val="20"/>
              </w:rPr>
            </w:pPr>
            <w:r w:rsidRPr="00E6274B">
              <w:rPr>
                <w:rFonts w:ascii="Palatino Linotype" w:eastAsia="Verdana" w:hAnsi="Palatino Linotype" w:cs="Verdana"/>
                <w:color w:val="000000" w:themeColor="text1"/>
                <w:sz w:val="20"/>
                <w:szCs w:val="20"/>
              </w:rPr>
              <w:t>JIRA, Bugzilla</w:t>
            </w:r>
          </w:p>
        </w:tc>
      </w:tr>
      <w:tr w:rsidR="00CC7F9B" w:rsidRPr="00E6274B" w14:paraId="5D8327B5" w14:textId="77777777" w:rsidTr="00783C6E">
        <w:trPr>
          <w:trHeight w:val="41"/>
        </w:trPr>
        <w:tc>
          <w:tcPr>
            <w:tcW w:w="1656" w:type="pct"/>
          </w:tcPr>
          <w:p w14:paraId="10736E68" w14:textId="77777777" w:rsidR="000759B9" w:rsidRPr="00E6274B" w:rsidRDefault="000759B9" w:rsidP="00E6274B">
            <w:pPr>
              <w:jc w:val="both"/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</w:pPr>
            <w:r w:rsidRPr="00E6274B">
              <w:rPr>
                <w:rFonts w:ascii="Palatino Linotype" w:hAnsi="Palatino Linotype" w:cs="Vani"/>
                <w:b/>
                <w:color w:val="000000" w:themeColor="text1"/>
                <w:sz w:val="20"/>
                <w:szCs w:val="20"/>
              </w:rPr>
              <w:t>Methodologies</w:t>
            </w:r>
          </w:p>
        </w:tc>
        <w:tc>
          <w:tcPr>
            <w:tcW w:w="3344" w:type="pct"/>
          </w:tcPr>
          <w:p w14:paraId="375F4913" w14:textId="77777777" w:rsidR="000759B9" w:rsidRPr="00E6274B" w:rsidRDefault="007C4DFA" w:rsidP="00E6274B">
            <w:pPr>
              <w:ind w:right="33"/>
              <w:jc w:val="both"/>
              <w:rPr>
                <w:rFonts w:ascii="Palatino Linotype" w:hAnsi="Palatino Linotype"/>
                <w:color w:val="000000" w:themeColor="text1"/>
                <w:sz w:val="20"/>
                <w:szCs w:val="20"/>
              </w:rPr>
            </w:pPr>
            <w:r w:rsidRPr="00E6274B">
              <w:rPr>
                <w:rFonts w:ascii="Palatino Linotype" w:hAnsi="Palatino Linotype"/>
                <w:bCs/>
                <w:color w:val="000000" w:themeColor="text1"/>
                <w:sz w:val="20"/>
                <w:szCs w:val="20"/>
              </w:rPr>
              <w:t>Agile, Scrum, Waterfall</w:t>
            </w:r>
          </w:p>
        </w:tc>
      </w:tr>
    </w:tbl>
    <w:p w14:paraId="0B972160" w14:textId="77777777" w:rsidR="00361B2E" w:rsidRPr="00E6274B" w:rsidRDefault="00361B2E" w:rsidP="00E6274B">
      <w:pPr>
        <w:pStyle w:val="Heading1"/>
        <w:pBdr>
          <w:bottom w:val="none" w:sz="0" w:space="0" w:color="auto"/>
        </w:pBdr>
        <w:spacing w:after="0"/>
        <w:contextualSpacing/>
        <w:jc w:val="both"/>
        <w:rPr>
          <w:rFonts w:ascii="Palatino Linotype" w:hAnsi="Palatino Linotype" w:cs="Times New Roman"/>
          <w:spacing w:val="0"/>
          <w:sz w:val="20"/>
          <w:szCs w:val="20"/>
        </w:rPr>
      </w:pPr>
    </w:p>
    <w:p w14:paraId="3FE81274" w14:textId="77777777" w:rsidR="00956917" w:rsidRPr="00E6274B" w:rsidRDefault="0095342E" w:rsidP="00E6274B">
      <w:pPr>
        <w:pStyle w:val="Heading1"/>
        <w:pBdr>
          <w:bottom w:val="none" w:sz="0" w:space="0" w:color="auto"/>
        </w:pBdr>
        <w:spacing w:after="0"/>
        <w:contextualSpacing/>
        <w:jc w:val="both"/>
        <w:rPr>
          <w:rFonts w:ascii="Palatino Linotype" w:hAnsi="Palatino Linotype" w:cs="Times New Roman"/>
          <w:spacing w:val="0"/>
          <w:sz w:val="20"/>
          <w:szCs w:val="20"/>
        </w:rPr>
      </w:pPr>
      <w:r w:rsidRPr="00E6274B">
        <w:rPr>
          <w:rFonts w:ascii="Palatino Linotype" w:hAnsi="Palatino Linotype" w:cs="Times New Roman"/>
          <w:spacing w:val="0"/>
          <w:sz w:val="20"/>
          <w:szCs w:val="20"/>
        </w:rPr>
        <w:t xml:space="preserve">PROFESSIONAL </w:t>
      </w:r>
      <w:r w:rsidR="00956917" w:rsidRPr="00E6274B">
        <w:rPr>
          <w:rFonts w:ascii="Palatino Linotype" w:hAnsi="Palatino Linotype" w:cs="Times New Roman"/>
          <w:spacing w:val="0"/>
          <w:sz w:val="20"/>
          <w:szCs w:val="20"/>
        </w:rPr>
        <w:t>Experience</w:t>
      </w:r>
      <w:r w:rsidR="0017366B" w:rsidRPr="00E6274B">
        <w:rPr>
          <w:rFonts w:ascii="Palatino Linotype" w:hAnsi="Palatino Linotype" w:cs="Times New Roman"/>
          <w:spacing w:val="0"/>
          <w:sz w:val="20"/>
          <w:szCs w:val="20"/>
        </w:rPr>
        <w:t>:</w:t>
      </w:r>
    </w:p>
    <w:p w14:paraId="4518B6EB" w14:textId="77777777" w:rsidR="00060078" w:rsidRPr="00E6274B" w:rsidRDefault="00060078" w:rsidP="00E6274B">
      <w:pPr>
        <w:ind w:left="360" w:hanging="360"/>
        <w:contextualSpacing/>
        <w:jc w:val="both"/>
        <w:rPr>
          <w:rFonts w:ascii="Palatino Linotype" w:hAnsi="Palatino Linotype"/>
          <w:b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Client: IBM, Austin, TX                                                                                                                    </w:t>
      </w:r>
      <w:r w:rsidR="00E6274B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                   </w:t>
      </w:r>
      <w:r w:rsidR="000E0C5B">
        <w:rPr>
          <w:rFonts w:ascii="Palatino Linotype" w:hAnsi="Palatino Linotype"/>
          <w:b/>
          <w:color w:val="000000" w:themeColor="text1"/>
          <w:sz w:val="20"/>
          <w:szCs w:val="20"/>
        </w:rPr>
        <w:t>Aug 2019</w:t>
      </w:r>
      <w:r w:rsidR="00E6274B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 – Till D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ate</w:t>
      </w:r>
    </w:p>
    <w:p w14:paraId="602E39D9" w14:textId="77777777" w:rsidR="00060078" w:rsidRPr="00E6274B" w:rsidRDefault="00060078" w:rsidP="00E6274B">
      <w:pPr>
        <w:ind w:left="360" w:hanging="360"/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Role: Python Developer </w:t>
      </w:r>
    </w:p>
    <w:p w14:paraId="18EAC82A" w14:textId="77777777" w:rsidR="005C31B9" w:rsidRPr="00E6274B" w:rsidRDefault="005C31B9" w:rsidP="005C31B9">
      <w:pPr>
        <w:jc w:val="both"/>
        <w:rPr>
          <w:rFonts w:ascii="Palatino Linotype" w:hAnsi="Palatino Linotype"/>
          <w:b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Responsibilities:</w:t>
      </w:r>
    </w:p>
    <w:p w14:paraId="020DC575" w14:textId="77777777" w:rsidR="005C31B9" w:rsidRPr="00E6274B" w:rsidRDefault="005C31B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E6274B">
        <w:rPr>
          <w:rFonts w:ascii="Palatino Linotype" w:eastAsia="Times New Roman" w:hAnsi="Palatino Linotype" w:cs="Times New Roman"/>
          <w:sz w:val="20"/>
          <w:szCs w:val="20"/>
        </w:rPr>
        <w:t xml:space="preserve">Evaluated business requirements and prepared detailed specifications that follow project guidelines required to develop written programs. </w:t>
      </w:r>
    </w:p>
    <w:p w14:paraId="655CD6F1" w14:textId="77777777" w:rsidR="005C31B9" w:rsidRDefault="005C31B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E6274B">
        <w:rPr>
          <w:rFonts w:ascii="Palatino Linotype" w:eastAsia="Times New Roman" w:hAnsi="Palatino Linotype" w:cs="Times New Roman"/>
          <w:sz w:val="20"/>
          <w:szCs w:val="20"/>
        </w:rPr>
        <w:t xml:space="preserve">Exposed to various phases of Software Development Life Cycle using </w:t>
      </w:r>
      <w:r w:rsidRPr="00E6274B">
        <w:rPr>
          <w:rFonts w:ascii="Palatino Linotype" w:eastAsia="Times New Roman" w:hAnsi="Palatino Linotype" w:cs="Times New Roman"/>
          <w:b/>
          <w:sz w:val="20"/>
          <w:szCs w:val="20"/>
        </w:rPr>
        <w:t>Agile - Scrum</w:t>
      </w:r>
      <w:r w:rsidRPr="00E6274B">
        <w:rPr>
          <w:rFonts w:ascii="Palatino Linotype" w:eastAsia="Times New Roman" w:hAnsi="Palatino Linotype" w:cs="Times New Roman"/>
          <w:sz w:val="20"/>
          <w:szCs w:val="20"/>
        </w:rPr>
        <w:t xml:space="preserve"> Software development methodology. </w:t>
      </w:r>
    </w:p>
    <w:p w14:paraId="35AED9A9" w14:textId="77777777" w:rsidR="005C31B9" w:rsidRDefault="005C31B9">
      <w:pPr>
        <w:pStyle w:val="Normal1"/>
        <w:numPr>
          <w:ilvl w:val="0"/>
          <w:numId w:val="11"/>
        </w:numPr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B607A7">
        <w:rPr>
          <w:rFonts w:ascii="Palatino Linotype" w:eastAsia="Times New Roman" w:hAnsi="Palatino Linotype" w:cs="Times New Roman"/>
          <w:sz w:val="20"/>
          <w:szCs w:val="20"/>
        </w:rPr>
        <w:t>Develop</w:t>
      </w:r>
      <w:r>
        <w:rPr>
          <w:rFonts w:ascii="Palatino Linotype" w:eastAsia="Times New Roman" w:hAnsi="Palatino Linotype" w:cs="Times New Roman"/>
          <w:sz w:val="20"/>
          <w:szCs w:val="20"/>
        </w:rPr>
        <w:t>ed</w:t>
      </w:r>
      <w:r w:rsidRPr="00B607A7">
        <w:rPr>
          <w:rFonts w:ascii="Palatino Linotype" w:eastAsia="Times New Roman" w:hAnsi="Palatino Linotype" w:cs="Times New Roman"/>
          <w:sz w:val="20"/>
          <w:szCs w:val="20"/>
        </w:rPr>
        <w:t xml:space="preserve"> and maintain</w:t>
      </w:r>
      <w:r>
        <w:rPr>
          <w:rFonts w:ascii="Palatino Linotype" w:eastAsia="Times New Roman" w:hAnsi="Palatino Linotype" w:cs="Times New Roman"/>
          <w:sz w:val="20"/>
          <w:szCs w:val="20"/>
        </w:rPr>
        <w:t>ed</w:t>
      </w:r>
      <w:r w:rsidRPr="00B607A7">
        <w:rPr>
          <w:rFonts w:ascii="Palatino Linotype" w:eastAsia="Times New Roman" w:hAnsi="Palatino Linotype" w:cs="Times New Roman"/>
          <w:sz w:val="20"/>
          <w:szCs w:val="20"/>
        </w:rPr>
        <w:t xml:space="preserve"> of end-to-end test cases for IBM Cloud Object</w:t>
      </w:r>
      <w:r>
        <w:rPr>
          <w:rFonts w:ascii="Palatino Linotype" w:eastAsia="Times New Roman" w:hAnsi="Palatino Linotype" w:cs="Times New Roman"/>
          <w:sz w:val="20"/>
          <w:szCs w:val="20"/>
        </w:rPr>
        <w:t xml:space="preserve"> </w:t>
      </w:r>
      <w:r w:rsidRPr="00B607A7">
        <w:rPr>
          <w:rFonts w:ascii="Palatino Linotype" w:eastAsia="Times New Roman" w:hAnsi="Palatino Linotype" w:cs="Times New Roman"/>
          <w:sz w:val="20"/>
          <w:szCs w:val="20"/>
        </w:rPr>
        <w:t>Storage subsystem components. End to End testing is required prior to releasing</w:t>
      </w:r>
      <w:r>
        <w:rPr>
          <w:rFonts w:ascii="Palatino Linotype" w:eastAsia="Times New Roman" w:hAnsi="Palatino Linotype" w:cs="Times New Roman"/>
          <w:sz w:val="20"/>
          <w:szCs w:val="20"/>
        </w:rPr>
        <w:t xml:space="preserve"> </w:t>
      </w:r>
      <w:r w:rsidRPr="00B607A7">
        <w:rPr>
          <w:rFonts w:ascii="Palatino Linotype" w:eastAsia="Times New Roman" w:hAnsi="Palatino Linotype" w:cs="Times New Roman"/>
          <w:sz w:val="20"/>
          <w:szCs w:val="20"/>
        </w:rPr>
        <w:t>any code to the production cloud environment</w:t>
      </w:r>
    </w:p>
    <w:p w14:paraId="0FE0E76A" w14:textId="77777777" w:rsidR="005C31B9" w:rsidRDefault="005C31B9">
      <w:pPr>
        <w:pStyle w:val="Normal1"/>
        <w:numPr>
          <w:ilvl w:val="0"/>
          <w:numId w:val="11"/>
        </w:numPr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B607A7">
        <w:rPr>
          <w:rFonts w:ascii="Palatino Linotype" w:eastAsia="Times New Roman" w:hAnsi="Palatino Linotype" w:cs="Times New Roman"/>
          <w:sz w:val="20"/>
          <w:szCs w:val="20"/>
        </w:rPr>
        <w:t>Create</w:t>
      </w:r>
      <w:r>
        <w:rPr>
          <w:rFonts w:ascii="Palatino Linotype" w:eastAsia="Times New Roman" w:hAnsi="Palatino Linotype" w:cs="Times New Roman"/>
          <w:sz w:val="20"/>
          <w:szCs w:val="20"/>
        </w:rPr>
        <w:t>d</w:t>
      </w:r>
      <w:r w:rsidRPr="00B607A7">
        <w:rPr>
          <w:rFonts w:ascii="Palatino Linotype" w:eastAsia="Times New Roman" w:hAnsi="Palatino Linotype" w:cs="Times New Roman"/>
          <w:sz w:val="20"/>
          <w:szCs w:val="20"/>
        </w:rPr>
        <w:t xml:space="preserve"> scripts to automate various tests using programming skills to</w:t>
      </w:r>
      <w:r>
        <w:rPr>
          <w:rFonts w:ascii="Palatino Linotype" w:eastAsia="Times New Roman" w:hAnsi="Palatino Linotype" w:cs="Times New Roman"/>
          <w:sz w:val="20"/>
          <w:szCs w:val="20"/>
        </w:rPr>
        <w:t xml:space="preserve"> </w:t>
      </w:r>
      <w:r w:rsidRPr="00B607A7">
        <w:rPr>
          <w:rFonts w:ascii="Palatino Linotype" w:eastAsia="Times New Roman" w:hAnsi="Palatino Linotype" w:cs="Times New Roman"/>
          <w:sz w:val="20"/>
          <w:szCs w:val="20"/>
        </w:rPr>
        <w:t>automate the tests.</w:t>
      </w:r>
    </w:p>
    <w:p w14:paraId="421A77C4" w14:textId="77777777" w:rsidR="005C31B9" w:rsidRDefault="005C31B9">
      <w:pPr>
        <w:pStyle w:val="Normal1"/>
        <w:numPr>
          <w:ilvl w:val="0"/>
          <w:numId w:val="11"/>
        </w:numPr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B607A7">
        <w:rPr>
          <w:rFonts w:ascii="Palatino Linotype" w:eastAsia="Times New Roman" w:hAnsi="Palatino Linotype" w:cs="Times New Roman"/>
          <w:sz w:val="20"/>
          <w:szCs w:val="20"/>
        </w:rPr>
        <w:lastRenderedPageBreak/>
        <w:t>Implement</w:t>
      </w:r>
      <w:r>
        <w:rPr>
          <w:rFonts w:ascii="Palatino Linotype" w:eastAsia="Times New Roman" w:hAnsi="Palatino Linotype" w:cs="Times New Roman"/>
          <w:sz w:val="20"/>
          <w:szCs w:val="20"/>
        </w:rPr>
        <w:t xml:space="preserve">ed </w:t>
      </w:r>
      <w:r w:rsidRPr="00B607A7">
        <w:rPr>
          <w:rFonts w:ascii="Palatino Linotype" w:eastAsia="Times New Roman" w:hAnsi="Palatino Linotype" w:cs="Times New Roman"/>
          <w:sz w:val="20"/>
          <w:szCs w:val="20"/>
        </w:rPr>
        <w:t xml:space="preserve">the solutions using </w:t>
      </w:r>
      <w:r w:rsidRPr="002C43A2">
        <w:rPr>
          <w:rFonts w:ascii="Palatino Linotype" w:eastAsia="Times New Roman" w:hAnsi="Palatino Linotype" w:cs="Times New Roman"/>
          <w:b/>
          <w:bCs/>
          <w:sz w:val="20"/>
          <w:szCs w:val="20"/>
        </w:rPr>
        <w:t>Python, JavaScript, JSON, and GO</w:t>
      </w:r>
      <w:r>
        <w:rPr>
          <w:rFonts w:ascii="Palatino Linotype" w:eastAsia="Times New Roman" w:hAnsi="Palatino Linotype" w:cs="Times New Roman"/>
          <w:sz w:val="20"/>
          <w:szCs w:val="20"/>
        </w:rPr>
        <w:t xml:space="preserve"> </w:t>
      </w:r>
      <w:r w:rsidRPr="00B607A7">
        <w:rPr>
          <w:rFonts w:ascii="Palatino Linotype" w:eastAsia="Times New Roman" w:hAnsi="Palatino Linotype" w:cs="Times New Roman"/>
          <w:sz w:val="20"/>
          <w:szCs w:val="20"/>
        </w:rPr>
        <w:t>languages to code software implementation using multiple tools such as Ansible,</w:t>
      </w:r>
      <w:r>
        <w:rPr>
          <w:rFonts w:ascii="Palatino Linotype" w:eastAsia="Times New Roman" w:hAnsi="Palatino Linotype" w:cs="Times New Roman"/>
          <w:sz w:val="20"/>
          <w:szCs w:val="20"/>
        </w:rPr>
        <w:t xml:space="preserve"> </w:t>
      </w:r>
      <w:r w:rsidRPr="00B607A7">
        <w:rPr>
          <w:rFonts w:ascii="Palatino Linotype" w:eastAsia="Times New Roman" w:hAnsi="Palatino Linotype" w:cs="Times New Roman"/>
          <w:sz w:val="20"/>
          <w:szCs w:val="20"/>
        </w:rPr>
        <w:t>Jenkins, Docker, Travis CI through the development and test procedure.</w:t>
      </w:r>
    </w:p>
    <w:p w14:paraId="3AFC800F" w14:textId="61406A2B" w:rsidR="004930DF" w:rsidRPr="004930DF" w:rsidRDefault="004930DF" w:rsidP="004930DF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Palatino Linotype" w:hAnsi="Palatino Linotype"/>
          <w:sz w:val="20"/>
          <w:szCs w:val="20"/>
        </w:rPr>
      </w:pPr>
      <w:r w:rsidRPr="004930DF">
        <w:rPr>
          <w:rFonts w:ascii="Palatino Linotype" w:hAnsi="Palatino Linotype"/>
          <w:sz w:val="20"/>
          <w:szCs w:val="20"/>
        </w:rPr>
        <w:t xml:space="preserve">Developed Python applications leveraging </w:t>
      </w:r>
      <w:r w:rsidRPr="004930DF">
        <w:rPr>
          <w:rFonts w:ascii="Palatino Linotype" w:hAnsi="Palatino Linotype"/>
          <w:b/>
          <w:bCs/>
          <w:sz w:val="20"/>
          <w:szCs w:val="20"/>
        </w:rPr>
        <w:t>OOP</w:t>
      </w:r>
      <w:r w:rsidRPr="004930DF">
        <w:rPr>
          <w:rFonts w:ascii="Palatino Linotype" w:hAnsi="Palatino Linotype"/>
          <w:sz w:val="20"/>
          <w:szCs w:val="20"/>
        </w:rPr>
        <w:t xml:space="preserve"> concepts which include</w:t>
      </w:r>
      <w:r>
        <w:rPr>
          <w:rFonts w:ascii="Palatino Linotype" w:hAnsi="Palatino Linotype"/>
          <w:sz w:val="20"/>
          <w:szCs w:val="20"/>
        </w:rPr>
        <w:t xml:space="preserve">d </w:t>
      </w:r>
      <w:r w:rsidRPr="004930DF">
        <w:rPr>
          <w:rFonts w:ascii="Palatino Linotype" w:hAnsi="Palatino Linotype"/>
          <w:sz w:val="20"/>
          <w:szCs w:val="20"/>
        </w:rPr>
        <w:t>web applications, data analysis tools, automation scripts, etc.</w:t>
      </w:r>
    </w:p>
    <w:p w14:paraId="1297925A" w14:textId="77777777" w:rsidR="004930DF" w:rsidRPr="004930DF" w:rsidRDefault="004930DF" w:rsidP="004930DF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Palatino Linotype" w:hAnsi="Palatino Linotype"/>
          <w:sz w:val="20"/>
          <w:szCs w:val="20"/>
        </w:rPr>
      </w:pPr>
      <w:r w:rsidRPr="004930DF">
        <w:rPr>
          <w:rFonts w:ascii="Palatino Linotype" w:hAnsi="Palatino Linotype"/>
          <w:sz w:val="20"/>
          <w:szCs w:val="20"/>
        </w:rPr>
        <w:t>Designed and implemented custom Python classes and objects to model real-world entities and processes effectively.</w:t>
      </w:r>
    </w:p>
    <w:p w14:paraId="450AA850" w14:textId="65D6860B" w:rsidR="004930DF" w:rsidRPr="004930DF" w:rsidRDefault="004930DF" w:rsidP="004930DF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Palatino Linotype" w:hAnsi="Palatino Linotype"/>
          <w:sz w:val="20"/>
          <w:szCs w:val="20"/>
        </w:rPr>
      </w:pPr>
      <w:r w:rsidRPr="004930DF">
        <w:rPr>
          <w:rFonts w:ascii="Palatino Linotype" w:hAnsi="Palatino Linotype"/>
          <w:sz w:val="20"/>
          <w:szCs w:val="20"/>
        </w:rPr>
        <w:t xml:space="preserve">Utilized popular Python libraries/frameworks (e.g., Django, Flask) to build robust, maintainable applications following </w:t>
      </w:r>
      <w:r w:rsidRPr="004930DF">
        <w:rPr>
          <w:rFonts w:ascii="Palatino Linotype" w:hAnsi="Palatino Linotype"/>
          <w:b/>
          <w:bCs/>
          <w:sz w:val="20"/>
          <w:szCs w:val="20"/>
        </w:rPr>
        <w:t>OOP</w:t>
      </w:r>
      <w:r w:rsidRPr="004930DF">
        <w:rPr>
          <w:rFonts w:ascii="Palatino Linotype" w:hAnsi="Palatino Linotype"/>
          <w:sz w:val="20"/>
          <w:szCs w:val="20"/>
        </w:rPr>
        <w:t xml:space="preserve"> best practices.</w:t>
      </w:r>
    </w:p>
    <w:p w14:paraId="0C718521" w14:textId="77777777" w:rsidR="005C31B9" w:rsidRPr="00322F28" w:rsidRDefault="005C31B9">
      <w:pPr>
        <w:pStyle w:val="Normal1"/>
        <w:numPr>
          <w:ilvl w:val="0"/>
          <w:numId w:val="11"/>
        </w:numPr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322F28">
        <w:rPr>
          <w:rFonts w:ascii="Palatino Linotype" w:eastAsia="Times New Roman" w:hAnsi="Palatino Linotype" w:cs="Times New Roman"/>
          <w:sz w:val="20"/>
          <w:szCs w:val="20"/>
        </w:rPr>
        <w:t xml:space="preserve">Utilize the </w:t>
      </w:r>
      <w:proofErr w:type="spellStart"/>
      <w:r w:rsidRPr="002C43A2">
        <w:rPr>
          <w:rFonts w:ascii="Palatino Linotype" w:eastAsia="Times New Roman" w:hAnsi="Palatino Linotype" w:cs="Times New Roman"/>
          <w:b/>
          <w:bCs/>
          <w:sz w:val="20"/>
          <w:szCs w:val="20"/>
        </w:rPr>
        <w:t>Pytest</w:t>
      </w:r>
      <w:proofErr w:type="spellEnd"/>
      <w:r w:rsidRPr="00322F28">
        <w:rPr>
          <w:rFonts w:ascii="Palatino Linotype" w:eastAsia="Times New Roman" w:hAnsi="Palatino Linotype" w:cs="Times New Roman"/>
          <w:sz w:val="20"/>
          <w:szCs w:val="20"/>
        </w:rPr>
        <w:t xml:space="preserve"> framework for local tests and ensure initial changes are</w:t>
      </w:r>
      <w:r>
        <w:rPr>
          <w:rFonts w:ascii="Palatino Linotype" w:eastAsia="Times New Roman" w:hAnsi="Palatino Linotype" w:cs="Times New Roman"/>
          <w:sz w:val="20"/>
          <w:szCs w:val="20"/>
        </w:rPr>
        <w:t xml:space="preserve"> </w:t>
      </w:r>
      <w:r w:rsidRPr="00322F28">
        <w:rPr>
          <w:rFonts w:ascii="Palatino Linotype" w:eastAsia="Times New Roman" w:hAnsi="Palatino Linotype" w:cs="Times New Roman"/>
          <w:sz w:val="20"/>
          <w:szCs w:val="20"/>
        </w:rPr>
        <w:t>tested through unit tests in Staging, once the tests pass Staging, code is merged</w:t>
      </w:r>
      <w:r>
        <w:rPr>
          <w:rFonts w:ascii="Palatino Linotype" w:eastAsia="Times New Roman" w:hAnsi="Palatino Linotype" w:cs="Times New Roman"/>
          <w:sz w:val="20"/>
          <w:szCs w:val="20"/>
        </w:rPr>
        <w:t xml:space="preserve"> </w:t>
      </w:r>
      <w:r w:rsidRPr="00322F28">
        <w:rPr>
          <w:rFonts w:ascii="Palatino Linotype" w:eastAsia="Times New Roman" w:hAnsi="Palatino Linotype" w:cs="Times New Roman"/>
          <w:sz w:val="20"/>
          <w:szCs w:val="20"/>
        </w:rPr>
        <w:t xml:space="preserve">and checked by </w:t>
      </w:r>
      <w:proofErr w:type="spellStart"/>
      <w:r w:rsidRPr="00322F28">
        <w:rPr>
          <w:rFonts w:ascii="Palatino Linotype" w:eastAsia="Times New Roman" w:hAnsi="Palatino Linotype" w:cs="Times New Roman"/>
          <w:sz w:val="20"/>
          <w:szCs w:val="20"/>
        </w:rPr>
        <w:t>TravisCI</w:t>
      </w:r>
      <w:proofErr w:type="spellEnd"/>
      <w:r w:rsidRPr="00322F28">
        <w:rPr>
          <w:rFonts w:ascii="Palatino Linotype" w:eastAsia="Times New Roman" w:hAnsi="Palatino Linotype" w:cs="Times New Roman"/>
          <w:sz w:val="20"/>
          <w:szCs w:val="20"/>
        </w:rPr>
        <w:t xml:space="preserve"> prior to submitting to User Acceptance Testing</w:t>
      </w:r>
      <w:r>
        <w:rPr>
          <w:rFonts w:ascii="Palatino Linotype" w:eastAsia="Times New Roman" w:hAnsi="Palatino Linotype" w:cs="Times New Roman"/>
          <w:sz w:val="20"/>
          <w:szCs w:val="20"/>
        </w:rPr>
        <w:t xml:space="preserve"> </w:t>
      </w:r>
      <w:r w:rsidRPr="00322F28">
        <w:rPr>
          <w:rFonts w:ascii="Palatino Linotype" w:eastAsia="Times New Roman" w:hAnsi="Palatino Linotype" w:cs="Times New Roman"/>
          <w:sz w:val="20"/>
          <w:szCs w:val="20"/>
        </w:rPr>
        <w:t>(UAT).</w:t>
      </w:r>
    </w:p>
    <w:p w14:paraId="7A0CFE2E" w14:textId="77777777" w:rsidR="005C31B9" w:rsidRPr="00E6274B" w:rsidRDefault="005C31B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E6274B">
        <w:rPr>
          <w:rFonts w:ascii="Palatino Linotype" w:eastAsia="Times New Roman" w:hAnsi="Palatino Linotype" w:cs="Times New Roman"/>
          <w:sz w:val="20"/>
          <w:szCs w:val="20"/>
        </w:rPr>
        <w:t xml:space="preserve">Developed frontend and backend modules using Python on </w:t>
      </w:r>
      <w:r w:rsidRPr="00E6274B">
        <w:rPr>
          <w:rFonts w:ascii="Palatino Linotype" w:eastAsia="Times New Roman" w:hAnsi="Palatino Linotype" w:cs="Times New Roman"/>
          <w:b/>
          <w:sz w:val="20"/>
          <w:szCs w:val="20"/>
        </w:rPr>
        <w:t>Django Web Framework</w:t>
      </w:r>
      <w:r w:rsidRPr="00E6274B">
        <w:rPr>
          <w:rFonts w:ascii="Palatino Linotype" w:eastAsia="Times New Roman" w:hAnsi="Palatino Linotype" w:cs="Times New Roman"/>
          <w:sz w:val="20"/>
          <w:szCs w:val="20"/>
        </w:rPr>
        <w:t>.</w:t>
      </w:r>
    </w:p>
    <w:p w14:paraId="5F801795" w14:textId="7C003B5E" w:rsidR="005C31B9" w:rsidRDefault="005C31B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E6274B">
        <w:rPr>
          <w:rFonts w:ascii="Palatino Linotype" w:eastAsia="Times New Roman" w:hAnsi="Palatino Linotype" w:cs="Times New Roman"/>
          <w:sz w:val="20"/>
          <w:szCs w:val="20"/>
        </w:rPr>
        <w:t xml:space="preserve">Managed, developed, and designed a dashboard control panel for customers and Administrators using Django and </w:t>
      </w:r>
      <w:r w:rsidRPr="00E6274B">
        <w:rPr>
          <w:rFonts w:ascii="Palatino Linotype" w:eastAsia="Times New Roman" w:hAnsi="Palatino Linotype" w:cs="Times New Roman"/>
          <w:b/>
          <w:sz w:val="20"/>
          <w:szCs w:val="20"/>
        </w:rPr>
        <w:t>PostgreSQL</w:t>
      </w:r>
      <w:r w:rsidRPr="00E6274B">
        <w:rPr>
          <w:rFonts w:ascii="Palatino Linotype" w:eastAsia="Times New Roman" w:hAnsi="Palatino Linotype" w:cs="Times New Roman"/>
          <w:sz w:val="20"/>
          <w:szCs w:val="20"/>
        </w:rPr>
        <w:t>.</w:t>
      </w:r>
    </w:p>
    <w:p w14:paraId="2FF2844E" w14:textId="768202AE" w:rsidR="00636E80" w:rsidRDefault="00636E80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636E80">
        <w:rPr>
          <w:rFonts w:ascii="Palatino Linotype" w:eastAsia="Times New Roman" w:hAnsi="Palatino Linotype" w:cs="Times New Roman"/>
          <w:sz w:val="20"/>
          <w:szCs w:val="20"/>
        </w:rPr>
        <w:t xml:space="preserve">Writing application interface codes using JavaScript following </w:t>
      </w:r>
      <w:r w:rsidR="002C43A2">
        <w:rPr>
          <w:rFonts w:ascii="Palatino Linotype" w:eastAsia="Times New Roman" w:hAnsi="Palatino Linotype" w:cs="Times New Roman"/>
          <w:b/>
          <w:bCs/>
          <w:sz w:val="20"/>
          <w:szCs w:val="20"/>
        </w:rPr>
        <w:t>R</w:t>
      </w:r>
      <w:r w:rsidRPr="00535AE1">
        <w:rPr>
          <w:rFonts w:ascii="Palatino Linotype" w:eastAsia="Times New Roman" w:hAnsi="Palatino Linotype" w:cs="Times New Roman"/>
          <w:b/>
          <w:bCs/>
          <w:sz w:val="20"/>
          <w:szCs w:val="20"/>
        </w:rPr>
        <w:t>eact.js</w:t>
      </w:r>
      <w:r w:rsidRPr="00636E80">
        <w:rPr>
          <w:rFonts w:ascii="Palatino Linotype" w:eastAsia="Times New Roman" w:hAnsi="Palatino Linotype" w:cs="Times New Roman"/>
          <w:sz w:val="20"/>
          <w:szCs w:val="20"/>
        </w:rPr>
        <w:t xml:space="preserve"> workflows.</w:t>
      </w:r>
    </w:p>
    <w:p w14:paraId="22BE0481" w14:textId="2DCBA4EA" w:rsidR="00535AE1" w:rsidRDefault="00535AE1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>
        <w:rPr>
          <w:rFonts w:ascii="Palatino Linotype" w:eastAsia="Times New Roman" w:hAnsi="Palatino Linotype" w:cs="Times New Roman"/>
          <w:sz w:val="20"/>
          <w:szCs w:val="20"/>
        </w:rPr>
        <w:t>Worked on developing an application using the React.js in the frontend.</w:t>
      </w:r>
    </w:p>
    <w:p w14:paraId="602F9558" w14:textId="109EDD33" w:rsidR="00E45544" w:rsidRPr="00E45544" w:rsidRDefault="00E45544" w:rsidP="00E45544">
      <w:pPr>
        <w:pStyle w:val="Normal1"/>
        <w:numPr>
          <w:ilvl w:val="0"/>
          <w:numId w:val="11"/>
        </w:numPr>
        <w:jc w:val="both"/>
        <w:rPr>
          <w:rFonts w:ascii="Palatino Linotype" w:hAnsi="Palatino Linotype"/>
          <w:sz w:val="20"/>
          <w:szCs w:val="20"/>
        </w:rPr>
      </w:pPr>
      <w:r w:rsidRPr="00E45544">
        <w:rPr>
          <w:rFonts w:ascii="Palatino Linotype" w:hAnsi="Palatino Linotype"/>
          <w:sz w:val="20"/>
          <w:szCs w:val="20"/>
        </w:rPr>
        <w:t xml:space="preserve">Developed and maintained </w:t>
      </w:r>
      <w:r w:rsidRPr="00E45544">
        <w:rPr>
          <w:rFonts w:ascii="Palatino Linotype" w:hAnsi="Palatino Linotype"/>
          <w:b/>
          <w:bCs/>
          <w:sz w:val="20"/>
          <w:szCs w:val="20"/>
        </w:rPr>
        <w:t>RESTful APIs</w:t>
      </w:r>
      <w:r w:rsidRPr="00E45544">
        <w:rPr>
          <w:rFonts w:ascii="Palatino Linotype" w:hAnsi="Palatino Linotype"/>
          <w:sz w:val="20"/>
          <w:szCs w:val="20"/>
        </w:rPr>
        <w:t xml:space="preserve"> using </w:t>
      </w:r>
      <w:proofErr w:type="spellStart"/>
      <w:r w:rsidRPr="00E45544">
        <w:rPr>
          <w:rFonts w:ascii="Palatino Linotype" w:hAnsi="Palatino Linotype"/>
          <w:b/>
          <w:bCs/>
          <w:sz w:val="20"/>
          <w:szCs w:val="20"/>
        </w:rPr>
        <w:t>FastAPI</w:t>
      </w:r>
      <w:proofErr w:type="spellEnd"/>
      <w:r w:rsidRPr="00E45544">
        <w:rPr>
          <w:rFonts w:ascii="Palatino Linotype" w:hAnsi="Palatino Linotype"/>
          <w:sz w:val="20"/>
          <w:szCs w:val="20"/>
        </w:rPr>
        <w:t>, ensuring high performance and low latency for web applications.</w:t>
      </w:r>
    </w:p>
    <w:p w14:paraId="1C813A8C" w14:textId="540F209E" w:rsidR="00E45544" w:rsidRPr="00E45544" w:rsidRDefault="00E45544" w:rsidP="00E45544">
      <w:pPr>
        <w:pStyle w:val="Normal1"/>
        <w:numPr>
          <w:ilvl w:val="0"/>
          <w:numId w:val="11"/>
        </w:numPr>
        <w:jc w:val="both"/>
        <w:rPr>
          <w:rFonts w:ascii="Palatino Linotype" w:hAnsi="Palatino Linotype"/>
          <w:sz w:val="20"/>
          <w:szCs w:val="20"/>
        </w:rPr>
      </w:pPr>
      <w:r w:rsidRPr="00E45544">
        <w:rPr>
          <w:rFonts w:ascii="Palatino Linotype" w:hAnsi="Palatino Linotype"/>
          <w:sz w:val="20"/>
          <w:szCs w:val="20"/>
        </w:rPr>
        <w:t xml:space="preserve">Implemented </w:t>
      </w:r>
      <w:r w:rsidRPr="00E45544">
        <w:rPr>
          <w:rFonts w:ascii="Palatino Linotype" w:hAnsi="Palatino Linotype"/>
          <w:b/>
          <w:bCs/>
          <w:sz w:val="20"/>
          <w:szCs w:val="20"/>
        </w:rPr>
        <w:t>asynchronous programming</w:t>
      </w:r>
      <w:r w:rsidRPr="00E45544">
        <w:rPr>
          <w:rFonts w:ascii="Palatino Linotype" w:hAnsi="Palatino Linotype"/>
          <w:sz w:val="20"/>
          <w:szCs w:val="20"/>
        </w:rPr>
        <w:t xml:space="preserve"> with </w:t>
      </w:r>
      <w:proofErr w:type="spellStart"/>
      <w:r w:rsidRPr="00E45544">
        <w:rPr>
          <w:rFonts w:ascii="Palatino Linotype" w:hAnsi="Palatino Linotype"/>
          <w:b/>
          <w:bCs/>
          <w:sz w:val="20"/>
          <w:szCs w:val="20"/>
        </w:rPr>
        <w:t>FastAPI</w:t>
      </w:r>
      <w:proofErr w:type="spellEnd"/>
      <w:r w:rsidRPr="00E45544">
        <w:rPr>
          <w:rFonts w:ascii="Palatino Linotype" w:hAnsi="Palatino Linotype"/>
          <w:sz w:val="20"/>
          <w:szCs w:val="20"/>
        </w:rPr>
        <w:t xml:space="preserve"> to optimize API response times and handle high-volume requests efficiently.</w:t>
      </w:r>
    </w:p>
    <w:p w14:paraId="24AFBDB7" w14:textId="061D626E" w:rsidR="00E45544" w:rsidRPr="00E45544" w:rsidRDefault="00E45544" w:rsidP="00E45544">
      <w:pPr>
        <w:pStyle w:val="Normal1"/>
        <w:numPr>
          <w:ilvl w:val="0"/>
          <w:numId w:val="11"/>
        </w:numPr>
        <w:jc w:val="both"/>
        <w:rPr>
          <w:rFonts w:ascii="Palatino Linotype" w:hAnsi="Palatino Linotype"/>
          <w:sz w:val="20"/>
          <w:szCs w:val="20"/>
        </w:rPr>
      </w:pPr>
      <w:r w:rsidRPr="00E45544">
        <w:rPr>
          <w:rFonts w:ascii="Palatino Linotype" w:hAnsi="Palatino Linotype"/>
          <w:sz w:val="20"/>
          <w:szCs w:val="20"/>
        </w:rPr>
        <w:t xml:space="preserve">Integrated </w:t>
      </w:r>
      <w:r w:rsidRPr="00E45544">
        <w:rPr>
          <w:rFonts w:ascii="Palatino Linotype" w:hAnsi="Palatino Linotype"/>
          <w:b/>
          <w:bCs/>
          <w:sz w:val="20"/>
          <w:szCs w:val="20"/>
        </w:rPr>
        <w:t>third-party services</w:t>
      </w:r>
      <w:r w:rsidRPr="00E45544">
        <w:rPr>
          <w:rFonts w:ascii="Palatino Linotype" w:hAnsi="Palatino Linotype"/>
          <w:sz w:val="20"/>
          <w:szCs w:val="20"/>
        </w:rPr>
        <w:t xml:space="preserve"> and APIs, enhancing application capabilities while maintaining secure and reliable data transactions.</w:t>
      </w:r>
    </w:p>
    <w:p w14:paraId="050DD972" w14:textId="2EDFA6F1" w:rsidR="00E45544" w:rsidRPr="00E45544" w:rsidRDefault="00E45544" w:rsidP="00E45544">
      <w:pPr>
        <w:pStyle w:val="Normal1"/>
        <w:numPr>
          <w:ilvl w:val="0"/>
          <w:numId w:val="11"/>
        </w:numPr>
        <w:jc w:val="both"/>
        <w:rPr>
          <w:rFonts w:ascii="Palatino Linotype" w:hAnsi="Palatino Linotype"/>
          <w:sz w:val="20"/>
          <w:szCs w:val="20"/>
        </w:rPr>
      </w:pPr>
      <w:r w:rsidRPr="00E45544">
        <w:rPr>
          <w:rFonts w:ascii="Palatino Linotype" w:hAnsi="Palatino Linotype"/>
          <w:sz w:val="20"/>
          <w:szCs w:val="20"/>
        </w:rPr>
        <w:t xml:space="preserve">Utilized </w:t>
      </w:r>
      <w:proofErr w:type="spellStart"/>
      <w:r w:rsidRPr="00E45544">
        <w:rPr>
          <w:rFonts w:ascii="Palatino Linotype" w:hAnsi="Palatino Linotype"/>
          <w:b/>
          <w:bCs/>
          <w:sz w:val="20"/>
          <w:szCs w:val="20"/>
        </w:rPr>
        <w:t>Pydantic</w:t>
      </w:r>
      <w:proofErr w:type="spellEnd"/>
      <w:r w:rsidRPr="00E45544">
        <w:rPr>
          <w:rFonts w:ascii="Palatino Linotype" w:hAnsi="Palatino Linotype"/>
          <w:b/>
          <w:bCs/>
          <w:sz w:val="20"/>
          <w:szCs w:val="20"/>
        </w:rPr>
        <w:t xml:space="preserve"> models</w:t>
      </w:r>
      <w:r w:rsidRPr="00E45544">
        <w:rPr>
          <w:rFonts w:ascii="Palatino Linotype" w:hAnsi="Palatino Linotype"/>
          <w:sz w:val="20"/>
          <w:szCs w:val="20"/>
        </w:rPr>
        <w:t xml:space="preserve"> for data validation and serialization, ensuring data integrity and reducing runtime errors.</w:t>
      </w:r>
    </w:p>
    <w:p w14:paraId="7F5B9438" w14:textId="6D293CF7" w:rsidR="00E45544" w:rsidRPr="00E45544" w:rsidRDefault="00E45544" w:rsidP="00E45544">
      <w:pPr>
        <w:pStyle w:val="Normal1"/>
        <w:numPr>
          <w:ilvl w:val="0"/>
          <w:numId w:val="11"/>
        </w:numPr>
        <w:jc w:val="both"/>
        <w:rPr>
          <w:rFonts w:ascii="Palatino Linotype" w:hAnsi="Palatino Linotype"/>
          <w:sz w:val="20"/>
          <w:szCs w:val="20"/>
        </w:rPr>
      </w:pPr>
      <w:r w:rsidRPr="00E45544">
        <w:rPr>
          <w:rFonts w:ascii="Palatino Linotype" w:hAnsi="Palatino Linotype"/>
          <w:sz w:val="20"/>
          <w:szCs w:val="20"/>
        </w:rPr>
        <w:t xml:space="preserve">Designed and implemented </w:t>
      </w:r>
      <w:r w:rsidRPr="00E45544">
        <w:rPr>
          <w:rFonts w:ascii="Palatino Linotype" w:hAnsi="Palatino Linotype"/>
          <w:b/>
          <w:bCs/>
          <w:sz w:val="20"/>
          <w:szCs w:val="20"/>
        </w:rPr>
        <w:t>authentication and authorization mechanisms</w:t>
      </w:r>
      <w:r w:rsidRPr="00E45544">
        <w:rPr>
          <w:rFonts w:ascii="Palatino Linotype" w:hAnsi="Palatino Linotype"/>
          <w:sz w:val="20"/>
          <w:szCs w:val="20"/>
        </w:rPr>
        <w:t xml:space="preserve"> using OAuth2 and JWT, securing APIs from unauthorized access.</w:t>
      </w:r>
    </w:p>
    <w:p w14:paraId="7752362E" w14:textId="3F41E83D" w:rsidR="00E45544" w:rsidRPr="00E45544" w:rsidRDefault="00E45544" w:rsidP="00E45544">
      <w:pPr>
        <w:pStyle w:val="Normal1"/>
        <w:numPr>
          <w:ilvl w:val="0"/>
          <w:numId w:val="11"/>
        </w:numPr>
        <w:jc w:val="both"/>
        <w:rPr>
          <w:rFonts w:ascii="Palatino Linotype" w:hAnsi="Palatino Linotype"/>
          <w:sz w:val="20"/>
          <w:szCs w:val="20"/>
        </w:rPr>
      </w:pPr>
      <w:r w:rsidRPr="00E45544">
        <w:rPr>
          <w:rFonts w:ascii="Palatino Linotype" w:hAnsi="Palatino Linotype"/>
          <w:sz w:val="20"/>
          <w:szCs w:val="20"/>
        </w:rPr>
        <w:t xml:space="preserve">Deployed </w:t>
      </w:r>
      <w:proofErr w:type="spellStart"/>
      <w:r w:rsidRPr="00E45544">
        <w:rPr>
          <w:rFonts w:ascii="Palatino Linotype" w:hAnsi="Palatino Linotype"/>
          <w:b/>
          <w:bCs/>
          <w:sz w:val="20"/>
          <w:szCs w:val="20"/>
        </w:rPr>
        <w:t>FastAPI</w:t>
      </w:r>
      <w:proofErr w:type="spellEnd"/>
      <w:r w:rsidRPr="00E45544">
        <w:rPr>
          <w:rFonts w:ascii="Palatino Linotype" w:hAnsi="Palatino Linotype"/>
          <w:sz w:val="20"/>
          <w:szCs w:val="20"/>
        </w:rPr>
        <w:t xml:space="preserve"> applications in </w:t>
      </w:r>
      <w:r w:rsidRPr="00E45544">
        <w:rPr>
          <w:rFonts w:ascii="Palatino Linotype" w:hAnsi="Palatino Linotype"/>
          <w:b/>
          <w:bCs/>
          <w:sz w:val="20"/>
          <w:szCs w:val="20"/>
        </w:rPr>
        <w:t>Docker containers</w:t>
      </w:r>
      <w:r w:rsidRPr="00E45544">
        <w:rPr>
          <w:rFonts w:ascii="Palatino Linotype" w:hAnsi="Palatino Linotype"/>
          <w:sz w:val="20"/>
          <w:szCs w:val="20"/>
        </w:rPr>
        <w:t xml:space="preserve"> and managed continuous integration/continuous deployment (</w:t>
      </w:r>
      <w:r w:rsidRPr="00E45544">
        <w:rPr>
          <w:rFonts w:ascii="Palatino Linotype" w:hAnsi="Palatino Linotype"/>
          <w:b/>
          <w:bCs/>
          <w:sz w:val="20"/>
          <w:szCs w:val="20"/>
        </w:rPr>
        <w:t>CI/CD</w:t>
      </w:r>
      <w:r w:rsidRPr="00E45544">
        <w:rPr>
          <w:rFonts w:ascii="Palatino Linotype" w:hAnsi="Palatino Linotype"/>
          <w:sz w:val="20"/>
          <w:szCs w:val="20"/>
        </w:rPr>
        <w:t xml:space="preserve">) pipelines using </w:t>
      </w:r>
      <w:r w:rsidRPr="00E45544">
        <w:rPr>
          <w:rFonts w:ascii="Palatino Linotype" w:hAnsi="Palatino Linotype"/>
          <w:b/>
          <w:bCs/>
          <w:sz w:val="20"/>
          <w:szCs w:val="20"/>
        </w:rPr>
        <w:t>GitHub Actions</w:t>
      </w:r>
      <w:r w:rsidRPr="00E45544">
        <w:rPr>
          <w:rFonts w:ascii="Palatino Linotype" w:hAnsi="Palatino Linotype"/>
          <w:sz w:val="20"/>
          <w:szCs w:val="20"/>
        </w:rPr>
        <w:t>.</w:t>
      </w:r>
    </w:p>
    <w:p w14:paraId="27F57D12" w14:textId="09734B0F" w:rsidR="00E45544" w:rsidRPr="00E45544" w:rsidRDefault="00E45544" w:rsidP="00E45544">
      <w:pPr>
        <w:pStyle w:val="Normal1"/>
        <w:numPr>
          <w:ilvl w:val="0"/>
          <w:numId w:val="11"/>
        </w:numPr>
        <w:jc w:val="both"/>
        <w:rPr>
          <w:rFonts w:ascii="Palatino Linotype" w:hAnsi="Palatino Linotype"/>
          <w:sz w:val="20"/>
          <w:szCs w:val="20"/>
        </w:rPr>
      </w:pPr>
      <w:r w:rsidRPr="00E45544">
        <w:rPr>
          <w:rFonts w:ascii="Palatino Linotype" w:hAnsi="Palatino Linotype"/>
          <w:sz w:val="20"/>
          <w:szCs w:val="20"/>
        </w:rPr>
        <w:t xml:space="preserve">Collaborated with frontend teams (React/Angular) to ensure seamless </w:t>
      </w:r>
      <w:r w:rsidRPr="00E45544">
        <w:rPr>
          <w:rFonts w:ascii="Palatino Linotype" w:hAnsi="Palatino Linotype"/>
          <w:b/>
          <w:bCs/>
          <w:sz w:val="20"/>
          <w:szCs w:val="20"/>
        </w:rPr>
        <w:t>API consumption</w:t>
      </w:r>
      <w:r w:rsidRPr="00E45544">
        <w:rPr>
          <w:rFonts w:ascii="Palatino Linotype" w:hAnsi="Palatino Linotype"/>
          <w:sz w:val="20"/>
          <w:szCs w:val="20"/>
        </w:rPr>
        <w:t xml:space="preserve"> and effective cross-functional communication.</w:t>
      </w:r>
    </w:p>
    <w:p w14:paraId="0FCBE6D8" w14:textId="221114DB" w:rsidR="00E45544" w:rsidRPr="00E45544" w:rsidRDefault="00E45544" w:rsidP="00E45544">
      <w:pPr>
        <w:pStyle w:val="Normal1"/>
        <w:numPr>
          <w:ilvl w:val="0"/>
          <w:numId w:val="11"/>
        </w:numPr>
        <w:jc w:val="both"/>
        <w:rPr>
          <w:rFonts w:ascii="Palatino Linotype" w:hAnsi="Palatino Linotype"/>
          <w:sz w:val="20"/>
          <w:szCs w:val="20"/>
        </w:rPr>
      </w:pPr>
      <w:r w:rsidRPr="00E45544">
        <w:rPr>
          <w:rFonts w:ascii="Palatino Linotype" w:hAnsi="Palatino Linotype"/>
          <w:sz w:val="20"/>
          <w:szCs w:val="20"/>
        </w:rPr>
        <w:t xml:space="preserve">Applied </w:t>
      </w:r>
      <w:r w:rsidRPr="00E45544">
        <w:rPr>
          <w:rFonts w:ascii="Palatino Linotype" w:hAnsi="Palatino Linotype"/>
          <w:b/>
          <w:bCs/>
          <w:sz w:val="20"/>
          <w:szCs w:val="20"/>
        </w:rPr>
        <w:t>unit testing</w:t>
      </w:r>
      <w:r w:rsidRPr="00E45544">
        <w:rPr>
          <w:rFonts w:ascii="Palatino Linotype" w:hAnsi="Palatino Linotype"/>
          <w:sz w:val="20"/>
          <w:szCs w:val="20"/>
        </w:rPr>
        <w:t xml:space="preserve"> and </w:t>
      </w:r>
      <w:r w:rsidRPr="00E45544">
        <w:rPr>
          <w:rFonts w:ascii="Palatino Linotype" w:hAnsi="Palatino Linotype"/>
          <w:b/>
          <w:bCs/>
          <w:sz w:val="20"/>
          <w:szCs w:val="20"/>
        </w:rPr>
        <w:t>integration testing</w:t>
      </w:r>
      <w:r w:rsidRPr="00E45544">
        <w:rPr>
          <w:rFonts w:ascii="Palatino Linotype" w:hAnsi="Palatino Linotype"/>
          <w:sz w:val="20"/>
          <w:szCs w:val="20"/>
        </w:rPr>
        <w:t xml:space="preserve"> with tools like </w:t>
      </w:r>
      <w:proofErr w:type="spellStart"/>
      <w:r w:rsidRPr="00E45544">
        <w:rPr>
          <w:rFonts w:ascii="Palatino Linotype" w:hAnsi="Palatino Linotype"/>
          <w:b/>
          <w:bCs/>
          <w:sz w:val="20"/>
          <w:szCs w:val="20"/>
        </w:rPr>
        <w:t>pytest</w:t>
      </w:r>
      <w:proofErr w:type="spellEnd"/>
      <w:r w:rsidRPr="00E45544">
        <w:rPr>
          <w:rFonts w:ascii="Palatino Linotype" w:hAnsi="Palatino Linotype"/>
          <w:sz w:val="20"/>
          <w:szCs w:val="20"/>
        </w:rPr>
        <w:t xml:space="preserve"> to ensure code quality and functionality.</w:t>
      </w:r>
    </w:p>
    <w:p w14:paraId="1C63B500" w14:textId="3A68F059" w:rsidR="00E45544" w:rsidRPr="00E45544" w:rsidRDefault="00E45544" w:rsidP="00E45544">
      <w:pPr>
        <w:pStyle w:val="Normal1"/>
        <w:numPr>
          <w:ilvl w:val="0"/>
          <w:numId w:val="11"/>
        </w:numPr>
        <w:jc w:val="both"/>
        <w:rPr>
          <w:rFonts w:ascii="Palatino Linotype" w:hAnsi="Palatino Linotype"/>
          <w:sz w:val="20"/>
          <w:szCs w:val="20"/>
        </w:rPr>
      </w:pPr>
      <w:r w:rsidRPr="00E45544">
        <w:rPr>
          <w:rFonts w:ascii="Palatino Linotype" w:hAnsi="Palatino Linotype"/>
          <w:sz w:val="20"/>
          <w:szCs w:val="20"/>
        </w:rPr>
        <w:t xml:space="preserve">Optimized API performance by </w:t>
      </w:r>
      <w:r w:rsidRPr="00E45544">
        <w:rPr>
          <w:rFonts w:ascii="Palatino Linotype" w:hAnsi="Palatino Linotype"/>
          <w:b/>
          <w:bCs/>
          <w:sz w:val="20"/>
          <w:szCs w:val="20"/>
        </w:rPr>
        <w:t>profiling and fine-tuning</w:t>
      </w:r>
      <w:r w:rsidRPr="00E45544">
        <w:rPr>
          <w:rFonts w:ascii="Palatino Linotype" w:hAnsi="Palatino Linotype"/>
          <w:sz w:val="20"/>
          <w:szCs w:val="20"/>
        </w:rPr>
        <w:t xml:space="preserve"> query execution times, leading to a </w:t>
      </w:r>
      <w:r w:rsidRPr="00E45544">
        <w:rPr>
          <w:rFonts w:ascii="Palatino Linotype" w:hAnsi="Palatino Linotype"/>
          <w:b/>
          <w:bCs/>
          <w:sz w:val="20"/>
          <w:szCs w:val="20"/>
        </w:rPr>
        <w:t>20% improvement</w:t>
      </w:r>
      <w:r w:rsidRPr="00E45544">
        <w:rPr>
          <w:rFonts w:ascii="Palatino Linotype" w:hAnsi="Palatino Linotype"/>
          <w:sz w:val="20"/>
          <w:szCs w:val="20"/>
        </w:rPr>
        <w:t xml:space="preserve"> in response times.</w:t>
      </w:r>
    </w:p>
    <w:p w14:paraId="3823943F" w14:textId="0BE466B2" w:rsidR="00E45544" w:rsidRPr="00E45544" w:rsidRDefault="00E45544" w:rsidP="00E45544">
      <w:pPr>
        <w:pStyle w:val="Normal1"/>
        <w:numPr>
          <w:ilvl w:val="0"/>
          <w:numId w:val="11"/>
        </w:numPr>
        <w:jc w:val="both"/>
        <w:rPr>
          <w:rFonts w:ascii="Palatino Linotype" w:hAnsi="Palatino Linotype"/>
          <w:sz w:val="20"/>
          <w:szCs w:val="20"/>
        </w:rPr>
      </w:pPr>
      <w:r w:rsidRPr="00E45544">
        <w:rPr>
          <w:rFonts w:ascii="Palatino Linotype" w:hAnsi="Palatino Linotype"/>
          <w:sz w:val="20"/>
          <w:szCs w:val="20"/>
        </w:rPr>
        <w:t xml:space="preserve">Leveraged </w:t>
      </w:r>
      <w:proofErr w:type="spellStart"/>
      <w:r w:rsidRPr="00E45544">
        <w:rPr>
          <w:rFonts w:ascii="Palatino Linotype" w:hAnsi="Palatino Linotype"/>
          <w:b/>
          <w:bCs/>
          <w:sz w:val="20"/>
          <w:szCs w:val="20"/>
        </w:rPr>
        <w:t>SQLAlchemy</w:t>
      </w:r>
      <w:proofErr w:type="spellEnd"/>
      <w:r w:rsidRPr="00E45544">
        <w:rPr>
          <w:rFonts w:ascii="Palatino Linotype" w:hAnsi="Palatino Linotype"/>
          <w:sz w:val="20"/>
          <w:szCs w:val="20"/>
        </w:rPr>
        <w:t xml:space="preserve"> for efficient database interaction and performed </w:t>
      </w:r>
      <w:r w:rsidRPr="00E45544">
        <w:rPr>
          <w:rFonts w:ascii="Palatino Linotype" w:hAnsi="Palatino Linotype"/>
          <w:b/>
          <w:bCs/>
          <w:sz w:val="20"/>
          <w:szCs w:val="20"/>
        </w:rPr>
        <w:t>database migrations</w:t>
      </w:r>
      <w:r w:rsidRPr="00E45544">
        <w:rPr>
          <w:rFonts w:ascii="Palatino Linotype" w:hAnsi="Palatino Linotype"/>
          <w:sz w:val="20"/>
          <w:szCs w:val="20"/>
        </w:rPr>
        <w:t xml:space="preserve"> using </w:t>
      </w:r>
      <w:r w:rsidRPr="00E45544">
        <w:rPr>
          <w:rFonts w:ascii="Palatino Linotype" w:hAnsi="Palatino Linotype"/>
          <w:b/>
          <w:bCs/>
          <w:sz w:val="20"/>
          <w:szCs w:val="20"/>
        </w:rPr>
        <w:t>Alembic</w:t>
      </w:r>
      <w:r w:rsidRPr="00E45544">
        <w:rPr>
          <w:rFonts w:ascii="Palatino Linotype" w:hAnsi="Palatino Linotype"/>
          <w:sz w:val="20"/>
          <w:szCs w:val="20"/>
        </w:rPr>
        <w:t>.</w:t>
      </w:r>
    </w:p>
    <w:p w14:paraId="47FB0728" w14:textId="422951D0" w:rsidR="00E45544" w:rsidRPr="00E45544" w:rsidRDefault="00E45544" w:rsidP="00E45544">
      <w:pPr>
        <w:pStyle w:val="Normal1"/>
        <w:numPr>
          <w:ilvl w:val="0"/>
          <w:numId w:val="11"/>
        </w:numPr>
        <w:jc w:val="both"/>
        <w:rPr>
          <w:rFonts w:ascii="Palatino Linotype" w:hAnsi="Palatino Linotype"/>
          <w:sz w:val="20"/>
          <w:szCs w:val="20"/>
        </w:rPr>
      </w:pPr>
      <w:r w:rsidRPr="00E45544">
        <w:rPr>
          <w:rFonts w:ascii="Palatino Linotype" w:hAnsi="Palatino Linotype"/>
          <w:sz w:val="20"/>
          <w:szCs w:val="20"/>
        </w:rPr>
        <w:t xml:space="preserve">Documented APIs using </w:t>
      </w:r>
      <w:proofErr w:type="spellStart"/>
      <w:r w:rsidRPr="00E45544">
        <w:rPr>
          <w:rFonts w:ascii="Palatino Linotype" w:hAnsi="Palatino Linotype"/>
          <w:b/>
          <w:bCs/>
          <w:sz w:val="20"/>
          <w:szCs w:val="20"/>
        </w:rPr>
        <w:t>FastAPI's</w:t>
      </w:r>
      <w:proofErr w:type="spellEnd"/>
      <w:r w:rsidRPr="00E45544">
        <w:rPr>
          <w:rFonts w:ascii="Palatino Linotype" w:hAnsi="Palatino Linotype"/>
          <w:b/>
          <w:bCs/>
          <w:sz w:val="20"/>
          <w:szCs w:val="20"/>
        </w:rPr>
        <w:t xml:space="preserve"> automatic interactive API docs</w:t>
      </w:r>
      <w:r w:rsidRPr="00E45544">
        <w:rPr>
          <w:rFonts w:ascii="Palatino Linotype" w:hAnsi="Palatino Linotype"/>
          <w:sz w:val="20"/>
          <w:szCs w:val="20"/>
        </w:rPr>
        <w:t xml:space="preserve"> (Swagger UI and </w:t>
      </w:r>
      <w:proofErr w:type="spellStart"/>
      <w:r w:rsidRPr="00E45544">
        <w:rPr>
          <w:rFonts w:ascii="Palatino Linotype" w:hAnsi="Palatino Linotype"/>
          <w:sz w:val="20"/>
          <w:szCs w:val="20"/>
        </w:rPr>
        <w:t>ReDoc</w:t>
      </w:r>
      <w:proofErr w:type="spellEnd"/>
      <w:r w:rsidRPr="00E45544">
        <w:rPr>
          <w:rFonts w:ascii="Palatino Linotype" w:hAnsi="Palatino Linotype"/>
          <w:sz w:val="20"/>
          <w:szCs w:val="20"/>
        </w:rPr>
        <w:t>), improving developer experience and onboarding time.</w:t>
      </w:r>
    </w:p>
    <w:p w14:paraId="52FDBAE2" w14:textId="3EEFB523" w:rsidR="00E45544" w:rsidRDefault="00E45544" w:rsidP="00E45544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E45544">
        <w:rPr>
          <w:rFonts w:ascii="Palatino Linotype" w:eastAsia="Times New Roman" w:hAnsi="Palatino Linotype" w:cs="Times New Roman"/>
          <w:sz w:val="20"/>
          <w:szCs w:val="20"/>
        </w:rPr>
        <w:t>Managed application deployment</w:t>
      </w:r>
      <w:r w:rsidR="0031514A">
        <w:rPr>
          <w:rFonts w:ascii="Palatino Linotype" w:eastAsia="Times New Roman" w:hAnsi="Palatino Linotype" w:cs="Times New Roman"/>
          <w:sz w:val="20"/>
          <w:szCs w:val="20"/>
        </w:rPr>
        <w:t xml:space="preserve"> </w:t>
      </w:r>
      <w:r w:rsidRPr="00E45544">
        <w:rPr>
          <w:rFonts w:ascii="Palatino Linotype" w:eastAsia="Times New Roman" w:hAnsi="Palatino Linotype" w:cs="Times New Roman"/>
          <w:sz w:val="20"/>
          <w:szCs w:val="20"/>
        </w:rPr>
        <w:t xml:space="preserve">and scaling using </w:t>
      </w:r>
      <w:r w:rsidRPr="00E45544">
        <w:rPr>
          <w:rFonts w:ascii="Palatino Linotype" w:eastAsia="Times New Roman" w:hAnsi="Palatino Linotype" w:cs="Times New Roman"/>
          <w:b/>
          <w:bCs/>
          <w:sz w:val="20"/>
          <w:szCs w:val="20"/>
        </w:rPr>
        <w:t>Docker</w:t>
      </w:r>
      <w:r w:rsidRPr="00E45544">
        <w:rPr>
          <w:rFonts w:ascii="Palatino Linotype" w:eastAsia="Times New Roman" w:hAnsi="Palatino Linotype" w:cs="Times New Roman"/>
          <w:sz w:val="20"/>
          <w:szCs w:val="20"/>
        </w:rPr>
        <w:t xml:space="preserve"> and </w:t>
      </w:r>
      <w:r w:rsidRPr="00E45544">
        <w:rPr>
          <w:rFonts w:ascii="Palatino Linotype" w:eastAsia="Times New Roman" w:hAnsi="Palatino Linotype" w:cs="Times New Roman"/>
          <w:b/>
          <w:bCs/>
          <w:sz w:val="20"/>
          <w:szCs w:val="20"/>
        </w:rPr>
        <w:t>Kubernetes</w:t>
      </w:r>
      <w:r w:rsidRPr="00E45544">
        <w:rPr>
          <w:rFonts w:ascii="Palatino Linotype" w:eastAsia="Times New Roman" w:hAnsi="Palatino Linotype" w:cs="Times New Roman"/>
          <w:sz w:val="20"/>
          <w:szCs w:val="20"/>
        </w:rPr>
        <w:t xml:space="preserve"> in cloud environments (AWS/GCP/Azure).</w:t>
      </w:r>
    </w:p>
    <w:p w14:paraId="337D689C" w14:textId="07A4F4FF" w:rsidR="00E45544" w:rsidRPr="00E45544" w:rsidRDefault="00E45544" w:rsidP="00E45544">
      <w:pPr>
        <w:pStyle w:val="Normal1"/>
        <w:numPr>
          <w:ilvl w:val="0"/>
          <w:numId w:val="11"/>
        </w:numPr>
        <w:jc w:val="both"/>
        <w:rPr>
          <w:rFonts w:ascii="Palatino Linotype" w:hAnsi="Palatino Linotype"/>
          <w:sz w:val="20"/>
          <w:szCs w:val="20"/>
        </w:rPr>
      </w:pPr>
      <w:r w:rsidRPr="00E45544">
        <w:rPr>
          <w:rFonts w:ascii="Palatino Linotype" w:hAnsi="Palatino Linotype"/>
          <w:sz w:val="20"/>
          <w:szCs w:val="20"/>
        </w:rPr>
        <w:t xml:space="preserve">Architected </w:t>
      </w:r>
      <w:r w:rsidRPr="00E45544">
        <w:rPr>
          <w:rFonts w:ascii="Palatino Linotype" w:hAnsi="Palatino Linotype"/>
          <w:b/>
          <w:bCs/>
          <w:sz w:val="20"/>
          <w:szCs w:val="20"/>
        </w:rPr>
        <w:t>microservices</w:t>
      </w:r>
      <w:r w:rsidRPr="00E45544">
        <w:rPr>
          <w:rFonts w:ascii="Palatino Linotype" w:hAnsi="Palatino Linotype"/>
          <w:sz w:val="20"/>
          <w:szCs w:val="20"/>
        </w:rPr>
        <w:t xml:space="preserve"> using </w:t>
      </w:r>
      <w:proofErr w:type="spellStart"/>
      <w:r w:rsidRPr="00E45544">
        <w:rPr>
          <w:rFonts w:ascii="Palatino Linotype" w:hAnsi="Palatino Linotype"/>
          <w:sz w:val="20"/>
          <w:szCs w:val="20"/>
        </w:rPr>
        <w:t>FastAPI</w:t>
      </w:r>
      <w:proofErr w:type="spellEnd"/>
      <w:r w:rsidRPr="00E45544">
        <w:rPr>
          <w:rFonts w:ascii="Palatino Linotype" w:hAnsi="Palatino Linotype"/>
          <w:sz w:val="20"/>
          <w:szCs w:val="20"/>
        </w:rPr>
        <w:t>, enabling modular and scalable application development with clear separation of concerns.</w:t>
      </w:r>
    </w:p>
    <w:p w14:paraId="6D22EC1B" w14:textId="01EC98A5" w:rsidR="00E45544" w:rsidRPr="00E45544" w:rsidRDefault="00E45544" w:rsidP="00E45544">
      <w:pPr>
        <w:pStyle w:val="Normal1"/>
        <w:numPr>
          <w:ilvl w:val="0"/>
          <w:numId w:val="11"/>
        </w:numPr>
        <w:jc w:val="both"/>
        <w:rPr>
          <w:rFonts w:ascii="Palatino Linotype" w:hAnsi="Palatino Linotype"/>
          <w:sz w:val="20"/>
          <w:szCs w:val="20"/>
        </w:rPr>
      </w:pPr>
      <w:r w:rsidRPr="00E45544">
        <w:rPr>
          <w:rFonts w:ascii="Palatino Linotype" w:hAnsi="Palatino Linotype"/>
          <w:sz w:val="20"/>
          <w:szCs w:val="20"/>
        </w:rPr>
        <w:t xml:space="preserve">Implemented </w:t>
      </w:r>
      <w:r w:rsidRPr="00E45544">
        <w:rPr>
          <w:rFonts w:ascii="Palatino Linotype" w:hAnsi="Palatino Linotype"/>
          <w:b/>
          <w:bCs/>
          <w:sz w:val="20"/>
          <w:szCs w:val="20"/>
        </w:rPr>
        <w:t>rate limiting</w:t>
      </w:r>
      <w:r w:rsidRPr="00E45544">
        <w:rPr>
          <w:rFonts w:ascii="Palatino Linotype" w:hAnsi="Palatino Linotype"/>
          <w:sz w:val="20"/>
          <w:szCs w:val="20"/>
        </w:rPr>
        <w:t xml:space="preserve"> and </w:t>
      </w:r>
      <w:r w:rsidRPr="00E45544">
        <w:rPr>
          <w:rFonts w:ascii="Palatino Linotype" w:hAnsi="Palatino Linotype"/>
          <w:b/>
          <w:bCs/>
          <w:sz w:val="20"/>
          <w:szCs w:val="20"/>
        </w:rPr>
        <w:t>caching</w:t>
      </w:r>
      <w:r w:rsidRPr="00E45544">
        <w:rPr>
          <w:rFonts w:ascii="Palatino Linotype" w:hAnsi="Palatino Linotype"/>
          <w:sz w:val="20"/>
          <w:szCs w:val="20"/>
        </w:rPr>
        <w:t xml:space="preserve"> strategies using tools like </w:t>
      </w:r>
      <w:r w:rsidRPr="00E45544">
        <w:rPr>
          <w:rFonts w:ascii="Palatino Linotype" w:hAnsi="Palatino Linotype"/>
          <w:b/>
          <w:bCs/>
          <w:sz w:val="20"/>
          <w:szCs w:val="20"/>
        </w:rPr>
        <w:t>Redis</w:t>
      </w:r>
      <w:r w:rsidRPr="00E45544">
        <w:rPr>
          <w:rFonts w:ascii="Palatino Linotype" w:hAnsi="Palatino Linotype"/>
          <w:sz w:val="20"/>
          <w:szCs w:val="20"/>
        </w:rPr>
        <w:t>, improving API efficiency and reducing redundant data processing.</w:t>
      </w:r>
    </w:p>
    <w:p w14:paraId="6FC8B3ED" w14:textId="425C74D5" w:rsidR="00E45544" w:rsidRPr="00E45544" w:rsidRDefault="00E45544" w:rsidP="00E45544">
      <w:pPr>
        <w:pStyle w:val="Normal1"/>
        <w:numPr>
          <w:ilvl w:val="0"/>
          <w:numId w:val="11"/>
        </w:numPr>
        <w:jc w:val="both"/>
        <w:rPr>
          <w:rFonts w:ascii="Palatino Linotype" w:hAnsi="Palatino Linotype"/>
          <w:sz w:val="20"/>
          <w:szCs w:val="20"/>
        </w:rPr>
      </w:pPr>
      <w:r w:rsidRPr="00E45544">
        <w:rPr>
          <w:rFonts w:ascii="Palatino Linotype" w:hAnsi="Palatino Linotype"/>
          <w:sz w:val="20"/>
          <w:szCs w:val="20"/>
        </w:rPr>
        <w:t xml:space="preserve">Designed and maintained </w:t>
      </w:r>
      <w:r w:rsidRPr="00E45544">
        <w:rPr>
          <w:rFonts w:ascii="Palatino Linotype" w:hAnsi="Palatino Linotype"/>
          <w:b/>
          <w:bCs/>
          <w:sz w:val="20"/>
          <w:szCs w:val="20"/>
        </w:rPr>
        <w:t>API versioning</w:t>
      </w:r>
      <w:r w:rsidRPr="00E45544">
        <w:rPr>
          <w:rFonts w:ascii="Palatino Linotype" w:hAnsi="Palatino Linotype"/>
          <w:sz w:val="20"/>
          <w:szCs w:val="20"/>
        </w:rPr>
        <w:t>, ensuring backward compatibility while rolling out new features.</w:t>
      </w:r>
    </w:p>
    <w:p w14:paraId="5CA49435" w14:textId="5429E4DD" w:rsidR="00E45544" w:rsidRDefault="00E45544" w:rsidP="00E45544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E45544">
        <w:rPr>
          <w:rFonts w:ascii="Palatino Linotype" w:eastAsia="Times New Roman" w:hAnsi="Palatino Linotype" w:cs="Times New Roman"/>
          <w:sz w:val="20"/>
          <w:szCs w:val="20"/>
        </w:rPr>
        <w:t xml:space="preserve">Integrated </w:t>
      </w:r>
      <w:proofErr w:type="spellStart"/>
      <w:r w:rsidRPr="00E45544">
        <w:rPr>
          <w:rFonts w:ascii="Palatino Linotype" w:eastAsia="Times New Roman" w:hAnsi="Palatino Linotype" w:cs="Times New Roman"/>
          <w:b/>
          <w:bCs/>
          <w:sz w:val="20"/>
          <w:szCs w:val="20"/>
        </w:rPr>
        <w:t>WebSockets</w:t>
      </w:r>
      <w:proofErr w:type="spellEnd"/>
      <w:r w:rsidRPr="00E45544">
        <w:rPr>
          <w:rFonts w:ascii="Palatino Linotype" w:eastAsia="Times New Roman" w:hAnsi="Palatino Linotype" w:cs="Times New Roman"/>
          <w:sz w:val="20"/>
          <w:szCs w:val="20"/>
        </w:rPr>
        <w:t xml:space="preserve"> in </w:t>
      </w:r>
      <w:proofErr w:type="spellStart"/>
      <w:r w:rsidRPr="00E45544">
        <w:rPr>
          <w:rFonts w:ascii="Palatino Linotype" w:eastAsia="Times New Roman" w:hAnsi="Palatino Linotype" w:cs="Times New Roman"/>
          <w:sz w:val="20"/>
          <w:szCs w:val="20"/>
        </w:rPr>
        <w:t>FastAPI</w:t>
      </w:r>
      <w:proofErr w:type="spellEnd"/>
      <w:r w:rsidRPr="00E45544">
        <w:rPr>
          <w:rFonts w:ascii="Palatino Linotype" w:eastAsia="Times New Roman" w:hAnsi="Palatino Linotype" w:cs="Times New Roman"/>
          <w:sz w:val="20"/>
          <w:szCs w:val="20"/>
        </w:rPr>
        <w:t xml:space="preserve"> applications for real-time data exchange, enhancing the responsiveness of interactive web applications.</w:t>
      </w:r>
    </w:p>
    <w:p w14:paraId="54C08FD4" w14:textId="2B634467" w:rsidR="00535AE1" w:rsidRPr="00535AE1" w:rsidRDefault="00535AE1" w:rsidP="00535AE1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535AE1">
        <w:rPr>
          <w:rFonts w:ascii="Palatino Linotype" w:eastAsia="Times New Roman" w:hAnsi="Palatino Linotype" w:cs="Times New Roman"/>
          <w:sz w:val="20"/>
          <w:szCs w:val="20"/>
        </w:rPr>
        <w:t>Developing and implementing front-end architecture to support user interface concepts</w:t>
      </w:r>
      <w:r>
        <w:rPr>
          <w:rFonts w:ascii="Palatino Linotype" w:eastAsia="Times New Roman" w:hAnsi="Palatino Linotype" w:cs="Times New Roman"/>
          <w:sz w:val="20"/>
          <w:szCs w:val="20"/>
        </w:rPr>
        <w:t xml:space="preserve"> using react.js</w:t>
      </w:r>
      <w:r w:rsidRPr="00535AE1">
        <w:rPr>
          <w:rFonts w:ascii="Palatino Linotype" w:eastAsia="Times New Roman" w:hAnsi="Palatino Linotype" w:cs="Times New Roman"/>
          <w:sz w:val="20"/>
          <w:szCs w:val="20"/>
        </w:rPr>
        <w:t>.</w:t>
      </w:r>
    </w:p>
    <w:p w14:paraId="78826A50" w14:textId="0A63592E" w:rsidR="00535AE1" w:rsidRPr="00535AE1" w:rsidRDefault="00535AE1" w:rsidP="00535AE1">
      <w:pPr>
        <w:numPr>
          <w:ilvl w:val="0"/>
          <w:numId w:val="11"/>
        </w:numPr>
        <w:spacing w:before="100" w:beforeAutospacing="1" w:after="75"/>
        <w:rPr>
          <w:rFonts w:ascii="Palatino Linotype" w:hAnsi="Palatino Linotype"/>
          <w:sz w:val="20"/>
          <w:szCs w:val="20"/>
        </w:rPr>
      </w:pPr>
      <w:r w:rsidRPr="00535AE1">
        <w:rPr>
          <w:rFonts w:ascii="Palatino Linotype" w:hAnsi="Palatino Linotype"/>
          <w:sz w:val="20"/>
          <w:szCs w:val="20"/>
        </w:rPr>
        <w:t>Developing and implementing highly responsive user interface components using react concepts.</w:t>
      </w:r>
    </w:p>
    <w:p w14:paraId="5015861F" w14:textId="77777777" w:rsidR="005C31B9" w:rsidRPr="00E6274B" w:rsidRDefault="005C31B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E6274B">
        <w:rPr>
          <w:rFonts w:ascii="Palatino Linotype" w:eastAsia="Times New Roman" w:hAnsi="Palatino Linotype" w:cs="Times New Roman"/>
          <w:sz w:val="20"/>
          <w:szCs w:val="20"/>
        </w:rPr>
        <w:t>Developed Wrapper in Python for instantiating multi-threaded application.</w:t>
      </w:r>
    </w:p>
    <w:p w14:paraId="64C728AE" w14:textId="77777777" w:rsidR="005C31B9" w:rsidRPr="00E6274B" w:rsidRDefault="005C31B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E6274B">
        <w:rPr>
          <w:rFonts w:ascii="Palatino Linotype" w:eastAsia="Times New Roman" w:hAnsi="Palatino Linotype" w:cs="Times New Roman"/>
          <w:bCs/>
          <w:sz w:val="20"/>
          <w:szCs w:val="20"/>
        </w:rPr>
        <w:t xml:space="preserve">Involved in deployment of projects using </w:t>
      </w:r>
      <w:r w:rsidRPr="00E6274B">
        <w:rPr>
          <w:rFonts w:ascii="Palatino Linotype" w:eastAsia="Times New Roman" w:hAnsi="Palatino Linotype" w:cs="Times New Roman"/>
          <w:b/>
          <w:sz w:val="20"/>
          <w:szCs w:val="20"/>
        </w:rPr>
        <w:t>Amazon AWS</w:t>
      </w:r>
      <w:r w:rsidRPr="00E6274B">
        <w:rPr>
          <w:rFonts w:ascii="Palatino Linotype" w:eastAsia="Times New Roman" w:hAnsi="Palatino Linotype" w:cs="Times New Roman"/>
          <w:bCs/>
          <w:sz w:val="20"/>
          <w:szCs w:val="20"/>
        </w:rPr>
        <w:t>.</w:t>
      </w:r>
    </w:p>
    <w:p w14:paraId="477077BF" w14:textId="77777777" w:rsidR="005C31B9" w:rsidRPr="004930DF" w:rsidRDefault="005C31B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E6274B">
        <w:rPr>
          <w:rFonts w:ascii="Palatino Linotype" w:eastAsia="Times New Roman" w:hAnsi="Palatino Linotype" w:cs="Times New Roman"/>
          <w:bCs/>
          <w:sz w:val="20"/>
          <w:szCs w:val="20"/>
        </w:rPr>
        <w:t xml:space="preserve">Wrote Lambda functions in python for </w:t>
      </w:r>
      <w:r w:rsidRPr="00E6274B">
        <w:rPr>
          <w:rFonts w:ascii="Palatino Linotype" w:eastAsia="Times New Roman" w:hAnsi="Palatino Linotype" w:cs="Times New Roman"/>
          <w:b/>
          <w:sz w:val="20"/>
          <w:szCs w:val="20"/>
        </w:rPr>
        <w:t>AWS's Lambda</w:t>
      </w:r>
      <w:r w:rsidRPr="00E6274B">
        <w:rPr>
          <w:rFonts w:ascii="Palatino Linotype" w:eastAsia="Times New Roman" w:hAnsi="Palatino Linotype" w:cs="Times New Roman"/>
          <w:bCs/>
          <w:sz w:val="20"/>
          <w:szCs w:val="20"/>
        </w:rPr>
        <w:t xml:space="preserve"> which invokes python scripts to perform various transformations and analytics on large data sets.</w:t>
      </w:r>
    </w:p>
    <w:p w14:paraId="2CA0CC4A" w14:textId="03BA2CB1" w:rsidR="004930DF" w:rsidRPr="004930DF" w:rsidRDefault="004930DF" w:rsidP="004930DF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Palatino Linotype" w:hAnsi="Palatino Linotype"/>
          <w:bCs/>
          <w:sz w:val="20"/>
          <w:szCs w:val="20"/>
        </w:rPr>
      </w:pPr>
      <w:r w:rsidRPr="004930DF">
        <w:rPr>
          <w:rFonts w:ascii="Palatino Linotype" w:hAnsi="Palatino Linotype"/>
          <w:bCs/>
          <w:sz w:val="20"/>
          <w:szCs w:val="20"/>
        </w:rPr>
        <w:t xml:space="preserve">Integrated </w:t>
      </w:r>
      <w:r w:rsidRPr="004930DF">
        <w:rPr>
          <w:rFonts w:ascii="Palatino Linotype" w:hAnsi="Palatino Linotype"/>
          <w:b/>
          <w:sz w:val="20"/>
          <w:szCs w:val="20"/>
        </w:rPr>
        <w:t>Datadog</w:t>
      </w:r>
      <w:r w:rsidRPr="004930DF">
        <w:rPr>
          <w:rFonts w:ascii="Palatino Linotype" w:hAnsi="Palatino Linotype"/>
          <w:bCs/>
          <w:sz w:val="20"/>
          <w:szCs w:val="20"/>
        </w:rPr>
        <w:t xml:space="preserve"> with cloud platforms (e.g., AWS) to monitor infrastructure components such as EC2 instances, RDS databases, and S3 buckets.</w:t>
      </w:r>
    </w:p>
    <w:p w14:paraId="30F42CD4" w14:textId="7D8559B1" w:rsidR="004930DF" w:rsidRPr="004930DF" w:rsidRDefault="004930DF" w:rsidP="004930DF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Palatino Linotype" w:hAnsi="Palatino Linotype"/>
          <w:bCs/>
          <w:sz w:val="20"/>
          <w:szCs w:val="20"/>
        </w:rPr>
      </w:pPr>
      <w:r w:rsidRPr="004930DF">
        <w:rPr>
          <w:rFonts w:ascii="Palatino Linotype" w:hAnsi="Palatino Linotype"/>
          <w:bCs/>
          <w:sz w:val="20"/>
          <w:szCs w:val="20"/>
        </w:rPr>
        <w:lastRenderedPageBreak/>
        <w:t xml:space="preserve">Leveraged </w:t>
      </w:r>
      <w:r w:rsidRPr="004930DF">
        <w:rPr>
          <w:rFonts w:ascii="Palatino Linotype" w:hAnsi="Palatino Linotype"/>
          <w:b/>
          <w:sz w:val="20"/>
          <w:szCs w:val="20"/>
        </w:rPr>
        <w:t>Datadog's</w:t>
      </w:r>
      <w:r w:rsidRPr="004930DF">
        <w:rPr>
          <w:rFonts w:ascii="Palatino Linotype" w:hAnsi="Palatino Linotype"/>
          <w:bCs/>
          <w:sz w:val="20"/>
          <w:szCs w:val="20"/>
        </w:rPr>
        <w:t xml:space="preserve"> integrations with container orchestration platforms (e.g., Kubernetes, Docker Swarm) to monitor containerized applications and microservices architecture effectively.</w:t>
      </w:r>
    </w:p>
    <w:p w14:paraId="40AEC0BD" w14:textId="77777777" w:rsidR="005C31B9" w:rsidRPr="00E6274B" w:rsidRDefault="005C31B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E6274B">
        <w:rPr>
          <w:rFonts w:ascii="Palatino Linotype" w:eastAsia="Times New Roman" w:hAnsi="Palatino Linotype" w:cs="Times New Roman"/>
          <w:sz w:val="20"/>
          <w:szCs w:val="20"/>
        </w:rPr>
        <w:t xml:space="preserve">Created Python and Bash tools to increase efficiency of retail management application system and operations; data conversion scripts, </w:t>
      </w:r>
      <w:r w:rsidRPr="002C43A2">
        <w:rPr>
          <w:rFonts w:ascii="Palatino Linotype" w:eastAsia="Times New Roman" w:hAnsi="Palatino Linotype" w:cs="Times New Roman"/>
          <w:b/>
          <w:bCs/>
          <w:sz w:val="20"/>
          <w:szCs w:val="20"/>
        </w:rPr>
        <w:t xml:space="preserve">RabbitMQ, REST, JSON, and CRUD </w:t>
      </w:r>
      <w:r w:rsidRPr="00E6274B">
        <w:rPr>
          <w:rFonts w:ascii="Palatino Linotype" w:eastAsia="Times New Roman" w:hAnsi="Palatino Linotype" w:cs="Times New Roman"/>
          <w:sz w:val="20"/>
          <w:szCs w:val="20"/>
        </w:rPr>
        <w:t>scripts for API Integration.</w:t>
      </w:r>
    </w:p>
    <w:p w14:paraId="0B24F126" w14:textId="77777777" w:rsidR="005C31B9" w:rsidRPr="00E6274B" w:rsidRDefault="005C31B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E6274B">
        <w:rPr>
          <w:rFonts w:ascii="Palatino Linotype" w:eastAsia="Times New Roman" w:hAnsi="Palatino Linotype" w:cs="Times New Roman"/>
          <w:sz w:val="20"/>
          <w:szCs w:val="20"/>
        </w:rPr>
        <w:t>Fixed bugs, providing production support, enhanced applications by improving code reuse and performance by making effective use of various design patterns.</w:t>
      </w:r>
    </w:p>
    <w:p w14:paraId="00FA6299" w14:textId="25711DCE" w:rsidR="005C31B9" w:rsidRPr="00E45544" w:rsidRDefault="005C31B9" w:rsidP="00E45544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E6274B">
        <w:rPr>
          <w:rFonts w:ascii="Palatino Linotype" w:eastAsia="Times New Roman" w:hAnsi="Palatino Linotype" w:cs="Times New Roman"/>
          <w:sz w:val="20"/>
          <w:szCs w:val="20"/>
        </w:rPr>
        <w:t>Used multithreading concepts while creating</w:t>
      </w:r>
      <w:r w:rsidRPr="00E6274B">
        <w:rPr>
          <w:rFonts w:ascii="Palatino Linotype" w:eastAsia="Times New Roman" w:hAnsi="Palatino Linotype" w:cs="Times New Roman"/>
          <w:b/>
          <w:sz w:val="20"/>
          <w:szCs w:val="20"/>
        </w:rPr>
        <w:t xml:space="preserve"> DAO </w:t>
      </w:r>
      <w:r w:rsidRPr="00E6274B">
        <w:rPr>
          <w:rFonts w:ascii="Palatino Linotype" w:eastAsia="Times New Roman" w:hAnsi="Palatino Linotype" w:cs="Times New Roman"/>
          <w:sz w:val="20"/>
          <w:szCs w:val="20"/>
        </w:rPr>
        <w:t>classes. Used multithreading in programming to improve overall performance.</w:t>
      </w:r>
    </w:p>
    <w:p w14:paraId="20A546AD" w14:textId="77777777" w:rsidR="005C31B9" w:rsidRPr="00E6274B" w:rsidRDefault="005C31B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E6274B">
        <w:rPr>
          <w:rFonts w:ascii="Palatino Linotype" w:eastAsia="Times New Roman" w:hAnsi="Palatino Linotype" w:cs="Times New Roman"/>
          <w:sz w:val="20"/>
          <w:szCs w:val="20"/>
        </w:rPr>
        <w:t xml:space="preserve">Coded various business process methods required for creation of Web Services related to customer information and provider information, using </w:t>
      </w:r>
      <w:r w:rsidRPr="00E6274B">
        <w:rPr>
          <w:rFonts w:ascii="Palatino Linotype" w:eastAsia="Times New Roman" w:hAnsi="Palatino Linotype" w:cs="Times New Roman"/>
          <w:b/>
          <w:sz w:val="20"/>
          <w:szCs w:val="20"/>
        </w:rPr>
        <w:t xml:space="preserve">REST </w:t>
      </w:r>
      <w:r w:rsidRPr="00E6274B">
        <w:rPr>
          <w:rFonts w:ascii="Palatino Linotype" w:eastAsia="Times New Roman" w:hAnsi="Palatino Linotype" w:cs="Times New Roman"/>
          <w:sz w:val="20"/>
          <w:szCs w:val="20"/>
        </w:rPr>
        <w:t>web services.</w:t>
      </w:r>
    </w:p>
    <w:p w14:paraId="7F950C13" w14:textId="77777777" w:rsidR="005C31B9" w:rsidRPr="00E6274B" w:rsidRDefault="005C31B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E6274B">
        <w:rPr>
          <w:rFonts w:ascii="Palatino Linotype" w:eastAsia="Times New Roman" w:hAnsi="Palatino Linotype" w:cs="Times New Roman"/>
          <w:sz w:val="20"/>
          <w:szCs w:val="20"/>
        </w:rPr>
        <w:t xml:space="preserve">Developing Responsive Design </w:t>
      </w:r>
      <w:r w:rsidRPr="00E6274B">
        <w:rPr>
          <w:rFonts w:ascii="Palatino Linotype" w:eastAsia="Times New Roman" w:hAnsi="Palatino Linotype" w:cs="Times New Roman"/>
          <w:b/>
          <w:sz w:val="20"/>
          <w:szCs w:val="20"/>
        </w:rPr>
        <w:t xml:space="preserve">UI </w:t>
      </w:r>
      <w:r w:rsidRPr="00E6274B">
        <w:rPr>
          <w:rFonts w:ascii="Palatino Linotype" w:eastAsia="Times New Roman" w:hAnsi="Palatino Linotype" w:cs="Times New Roman"/>
          <w:sz w:val="20"/>
          <w:szCs w:val="20"/>
        </w:rPr>
        <w:t xml:space="preserve">Rich Rest Service Applications, Single Page Applications and HTML Wireframes using </w:t>
      </w:r>
      <w:r w:rsidRPr="00E6274B">
        <w:rPr>
          <w:rFonts w:ascii="Palatino Linotype" w:eastAsia="Times New Roman" w:hAnsi="Palatino Linotype" w:cs="Times New Roman"/>
          <w:b/>
          <w:sz w:val="20"/>
          <w:szCs w:val="20"/>
        </w:rPr>
        <w:t xml:space="preserve">HTML4 </w:t>
      </w:r>
      <w:r w:rsidRPr="00E6274B">
        <w:rPr>
          <w:rFonts w:ascii="Palatino Linotype" w:eastAsia="Times New Roman" w:hAnsi="Palatino Linotype" w:cs="Times New Roman"/>
          <w:sz w:val="20"/>
          <w:szCs w:val="20"/>
        </w:rPr>
        <w:t xml:space="preserve">Grid Structures/Layouts, </w:t>
      </w:r>
      <w:r w:rsidRPr="00E6274B">
        <w:rPr>
          <w:rFonts w:ascii="Palatino Linotype" w:eastAsia="Times New Roman" w:hAnsi="Palatino Linotype" w:cs="Times New Roman"/>
          <w:b/>
          <w:sz w:val="20"/>
          <w:szCs w:val="20"/>
        </w:rPr>
        <w:t>CSS3</w:t>
      </w:r>
      <w:r w:rsidRPr="00E6274B">
        <w:rPr>
          <w:rFonts w:ascii="Palatino Linotype" w:eastAsia="Times New Roman" w:hAnsi="Palatino Linotype" w:cs="Times New Roman"/>
          <w:sz w:val="20"/>
          <w:szCs w:val="20"/>
        </w:rPr>
        <w:t xml:space="preserve"> Media Queries, </w:t>
      </w:r>
      <w:r w:rsidRPr="00E6274B">
        <w:rPr>
          <w:rFonts w:ascii="Palatino Linotype" w:eastAsia="Times New Roman" w:hAnsi="Palatino Linotype" w:cs="Times New Roman"/>
          <w:b/>
          <w:sz w:val="20"/>
          <w:szCs w:val="20"/>
        </w:rPr>
        <w:t>Ajax,</w:t>
      </w:r>
      <w:r w:rsidRPr="00E6274B">
        <w:rPr>
          <w:rFonts w:ascii="Palatino Linotype" w:eastAsia="Times New Roman" w:hAnsi="Palatino Linotype" w:cs="Times New Roman"/>
          <w:sz w:val="20"/>
          <w:szCs w:val="20"/>
        </w:rPr>
        <w:t xml:space="preserve"> </w:t>
      </w:r>
      <w:r w:rsidRPr="00E6274B">
        <w:rPr>
          <w:rFonts w:ascii="Palatino Linotype" w:eastAsia="Times New Roman" w:hAnsi="Palatino Linotype" w:cs="Times New Roman"/>
          <w:b/>
          <w:sz w:val="20"/>
          <w:szCs w:val="20"/>
        </w:rPr>
        <w:t>AngularJS</w:t>
      </w:r>
      <w:r w:rsidRPr="00E6274B">
        <w:rPr>
          <w:rFonts w:ascii="Palatino Linotype" w:eastAsia="Times New Roman" w:hAnsi="Palatino Linotype" w:cs="Times New Roman"/>
          <w:sz w:val="20"/>
          <w:szCs w:val="20"/>
        </w:rPr>
        <w:t xml:space="preserve"> and </w:t>
      </w:r>
      <w:r w:rsidRPr="00E6274B">
        <w:rPr>
          <w:rFonts w:ascii="Palatino Linotype" w:eastAsia="Times New Roman" w:hAnsi="Palatino Linotype" w:cs="Times New Roman"/>
          <w:b/>
          <w:sz w:val="20"/>
          <w:szCs w:val="20"/>
        </w:rPr>
        <w:t>Bootstrap.</w:t>
      </w:r>
      <w:r w:rsidRPr="00E6274B">
        <w:rPr>
          <w:rFonts w:ascii="Palatino Linotype" w:eastAsia="Times New Roman" w:hAnsi="Palatino Linotype" w:cs="Times New Roman"/>
          <w:sz w:val="20"/>
          <w:szCs w:val="20"/>
        </w:rPr>
        <w:t xml:space="preserve">  </w:t>
      </w:r>
    </w:p>
    <w:p w14:paraId="13FD2735" w14:textId="0949604E" w:rsidR="005C31B9" w:rsidRDefault="005C31B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E6274B">
        <w:rPr>
          <w:rFonts w:ascii="Palatino Linotype" w:eastAsia="Times New Roman" w:hAnsi="Palatino Linotype" w:cs="Times New Roman"/>
          <w:sz w:val="20"/>
          <w:szCs w:val="20"/>
        </w:rPr>
        <w:t xml:space="preserve">Responsible for launching </w:t>
      </w:r>
      <w:r w:rsidRPr="00E6274B">
        <w:rPr>
          <w:rFonts w:ascii="Palatino Linotype" w:eastAsia="Times New Roman" w:hAnsi="Palatino Linotype" w:cs="Times New Roman"/>
          <w:b/>
          <w:sz w:val="20"/>
          <w:szCs w:val="20"/>
        </w:rPr>
        <w:t>Amazon EC2</w:t>
      </w:r>
      <w:r w:rsidRPr="00E6274B">
        <w:rPr>
          <w:rFonts w:ascii="Palatino Linotype" w:eastAsia="Times New Roman" w:hAnsi="Palatino Linotype" w:cs="Times New Roman"/>
          <w:sz w:val="20"/>
          <w:szCs w:val="20"/>
        </w:rPr>
        <w:t xml:space="preserve"> Cloud Instances and configuring the launched instances with respect to specific applications.</w:t>
      </w:r>
    </w:p>
    <w:p w14:paraId="5F003E1E" w14:textId="06A14DF9" w:rsidR="008C609E" w:rsidRDefault="008C609E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8C609E">
        <w:rPr>
          <w:rFonts w:ascii="Palatino Linotype" w:eastAsia="Times New Roman" w:hAnsi="Palatino Linotype" w:cs="Times New Roman"/>
          <w:sz w:val="20"/>
          <w:szCs w:val="20"/>
        </w:rPr>
        <w:t xml:space="preserve">Worked in configuring </w:t>
      </w:r>
      <w:r w:rsidRPr="00E45544">
        <w:rPr>
          <w:rFonts w:ascii="Palatino Linotype" w:eastAsia="Times New Roman" w:hAnsi="Palatino Linotype" w:cs="Times New Roman"/>
          <w:b/>
          <w:bCs/>
          <w:sz w:val="20"/>
          <w:szCs w:val="20"/>
        </w:rPr>
        <w:t>EMR clusters on AWS.</w:t>
      </w:r>
    </w:p>
    <w:p w14:paraId="7538FB35" w14:textId="13F17BE3" w:rsidR="008C609E" w:rsidRPr="008C609E" w:rsidRDefault="008C609E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8C609E">
        <w:rPr>
          <w:rFonts w:ascii="Palatino Linotype" w:eastAsia="Times New Roman" w:hAnsi="Palatino Linotype" w:cs="Times New Roman"/>
          <w:sz w:val="20"/>
          <w:szCs w:val="20"/>
        </w:rPr>
        <w:t xml:space="preserve">Worked on dealing with AWS S3 object storage from </w:t>
      </w:r>
      <w:proofErr w:type="spellStart"/>
      <w:r w:rsidR="0062636E" w:rsidRPr="002C43A2">
        <w:rPr>
          <w:rFonts w:ascii="Palatino Linotype" w:eastAsia="Times New Roman" w:hAnsi="Palatino Linotype" w:cs="Times New Roman"/>
          <w:b/>
          <w:bCs/>
          <w:sz w:val="20"/>
          <w:szCs w:val="20"/>
        </w:rPr>
        <w:t>Py</w:t>
      </w:r>
      <w:r w:rsidRPr="002C43A2">
        <w:rPr>
          <w:rFonts w:ascii="Palatino Linotype" w:eastAsia="Times New Roman" w:hAnsi="Palatino Linotype" w:cs="Times New Roman"/>
          <w:b/>
          <w:bCs/>
          <w:sz w:val="20"/>
          <w:szCs w:val="20"/>
        </w:rPr>
        <w:t>Spark</w:t>
      </w:r>
      <w:proofErr w:type="spellEnd"/>
      <w:r w:rsidRPr="008C609E">
        <w:rPr>
          <w:rFonts w:ascii="Palatino Linotype" w:eastAsia="Times New Roman" w:hAnsi="Palatino Linotype" w:cs="Times New Roman"/>
          <w:sz w:val="20"/>
          <w:szCs w:val="20"/>
        </w:rPr>
        <w:t>.</w:t>
      </w:r>
    </w:p>
    <w:p w14:paraId="4A9B9B14" w14:textId="1F34E34E" w:rsidR="008C609E" w:rsidRDefault="008C609E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8C609E">
        <w:rPr>
          <w:rFonts w:ascii="Palatino Linotype" w:eastAsia="Times New Roman" w:hAnsi="Palatino Linotype" w:cs="Times New Roman"/>
          <w:sz w:val="20"/>
          <w:szCs w:val="20"/>
        </w:rPr>
        <w:t xml:space="preserve">Experience of dealing with AWS S3 object storage from </w:t>
      </w:r>
      <w:proofErr w:type="spellStart"/>
      <w:r w:rsidR="0062636E" w:rsidRPr="002C43A2">
        <w:rPr>
          <w:rFonts w:ascii="Palatino Linotype" w:eastAsia="Times New Roman" w:hAnsi="Palatino Linotype" w:cs="Times New Roman"/>
          <w:b/>
          <w:bCs/>
          <w:sz w:val="20"/>
          <w:szCs w:val="20"/>
        </w:rPr>
        <w:t>Py</w:t>
      </w:r>
      <w:r w:rsidRPr="002C43A2">
        <w:rPr>
          <w:rFonts w:ascii="Palatino Linotype" w:eastAsia="Times New Roman" w:hAnsi="Palatino Linotype" w:cs="Times New Roman"/>
          <w:b/>
          <w:bCs/>
          <w:sz w:val="20"/>
          <w:szCs w:val="20"/>
        </w:rPr>
        <w:t>Spark</w:t>
      </w:r>
      <w:proofErr w:type="spellEnd"/>
      <w:r w:rsidRPr="008C609E">
        <w:rPr>
          <w:rFonts w:ascii="Palatino Linotype" w:eastAsia="Times New Roman" w:hAnsi="Palatino Linotype" w:cs="Times New Roman"/>
          <w:sz w:val="20"/>
          <w:szCs w:val="20"/>
        </w:rPr>
        <w:t>.</w:t>
      </w:r>
    </w:p>
    <w:p w14:paraId="269F831F" w14:textId="7B0DCCC6" w:rsidR="008C609E" w:rsidRDefault="008C609E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8C609E">
        <w:rPr>
          <w:rFonts w:ascii="Palatino Linotype" w:eastAsia="Times New Roman" w:hAnsi="Palatino Linotype" w:cs="Times New Roman"/>
          <w:sz w:val="20"/>
          <w:szCs w:val="20"/>
        </w:rPr>
        <w:t xml:space="preserve">Worked on Performance tuning of </w:t>
      </w:r>
      <w:proofErr w:type="spellStart"/>
      <w:r w:rsidR="0062636E" w:rsidRPr="002C43A2">
        <w:rPr>
          <w:rFonts w:ascii="Palatino Linotype" w:eastAsia="Times New Roman" w:hAnsi="Palatino Linotype" w:cs="Times New Roman"/>
          <w:b/>
          <w:bCs/>
          <w:sz w:val="20"/>
          <w:szCs w:val="20"/>
        </w:rPr>
        <w:t>Py</w:t>
      </w:r>
      <w:r w:rsidRPr="002C43A2">
        <w:rPr>
          <w:rFonts w:ascii="Palatino Linotype" w:eastAsia="Times New Roman" w:hAnsi="Palatino Linotype" w:cs="Times New Roman"/>
          <w:b/>
          <w:bCs/>
          <w:sz w:val="20"/>
          <w:szCs w:val="20"/>
        </w:rPr>
        <w:t>Spark</w:t>
      </w:r>
      <w:proofErr w:type="spellEnd"/>
      <w:r w:rsidRPr="008C609E">
        <w:rPr>
          <w:rFonts w:ascii="Palatino Linotype" w:eastAsia="Times New Roman" w:hAnsi="Palatino Linotype" w:cs="Times New Roman"/>
          <w:sz w:val="20"/>
          <w:szCs w:val="20"/>
        </w:rPr>
        <w:t xml:space="preserve"> jobs.</w:t>
      </w:r>
    </w:p>
    <w:p w14:paraId="3C189FF0" w14:textId="1E837150" w:rsidR="004930DF" w:rsidRPr="002A516D" w:rsidRDefault="004930DF" w:rsidP="002A516D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Palatino Linotype" w:hAnsi="Palatino Linotype"/>
          <w:sz w:val="20"/>
          <w:szCs w:val="20"/>
        </w:rPr>
      </w:pPr>
      <w:r w:rsidRPr="004930DF">
        <w:rPr>
          <w:rFonts w:ascii="Palatino Linotype" w:hAnsi="Palatino Linotype"/>
          <w:sz w:val="20"/>
          <w:szCs w:val="20"/>
        </w:rPr>
        <w:t xml:space="preserve">Designed and implemented </w:t>
      </w:r>
      <w:r w:rsidRPr="004930DF">
        <w:rPr>
          <w:rFonts w:ascii="Palatino Linotype" w:hAnsi="Palatino Linotype"/>
          <w:b/>
          <w:bCs/>
          <w:sz w:val="20"/>
          <w:szCs w:val="20"/>
        </w:rPr>
        <w:t>Celery</w:t>
      </w:r>
      <w:r w:rsidRPr="004930DF">
        <w:rPr>
          <w:rFonts w:ascii="Palatino Linotype" w:hAnsi="Palatino Linotype"/>
          <w:sz w:val="20"/>
          <w:szCs w:val="20"/>
        </w:rPr>
        <w:t>-based task queue systems to execute asynchronous and distributed tasks efficiently</w:t>
      </w:r>
      <w:r>
        <w:rPr>
          <w:rFonts w:ascii="Palatino Linotype" w:hAnsi="Palatino Linotype"/>
          <w:sz w:val="20"/>
          <w:szCs w:val="20"/>
        </w:rPr>
        <w:t>.</w:t>
      </w:r>
    </w:p>
    <w:p w14:paraId="71D5E681" w14:textId="77777777" w:rsidR="005C31B9" w:rsidRDefault="005C31B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E6274B">
        <w:rPr>
          <w:rFonts w:ascii="Palatino Linotype" w:eastAsia="Times New Roman" w:hAnsi="Palatino Linotype" w:cs="Times New Roman"/>
          <w:sz w:val="20"/>
          <w:szCs w:val="20"/>
        </w:rPr>
        <w:t xml:space="preserve">Created tables, complex join queries, stored procedures, views, Types, triggers and functions and modifications to existing database structure as required for addition of new features using </w:t>
      </w:r>
      <w:r w:rsidRPr="00E6274B">
        <w:rPr>
          <w:rFonts w:ascii="Palatino Linotype" w:eastAsia="Times New Roman" w:hAnsi="Palatino Linotype" w:cs="Times New Roman"/>
          <w:b/>
          <w:sz w:val="20"/>
          <w:szCs w:val="20"/>
        </w:rPr>
        <w:t>SQL</w:t>
      </w:r>
      <w:r w:rsidRPr="00E6274B">
        <w:rPr>
          <w:rFonts w:ascii="Palatino Linotype" w:eastAsia="Times New Roman" w:hAnsi="Palatino Linotype" w:cs="Times New Roman"/>
          <w:sz w:val="20"/>
          <w:szCs w:val="20"/>
        </w:rPr>
        <w:t xml:space="preserve"> developer.</w:t>
      </w:r>
    </w:p>
    <w:p w14:paraId="5F106D50" w14:textId="0E8881C5" w:rsidR="00830B68" w:rsidRPr="00830B68" w:rsidRDefault="00830B68" w:rsidP="00830B68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830B68">
        <w:rPr>
          <w:rFonts w:ascii="Palatino Linotype" w:eastAsia="Times New Roman" w:hAnsi="Palatino Linotype" w:cs="Times New Roman"/>
          <w:sz w:val="20"/>
          <w:szCs w:val="20"/>
        </w:rPr>
        <w:t xml:space="preserve">Also </w:t>
      </w:r>
      <w:r w:rsidRPr="00830B68">
        <w:rPr>
          <w:rFonts w:ascii="Palatino Linotype" w:eastAsia="Times New Roman" w:hAnsi="Palatino Linotype" w:cs="Times New Roman"/>
          <w:sz w:val="20"/>
          <w:szCs w:val="20"/>
        </w:rPr>
        <w:t xml:space="preserve">Designed </w:t>
      </w:r>
      <w:r w:rsidRPr="00830B68">
        <w:rPr>
          <w:rFonts w:ascii="Palatino Linotype" w:eastAsia="Times New Roman" w:hAnsi="Palatino Linotype" w:cs="Times New Roman"/>
          <w:b/>
          <w:bCs/>
          <w:sz w:val="20"/>
          <w:szCs w:val="20"/>
        </w:rPr>
        <w:t>DynamoDB</w:t>
      </w:r>
      <w:r w:rsidRPr="00830B68">
        <w:rPr>
          <w:rFonts w:ascii="Palatino Linotype" w:eastAsia="Times New Roman" w:hAnsi="Palatino Linotype" w:cs="Times New Roman"/>
          <w:sz w:val="20"/>
          <w:szCs w:val="20"/>
        </w:rPr>
        <w:t xml:space="preserve"> tables using optimal partition and sort keys to support high-throughput access patterns.</w:t>
      </w:r>
    </w:p>
    <w:p w14:paraId="143E7945" w14:textId="19C6874F" w:rsidR="00830B68" w:rsidRPr="00830B68" w:rsidRDefault="00830B68" w:rsidP="00830B68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830B68">
        <w:rPr>
          <w:rFonts w:ascii="Palatino Linotype" w:eastAsia="Times New Roman" w:hAnsi="Palatino Linotype" w:cs="Times New Roman"/>
          <w:sz w:val="20"/>
          <w:szCs w:val="20"/>
        </w:rPr>
        <w:t>Implemented GSIs (Global Secondary Indexes) and LSIs (Local Secondary Indexes) to enable flexible querying.</w:t>
      </w:r>
    </w:p>
    <w:p w14:paraId="3BBF126D" w14:textId="0B5A5150" w:rsidR="00830B68" w:rsidRPr="00830B68" w:rsidRDefault="00830B68" w:rsidP="00830B68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830B68">
        <w:rPr>
          <w:rFonts w:ascii="Palatino Linotype" w:eastAsia="Times New Roman" w:hAnsi="Palatino Linotype" w:cs="Times New Roman"/>
          <w:sz w:val="20"/>
          <w:szCs w:val="20"/>
        </w:rPr>
        <w:t xml:space="preserve">Used </w:t>
      </w:r>
      <w:r w:rsidRPr="00830B68">
        <w:rPr>
          <w:rFonts w:ascii="Palatino Linotype" w:eastAsia="Times New Roman" w:hAnsi="Palatino Linotype" w:cs="Times New Roman"/>
          <w:b/>
          <w:bCs/>
          <w:sz w:val="20"/>
          <w:szCs w:val="20"/>
        </w:rPr>
        <w:t>DAX (DynamoDB Accelerator)</w:t>
      </w:r>
      <w:r w:rsidRPr="00830B68">
        <w:rPr>
          <w:rFonts w:ascii="Palatino Linotype" w:eastAsia="Times New Roman" w:hAnsi="Palatino Linotype" w:cs="Times New Roman"/>
          <w:sz w:val="20"/>
          <w:szCs w:val="20"/>
        </w:rPr>
        <w:t xml:space="preserve"> to cache frequently accessed data and reduce latency in read-heavy workloads.</w:t>
      </w:r>
    </w:p>
    <w:p w14:paraId="3B688C52" w14:textId="1254818B" w:rsidR="00830B68" w:rsidRPr="00830B68" w:rsidRDefault="00830B68" w:rsidP="00830B68">
      <w:pPr>
        <w:pStyle w:val="Normal1"/>
        <w:numPr>
          <w:ilvl w:val="0"/>
          <w:numId w:val="11"/>
        </w:numPr>
        <w:spacing w:line="240" w:lineRule="auto"/>
        <w:jc w:val="both"/>
      </w:pPr>
      <w:r w:rsidRPr="00830B68">
        <w:rPr>
          <w:rFonts w:ascii="Palatino Linotype" w:eastAsia="Times New Roman" w:hAnsi="Palatino Linotype" w:cs="Times New Roman"/>
          <w:sz w:val="20"/>
          <w:szCs w:val="20"/>
        </w:rPr>
        <w:t>Set up on-demand</w:t>
      </w:r>
      <w:r>
        <w:t xml:space="preserve"> </w:t>
      </w:r>
      <w:r w:rsidRPr="00830B68">
        <w:rPr>
          <w:rFonts w:ascii="Palatino Linotype" w:eastAsia="Times New Roman" w:hAnsi="Palatino Linotype" w:cs="Times New Roman"/>
          <w:sz w:val="20"/>
          <w:szCs w:val="20"/>
        </w:rPr>
        <w:t>and provisioned capacity modes based on the nature of workloads and cost-efficiency.</w:t>
      </w:r>
    </w:p>
    <w:p w14:paraId="35F8E34B" w14:textId="77777777" w:rsidR="005C31B9" w:rsidRPr="00E6274B" w:rsidRDefault="005C31B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E6274B">
        <w:rPr>
          <w:rFonts w:ascii="Palatino Linotype" w:eastAsia="Times New Roman" w:hAnsi="Palatino Linotype" w:cs="Times New Roman"/>
          <w:sz w:val="20"/>
          <w:szCs w:val="20"/>
        </w:rPr>
        <w:t>Using GIT version control tool to coordinate team-development.</w:t>
      </w:r>
    </w:p>
    <w:p w14:paraId="2834749C" w14:textId="77777777" w:rsidR="005C31B9" w:rsidRPr="00E6274B" w:rsidRDefault="005C31B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E6274B">
        <w:rPr>
          <w:rFonts w:ascii="Palatino Linotype" w:eastAsia="Times New Roman" w:hAnsi="Palatino Linotype" w:cs="Times New Roman"/>
          <w:sz w:val="20"/>
          <w:szCs w:val="20"/>
        </w:rPr>
        <w:t>Developed a fully automated continuous integration system using Git, Jenkins, MySQL and custom tools developed in Python and Bash.</w:t>
      </w:r>
    </w:p>
    <w:p w14:paraId="7F6A5FA2" w14:textId="77777777" w:rsidR="005C31B9" w:rsidRPr="00E6274B" w:rsidRDefault="005C31B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E6274B">
        <w:rPr>
          <w:rFonts w:ascii="Palatino Linotype" w:eastAsia="Times New Roman" w:hAnsi="Palatino Linotype" w:cs="Times New Roman"/>
          <w:sz w:val="20"/>
          <w:szCs w:val="20"/>
        </w:rPr>
        <w:t xml:space="preserve">Involved in development of Web Services using </w:t>
      </w:r>
      <w:r w:rsidRPr="00E6274B">
        <w:rPr>
          <w:rFonts w:ascii="Palatino Linotype" w:eastAsia="Times New Roman" w:hAnsi="Palatino Linotype" w:cs="Times New Roman"/>
          <w:b/>
          <w:sz w:val="20"/>
          <w:szCs w:val="20"/>
        </w:rPr>
        <w:t>SOAP</w:t>
      </w:r>
      <w:r w:rsidRPr="00E6274B">
        <w:rPr>
          <w:rFonts w:ascii="Palatino Linotype" w:eastAsia="Times New Roman" w:hAnsi="Palatino Linotype" w:cs="Times New Roman"/>
          <w:sz w:val="20"/>
          <w:szCs w:val="20"/>
        </w:rPr>
        <w:t xml:space="preserve"> for sending and receiving data from the external interface in the </w:t>
      </w:r>
      <w:r w:rsidRPr="00E6274B">
        <w:rPr>
          <w:rFonts w:ascii="Palatino Linotype" w:eastAsia="Times New Roman" w:hAnsi="Palatino Linotype" w:cs="Times New Roman"/>
          <w:b/>
          <w:sz w:val="20"/>
          <w:szCs w:val="20"/>
        </w:rPr>
        <w:t>XML</w:t>
      </w:r>
      <w:r w:rsidRPr="00E6274B">
        <w:rPr>
          <w:rFonts w:ascii="Palatino Linotype" w:eastAsia="Times New Roman" w:hAnsi="Palatino Linotype" w:cs="Times New Roman"/>
          <w:sz w:val="20"/>
          <w:szCs w:val="20"/>
        </w:rPr>
        <w:t xml:space="preserve"> format.</w:t>
      </w:r>
    </w:p>
    <w:p w14:paraId="2EE3B753" w14:textId="65B9C647" w:rsidR="005C31B9" w:rsidRPr="00E6274B" w:rsidRDefault="005C31B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E6274B">
        <w:rPr>
          <w:rFonts w:ascii="Palatino Linotype" w:eastAsia="Times New Roman" w:hAnsi="Palatino Linotype" w:cs="Times New Roman"/>
          <w:sz w:val="20"/>
          <w:szCs w:val="20"/>
        </w:rPr>
        <w:t xml:space="preserve">Worked with </w:t>
      </w:r>
      <w:proofErr w:type="spellStart"/>
      <w:r w:rsidRPr="00E6274B">
        <w:rPr>
          <w:rFonts w:ascii="Palatino Linotype" w:eastAsia="Times New Roman" w:hAnsi="Palatino Linotype" w:cs="Times New Roman"/>
          <w:b/>
          <w:sz w:val="20"/>
          <w:szCs w:val="20"/>
        </w:rPr>
        <w:t>Numpy</w:t>
      </w:r>
      <w:proofErr w:type="spellEnd"/>
      <w:r w:rsidRPr="00E6274B">
        <w:rPr>
          <w:rFonts w:ascii="Palatino Linotype" w:eastAsia="Times New Roman" w:hAnsi="Palatino Linotype" w:cs="Times New Roman"/>
          <w:b/>
          <w:sz w:val="20"/>
          <w:szCs w:val="20"/>
        </w:rPr>
        <w:t xml:space="preserve">, </w:t>
      </w:r>
      <w:proofErr w:type="spellStart"/>
      <w:r w:rsidRPr="00E6274B">
        <w:rPr>
          <w:rFonts w:ascii="Palatino Linotype" w:eastAsia="Times New Roman" w:hAnsi="Palatino Linotype" w:cs="Times New Roman"/>
          <w:b/>
          <w:sz w:val="20"/>
          <w:szCs w:val="20"/>
        </w:rPr>
        <w:t>Scipy</w:t>
      </w:r>
      <w:proofErr w:type="spellEnd"/>
      <w:r w:rsidRPr="00E6274B">
        <w:rPr>
          <w:rFonts w:ascii="Palatino Linotype" w:eastAsia="Times New Roman" w:hAnsi="Palatino Linotype" w:cs="Times New Roman"/>
          <w:b/>
          <w:sz w:val="20"/>
          <w:szCs w:val="20"/>
        </w:rPr>
        <w:t xml:space="preserve">, Matplotlib, </w:t>
      </w:r>
      <w:r w:rsidRPr="00E6274B">
        <w:rPr>
          <w:rFonts w:ascii="Palatino Linotype" w:eastAsia="Times New Roman" w:hAnsi="Palatino Linotype" w:cs="Times New Roman"/>
          <w:sz w:val="20"/>
          <w:szCs w:val="20"/>
        </w:rPr>
        <w:t xml:space="preserve">and </w:t>
      </w:r>
      <w:proofErr w:type="gramStart"/>
      <w:r w:rsidRPr="00E6274B">
        <w:rPr>
          <w:rFonts w:ascii="Palatino Linotype" w:eastAsia="Times New Roman" w:hAnsi="Palatino Linotype" w:cs="Times New Roman"/>
          <w:b/>
          <w:sz w:val="20"/>
          <w:szCs w:val="20"/>
        </w:rPr>
        <w:t>Pandas</w:t>
      </w:r>
      <w:proofErr w:type="gramEnd"/>
      <w:r w:rsidRPr="00E6274B">
        <w:rPr>
          <w:rFonts w:ascii="Palatino Linotype" w:eastAsia="Times New Roman" w:hAnsi="Palatino Linotype" w:cs="Times New Roman"/>
          <w:b/>
          <w:sz w:val="20"/>
          <w:szCs w:val="20"/>
        </w:rPr>
        <w:t xml:space="preserve"> </w:t>
      </w:r>
      <w:r w:rsidRPr="00E6274B">
        <w:rPr>
          <w:rFonts w:ascii="Palatino Linotype" w:eastAsia="Times New Roman" w:hAnsi="Palatino Linotype" w:cs="Times New Roman"/>
          <w:sz w:val="20"/>
          <w:szCs w:val="20"/>
        </w:rPr>
        <w:t>python libraries during development lifecycle.</w:t>
      </w:r>
    </w:p>
    <w:p w14:paraId="70FCAD29" w14:textId="77777777" w:rsidR="005C31B9" w:rsidRDefault="005C31B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E6274B">
        <w:rPr>
          <w:rFonts w:ascii="Palatino Linotype" w:eastAsia="Times New Roman" w:hAnsi="Palatino Linotype" w:cs="Times New Roman"/>
          <w:sz w:val="20"/>
          <w:szCs w:val="20"/>
        </w:rPr>
        <w:t xml:space="preserve">Used </w:t>
      </w:r>
      <w:r w:rsidRPr="00E6274B">
        <w:rPr>
          <w:rFonts w:ascii="Palatino Linotype" w:eastAsia="Times New Roman" w:hAnsi="Palatino Linotype" w:cs="Times New Roman"/>
          <w:b/>
          <w:sz w:val="20"/>
          <w:szCs w:val="20"/>
        </w:rPr>
        <w:t xml:space="preserve">Agile </w:t>
      </w:r>
      <w:r w:rsidRPr="00E6274B">
        <w:rPr>
          <w:rFonts w:ascii="Palatino Linotype" w:eastAsia="Times New Roman" w:hAnsi="Palatino Linotype" w:cs="Times New Roman"/>
          <w:sz w:val="20"/>
          <w:szCs w:val="20"/>
        </w:rPr>
        <w:t xml:space="preserve">methodology and </w:t>
      </w:r>
      <w:r w:rsidRPr="00E6274B">
        <w:rPr>
          <w:rFonts w:ascii="Palatino Linotype" w:eastAsia="Times New Roman" w:hAnsi="Palatino Linotype" w:cs="Times New Roman"/>
          <w:b/>
          <w:sz w:val="20"/>
          <w:szCs w:val="20"/>
        </w:rPr>
        <w:t xml:space="preserve">SCRUM </w:t>
      </w:r>
      <w:r w:rsidRPr="00E6274B">
        <w:rPr>
          <w:rFonts w:ascii="Palatino Linotype" w:eastAsia="Times New Roman" w:hAnsi="Palatino Linotype" w:cs="Times New Roman"/>
          <w:sz w:val="20"/>
          <w:szCs w:val="20"/>
        </w:rPr>
        <w:t xml:space="preserve">process for project development </w:t>
      </w:r>
    </w:p>
    <w:p w14:paraId="288BFF13" w14:textId="77777777" w:rsidR="005C31B9" w:rsidRPr="0031514A" w:rsidRDefault="005C31B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>
        <w:rPr>
          <w:rFonts w:ascii="Palatino Linotype" w:eastAsia="Times New Roman" w:hAnsi="Palatino Linotype" w:cs="Times New Roman"/>
          <w:sz w:val="20"/>
          <w:szCs w:val="20"/>
        </w:rPr>
        <w:t xml:space="preserve">Involved </w:t>
      </w:r>
      <w:r w:rsidRPr="00735D52">
        <w:rPr>
          <w:rFonts w:ascii="Palatino Linotype" w:hAnsi="Palatino Linotype"/>
          <w:color w:val="000000" w:themeColor="text1"/>
          <w:sz w:val="20"/>
          <w:szCs w:val="20"/>
        </w:rPr>
        <w:t xml:space="preserve">with continuous integration and automation using </w:t>
      </w:r>
      <w:r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>Jenkins</w:t>
      </w:r>
    </w:p>
    <w:p w14:paraId="6E16361E" w14:textId="3B48A33F" w:rsidR="0031514A" w:rsidRPr="0031514A" w:rsidRDefault="0031514A" w:rsidP="0031514A">
      <w:pPr>
        <w:pStyle w:val="Normal1"/>
        <w:numPr>
          <w:ilvl w:val="0"/>
          <w:numId w:val="11"/>
        </w:numPr>
        <w:jc w:val="both"/>
        <w:rPr>
          <w:rFonts w:ascii="Palatino Linotype" w:hAnsi="Palatino Linotype"/>
          <w:sz w:val="20"/>
          <w:szCs w:val="20"/>
        </w:rPr>
      </w:pPr>
      <w:r w:rsidRPr="0031514A">
        <w:rPr>
          <w:rFonts w:ascii="Palatino Linotype" w:hAnsi="Palatino Linotype"/>
          <w:sz w:val="20"/>
          <w:szCs w:val="20"/>
        </w:rPr>
        <w:t xml:space="preserve">Designed and implemented </w:t>
      </w:r>
      <w:r w:rsidRPr="0031514A">
        <w:rPr>
          <w:rFonts w:ascii="Palatino Linotype" w:hAnsi="Palatino Linotype"/>
          <w:b/>
          <w:bCs/>
          <w:sz w:val="20"/>
          <w:szCs w:val="20"/>
        </w:rPr>
        <w:t>CI/CD pipelines</w:t>
      </w:r>
      <w:r w:rsidRPr="0031514A">
        <w:rPr>
          <w:rFonts w:ascii="Palatino Linotype" w:hAnsi="Palatino Linotype"/>
          <w:sz w:val="20"/>
          <w:szCs w:val="20"/>
        </w:rPr>
        <w:t xml:space="preserve"> using Jenkins, automating the build, test, and deployment processes to ensure rapid and reliable software releases.</w:t>
      </w:r>
    </w:p>
    <w:p w14:paraId="65270C17" w14:textId="5EF24235" w:rsidR="0031514A" w:rsidRPr="0031514A" w:rsidRDefault="0031514A" w:rsidP="0031514A">
      <w:pPr>
        <w:pStyle w:val="Normal1"/>
        <w:numPr>
          <w:ilvl w:val="0"/>
          <w:numId w:val="11"/>
        </w:numPr>
        <w:jc w:val="both"/>
        <w:rPr>
          <w:rFonts w:ascii="Palatino Linotype" w:hAnsi="Palatino Linotype"/>
          <w:sz w:val="20"/>
          <w:szCs w:val="20"/>
        </w:rPr>
      </w:pPr>
      <w:r w:rsidRPr="0031514A">
        <w:rPr>
          <w:rFonts w:ascii="Palatino Linotype" w:hAnsi="Palatino Linotype"/>
          <w:sz w:val="20"/>
          <w:szCs w:val="20"/>
        </w:rPr>
        <w:t xml:space="preserve">Integrated </w:t>
      </w:r>
      <w:r w:rsidRPr="0031514A">
        <w:rPr>
          <w:rFonts w:ascii="Palatino Linotype" w:hAnsi="Palatino Linotype"/>
          <w:b/>
          <w:bCs/>
          <w:sz w:val="20"/>
          <w:szCs w:val="20"/>
        </w:rPr>
        <w:t>Jenkins with version control systems</w:t>
      </w:r>
      <w:r w:rsidRPr="0031514A">
        <w:rPr>
          <w:rFonts w:ascii="Palatino Linotype" w:hAnsi="Palatino Linotype"/>
          <w:sz w:val="20"/>
          <w:szCs w:val="20"/>
        </w:rPr>
        <w:t xml:space="preserve"> like </w:t>
      </w:r>
      <w:r w:rsidRPr="0031514A">
        <w:rPr>
          <w:rFonts w:ascii="Palatino Linotype" w:hAnsi="Palatino Linotype"/>
          <w:b/>
          <w:bCs/>
          <w:sz w:val="20"/>
          <w:szCs w:val="20"/>
        </w:rPr>
        <w:t>Git</w:t>
      </w:r>
      <w:r w:rsidRPr="0031514A">
        <w:rPr>
          <w:rFonts w:ascii="Palatino Linotype" w:hAnsi="Palatino Linotype"/>
          <w:sz w:val="20"/>
          <w:szCs w:val="20"/>
        </w:rPr>
        <w:t xml:space="preserve"> and </w:t>
      </w:r>
      <w:r w:rsidRPr="0031514A">
        <w:rPr>
          <w:rFonts w:ascii="Palatino Linotype" w:hAnsi="Palatino Linotype"/>
          <w:b/>
          <w:bCs/>
          <w:sz w:val="20"/>
          <w:szCs w:val="20"/>
        </w:rPr>
        <w:t>Bitbucket</w:t>
      </w:r>
      <w:r w:rsidRPr="0031514A">
        <w:rPr>
          <w:rFonts w:ascii="Palatino Linotype" w:hAnsi="Palatino Linotype"/>
          <w:sz w:val="20"/>
          <w:szCs w:val="20"/>
        </w:rPr>
        <w:t xml:space="preserve"> for automated code pulls, ensuring seamless code integration and minimizing manual intervention.</w:t>
      </w:r>
    </w:p>
    <w:p w14:paraId="2607BD7A" w14:textId="501828B0" w:rsidR="0031514A" w:rsidRPr="0031514A" w:rsidRDefault="0031514A" w:rsidP="0031514A">
      <w:pPr>
        <w:pStyle w:val="Normal1"/>
        <w:numPr>
          <w:ilvl w:val="0"/>
          <w:numId w:val="11"/>
        </w:numPr>
        <w:jc w:val="both"/>
        <w:rPr>
          <w:rFonts w:ascii="Palatino Linotype" w:hAnsi="Palatino Linotype"/>
          <w:sz w:val="20"/>
          <w:szCs w:val="20"/>
        </w:rPr>
      </w:pPr>
      <w:r w:rsidRPr="0031514A">
        <w:rPr>
          <w:rFonts w:ascii="Palatino Linotype" w:hAnsi="Palatino Linotype"/>
          <w:sz w:val="20"/>
          <w:szCs w:val="20"/>
        </w:rPr>
        <w:t xml:space="preserve">Developed </w:t>
      </w:r>
      <w:r w:rsidRPr="0031514A">
        <w:rPr>
          <w:rFonts w:ascii="Palatino Linotype" w:hAnsi="Palatino Linotype"/>
          <w:b/>
          <w:bCs/>
          <w:sz w:val="20"/>
          <w:szCs w:val="20"/>
        </w:rPr>
        <w:t>Jenkins pipelines (Declarative and Scripted)</w:t>
      </w:r>
      <w:r w:rsidRPr="0031514A">
        <w:rPr>
          <w:rFonts w:ascii="Palatino Linotype" w:hAnsi="Palatino Linotype"/>
          <w:sz w:val="20"/>
          <w:szCs w:val="20"/>
        </w:rPr>
        <w:t xml:space="preserve"> for multi-environment deployments, improving deployment efficiency and reducing errors.</w:t>
      </w:r>
    </w:p>
    <w:p w14:paraId="11FCB31C" w14:textId="4C8613D6" w:rsidR="0031514A" w:rsidRPr="0031514A" w:rsidRDefault="0031514A" w:rsidP="0031514A">
      <w:pPr>
        <w:pStyle w:val="Normal1"/>
        <w:numPr>
          <w:ilvl w:val="0"/>
          <w:numId w:val="11"/>
        </w:numPr>
        <w:jc w:val="both"/>
        <w:rPr>
          <w:rFonts w:ascii="Palatino Linotype" w:hAnsi="Palatino Linotype"/>
          <w:sz w:val="20"/>
          <w:szCs w:val="20"/>
        </w:rPr>
      </w:pPr>
      <w:r w:rsidRPr="0031514A">
        <w:rPr>
          <w:rFonts w:ascii="Palatino Linotype" w:hAnsi="Palatino Linotype"/>
          <w:sz w:val="20"/>
          <w:szCs w:val="20"/>
        </w:rPr>
        <w:t xml:space="preserve">Automated </w:t>
      </w:r>
      <w:r w:rsidRPr="0031514A">
        <w:rPr>
          <w:rFonts w:ascii="Palatino Linotype" w:hAnsi="Palatino Linotype"/>
          <w:b/>
          <w:bCs/>
          <w:sz w:val="20"/>
          <w:szCs w:val="20"/>
        </w:rPr>
        <w:t>unit, integration, and regression tests</w:t>
      </w:r>
      <w:r w:rsidRPr="0031514A">
        <w:rPr>
          <w:rFonts w:ascii="Palatino Linotype" w:hAnsi="Palatino Linotype"/>
          <w:sz w:val="20"/>
          <w:szCs w:val="20"/>
        </w:rPr>
        <w:t xml:space="preserve"> in Jenkins pipelines using frameworks like </w:t>
      </w:r>
      <w:proofErr w:type="spellStart"/>
      <w:r w:rsidRPr="0031514A">
        <w:rPr>
          <w:rFonts w:ascii="Palatino Linotype" w:hAnsi="Palatino Linotype"/>
          <w:b/>
          <w:bCs/>
          <w:sz w:val="20"/>
          <w:szCs w:val="20"/>
        </w:rPr>
        <w:t>pytest</w:t>
      </w:r>
      <w:proofErr w:type="spellEnd"/>
      <w:r w:rsidRPr="0031514A">
        <w:rPr>
          <w:rFonts w:ascii="Palatino Linotype" w:hAnsi="Palatino Linotype"/>
          <w:sz w:val="20"/>
          <w:szCs w:val="20"/>
        </w:rPr>
        <w:t xml:space="preserve">, </w:t>
      </w:r>
      <w:r w:rsidRPr="0031514A">
        <w:rPr>
          <w:rFonts w:ascii="Palatino Linotype" w:hAnsi="Palatino Linotype"/>
          <w:b/>
          <w:bCs/>
          <w:sz w:val="20"/>
          <w:szCs w:val="20"/>
        </w:rPr>
        <w:t>JUnit</w:t>
      </w:r>
      <w:r w:rsidRPr="0031514A">
        <w:rPr>
          <w:rFonts w:ascii="Palatino Linotype" w:hAnsi="Palatino Linotype"/>
          <w:sz w:val="20"/>
          <w:szCs w:val="20"/>
        </w:rPr>
        <w:t xml:space="preserve">, and </w:t>
      </w:r>
      <w:r w:rsidRPr="0031514A">
        <w:rPr>
          <w:rFonts w:ascii="Palatino Linotype" w:hAnsi="Palatino Linotype"/>
          <w:b/>
          <w:bCs/>
          <w:sz w:val="20"/>
          <w:szCs w:val="20"/>
        </w:rPr>
        <w:t>Selenium</w:t>
      </w:r>
      <w:r w:rsidRPr="0031514A">
        <w:rPr>
          <w:rFonts w:ascii="Palatino Linotype" w:hAnsi="Palatino Linotype"/>
          <w:sz w:val="20"/>
          <w:szCs w:val="20"/>
        </w:rPr>
        <w:t>, ensuring consistent code quality.</w:t>
      </w:r>
    </w:p>
    <w:p w14:paraId="266FFF15" w14:textId="1F12E168" w:rsidR="0031514A" w:rsidRPr="0031514A" w:rsidRDefault="0031514A" w:rsidP="0031514A">
      <w:pPr>
        <w:pStyle w:val="Normal1"/>
        <w:numPr>
          <w:ilvl w:val="0"/>
          <w:numId w:val="11"/>
        </w:numPr>
        <w:jc w:val="both"/>
        <w:rPr>
          <w:rFonts w:ascii="Palatino Linotype" w:hAnsi="Palatino Linotype"/>
          <w:sz w:val="20"/>
          <w:szCs w:val="20"/>
        </w:rPr>
      </w:pPr>
      <w:r w:rsidRPr="0031514A">
        <w:rPr>
          <w:rFonts w:ascii="Palatino Linotype" w:hAnsi="Palatino Linotype"/>
          <w:sz w:val="20"/>
          <w:szCs w:val="20"/>
        </w:rPr>
        <w:t xml:space="preserve">Managed </w:t>
      </w:r>
      <w:r w:rsidRPr="0031514A">
        <w:rPr>
          <w:rFonts w:ascii="Palatino Linotype" w:hAnsi="Palatino Linotype"/>
          <w:b/>
          <w:bCs/>
          <w:sz w:val="20"/>
          <w:szCs w:val="20"/>
        </w:rPr>
        <w:t>Jenkins plugins</w:t>
      </w:r>
      <w:r w:rsidRPr="0031514A">
        <w:rPr>
          <w:rFonts w:ascii="Palatino Linotype" w:hAnsi="Palatino Linotype"/>
          <w:sz w:val="20"/>
          <w:szCs w:val="20"/>
        </w:rPr>
        <w:t xml:space="preserve"> and configured </w:t>
      </w:r>
      <w:r w:rsidRPr="0031514A">
        <w:rPr>
          <w:rFonts w:ascii="Palatino Linotype" w:hAnsi="Palatino Linotype"/>
          <w:b/>
          <w:bCs/>
          <w:sz w:val="20"/>
          <w:szCs w:val="20"/>
        </w:rPr>
        <w:t>nodes/agents</w:t>
      </w:r>
      <w:r w:rsidRPr="0031514A">
        <w:rPr>
          <w:rFonts w:ascii="Palatino Linotype" w:hAnsi="Palatino Linotype"/>
          <w:sz w:val="20"/>
          <w:szCs w:val="20"/>
        </w:rPr>
        <w:t xml:space="preserve"> to optimize resource usage and support parallel builds across distributed systems.</w:t>
      </w:r>
    </w:p>
    <w:p w14:paraId="31998E2A" w14:textId="21A09264" w:rsidR="0031514A" w:rsidRPr="0031514A" w:rsidRDefault="0031514A" w:rsidP="0031514A">
      <w:pPr>
        <w:pStyle w:val="Normal1"/>
        <w:numPr>
          <w:ilvl w:val="0"/>
          <w:numId w:val="11"/>
        </w:numPr>
        <w:jc w:val="both"/>
        <w:rPr>
          <w:rFonts w:ascii="Palatino Linotype" w:hAnsi="Palatino Linotype"/>
          <w:sz w:val="20"/>
          <w:szCs w:val="20"/>
        </w:rPr>
      </w:pPr>
      <w:r w:rsidRPr="0031514A">
        <w:rPr>
          <w:rFonts w:ascii="Palatino Linotype" w:hAnsi="Palatino Linotype"/>
          <w:sz w:val="20"/>
          <w:szCs w:val="20"/>
        </w:rPr>
        <w:t xml:space="preserve">Implemented </w:t>
      </w:r>
      <w:r w:rsidRPr="0031514A">
        <w:rPr>
          <w:rFonts w:ascii="Palatino Linotype" w:hAnsi="Palatino Linotype"/>
          <w:b/>
          <w:bCs/>
          <w:sz w:val="20"/>
          <w:szCs w:val="20"/>
        </w:rPr>
        <w:t>pipeline as code</w:t>
      </w:r>
      <w:r w:rsidRPr="0031514A">
        <w:rPr>
          <w:rFonts w:ascii="Palatino Linotype" w:hAnsi="Palatino Linotype"/>
          <w:sz w:val="20"/>
          <w:szCs w:val="20"/>
        </w:rPr>
        <w:t xml:space="preserve"> using </w:t>
      </w:r>
      <w:proofErr w:type="spellStart"/>
      <w:r w:rsidRPr="0031514A">
        <w:rPr>
          <w:rFonts w:ascii="Palatino Linotype" w:hAnsi="Palatino Linotype"/>
          <w:b/>
          <w:bCs/>
          <w:sz w:val="20"/>
          <w:szCs w:val="20"/>
        </w:rPr>
        <w:t>Jenkinsfiles</w:t>
      </w:r>
      <w:proofErr w:type="spellEnd"/>
      <w:r w:rsidRPr="0031514A">
        <w:rPr>
          <w:rFonts w:ascii="Palatino Linotype" w:hAnsi="Palatino Linotype"/>
          <w:sz w:val="20"/>
          <w:szCs w:val="20"/>
        </w:rPr>
        <w:t>, enabling version-controlled and modularized build configurations for easier maintenance.</w:t>
      </w:r>
    </w:p>
    <w:p w14:paraId="6AEFAA50" w14:textId="3F598905" w:rsidR="0031514A" w:rsidRPr="0031514A" w:rsidRDefault="0031514A" w:rsidP="0031514A">
      <w:pPr>
        <w:pStyle w:val="Normal1"/>
        <w:numPr>
          <w:ilvl w:val="0"/>
          <w:numId w:val="11"/>
        </w:numPr>
        <w:jc w:val="both"/>
        <w:rPr>
          <w:rFonts w:ascii="Palatino Linotype" w:hAnsi="Palatino Linotype"/>
          <w:sz w:val="20"/>
          <w:szCs w:val="20"/>
        </w:rPr>
      </w:pPr>
      <w:r w:rsidRPr="0031514A">
        <w:rPr>
          <w:rFonts w:ascii="Palatino Linotype" w:hAnsi="Palatino Linotype"/>
          <w:sz w:val="20"/>
          <w:szCs w:val="20"/>
        </w:rPr>
        <w:t xml:space="preserve">Integrated </w:t>
      </w:r>
      <w:r w:rsidRPr="0031514A">
        <w:rPr>
          <w:rFonts w:ascii="Palatino Linotype" w:hAnsi="Palatino Linotype"/>
          <w:b/>
          <w:bCs/>
          <w:sz w:val="20"/>
          <w:szCs w:val="20"/>
        </w:rPr>
        <w:t>static code analysis tools</w:t>
      </w:r>
      <w:r w:rsidRPr="0031514A">
        <w:rPr>
          <w:rFonts w:ascii="Palatino Linotype" w:hAnsi="Palatino Linotype"/>
          <w:sz w:val="20"/>
          <w:szCs w:val="20"/>
        </w:rPr>
        <w:t xml:space="preserve"> like </w:t>
      </w:r>
      <w:r w:rsidRPr="0031514A">
        <w:rPr>
          <w:rFonts w:ascii="Palatino Linotype" w:hAnsi="Palatino Linotype"/>
          <w:b/>
          <w:bCs/>
          <w:sz w:val="20"/>
          <w:szCs w:val="20"/>
        </w:rPr>
        <w:t>SonarQube</w:t>
      </w:r>
      <w:r w:rsidRPr="0031514A">
        <w:rPr>
          <w:rFonts w:ascii="Palatino Linotype" w:hAnsi="Palatino Linotype"/>
          <w:sz w:val="20"/>
          <w:szCs w:val="20"/>
        </w:rPr>
        <w:t xml:space="preserve"> and </w:t>
      </w:r>
      <w:proofErr w:type="spellStart"/>
      <w:r w:rsidRPr="0031514A">
        <w:rPr>
          <w:rFonts w:ascii="Palatino Linotype" w:hAnsi="Palatino Linotype"/>
          <w:b/>
          <w:bCs/>
          <w:sz w:val="20"/>
          <w:szCs w:val="20"/>
        </w:rPr>
        <w:t>Checkmarx</w:t>
      </w:r>
      <w:proofErr w:type="spellEnd"/>
      <w:r w:rsidRPr="0031514A">
        <w:rPr>
          <w:rFonts w:ascii="Palatino Linotype" w:hAnsi="Palatino Linotype"/>
          <w:sz w:val="20"/>
          <w:szCs w:val="20"/>
        </w:rPr>
        <w:t xml:space="preserve"> into Jenkins pipelines to enhance code security and quality.</w:t>
      </w:r>
    </w:p>
    <w:p w14:paraId="07659CBA" w14:textId="61FA5678" w:rsidR="0031514A" w:rsidRPr="0031514A" w:rsidRDefault="0031514A" w:rsidP="0031514A">
      <w:pPr>
        <w:pStyle w:val="Normal1"/>
        <w:numPr>
          <w:ilvl w:val="0"/>
          <w:numId w:val="11"/>
        </w:numPr>
        <w:jc w:val="both"/>
        <w:rPr>
          <w:rFonts w:ascii="Palatino Linotype" w:hAnsi="Palatino Linotype"/>
          <w:sz w:val="20"/>
          <w:szCs w:val="20"/>
        </w:rPr>
      </w:pPr>
      <w:r w:rsidRPr="0031514A">
        <w:rPr>
          <w:rFonts w:ascii="Palatino Linotype" w:hAnsi="Palatino Linotype"/>
          <w:sz w:val="20"/>
          <w:szCs w:val="20"/>
        </w:rPr>
        <w:t xml:space="preserve">Configured </w:t>
      </w:r>
      <w:r w:rsidRPr="0031514A">
        <w:rPr>
          <w:rFonts w:ascii="Palatino Linotype" w:hAnsi="Palatino Linotype"/>
          <w:b/>
          <w:bCs/>
          <w:sz w:val="20"/>
          <w:szCs w:val="20"/>
        </w:rPr>
        <w:t>automated notifications</w:t>
      </w:r>
      <w:r w:rsidRPr="0031514A">
        <w:rPr>
          <w:rFonts w:ascii="Palatino Linotype" w:hAnsi="Palatino Linotype"/>
          <w:sz w:val="20"/>
          <w:szCs w:val="20"/>
        </w:rPr>
        <w:t xml:space="preserve"> (email, Slack) for build status updates, improving communication and visibility across development teams.</w:t>
      </w:r>
    </w:p>
    <w:p w14:paraId="603A4124" w14:textId="1BD74BBA" w:rsidR="0031514A" w:rsidRPr="0031514A" w:rsidRDefault="0031514A" w:rsidP="0031514A">
      <w:pPr>
        <w:pStyle w:val="Normal1"/>
        <w:numPr>
          <w:ilvl w:val="0"/>
          <w:numId w:val="11"/>
        </w:numPr>
        <w:jc w:val="both"/>
        <w:rPr>
          <w:rFonts w:ascii="Palatino Linotype" w:hAnsi="Palatino Linotype"/>
          <w:sz w:val="20"/>
          <w:szCs w:val="20"/>
        </w:rPr>
      </w:pPr>
      <w:r w:rsidRPr="0031514A">
        <w:rPr>
          <w:rFonts w:ascii="Palatino Linotype" w:hAnsi="Palatino Linotype"/>
          <w:sz w:val="20"/>
          <w:szCs w:val="20"/>
        </w:rPr>
        <w:t xml:space="preserve">Utilized </w:t>
      </w:r>
      <w:r w:rsidRPr="0031514A">
        <w:rPr>
          <w:rFonts w:ascii="Palatino Linotype" w:hAnsi="Palatino Linotype"/>
          <w:b/>
          <w:bCs/>
          <w:sz w:val="20"/>
          <w:szCs w:val="20"/>
        </w:rPr>
        <w:t>Jenkins shared libraries</w:t>
      </w:r>
      <w:r w:rsidRPr="0031514A">
        <w:rPr>
          <w:rFonts w:ascii="Palatino Linotype" w:hAnsi="Palatino Linotype"/>
          <w:sz w:val="20"/>
          <w:szCs w:val="20"/>
        </w:rPr>
        <w:t xml:space="preserve"> to standardize and reuse pipeline components across multiple projects, enhancing maintainability.</w:t>
      </w:r>
    </w:p>
    <w:p w14:paraId="35E1FD69" w14:textId="0672F4E4" w:rsidR="0031514A" w:rsidRPr="0031514A" w:rsidRDefault="0031514A" w:rsidP="0031514A">
      <w:pPr>
        <w:pStyle w:val="Normal1"/>
        <w:numPr>
          <w:ilvl w:val="0"/>
          <w:numId w:val="11"/>
        </w:numPr>
        <w:jc w:val="both"/>
        <w:rPr>
          <w:rFonts w:ascii="Palatino Linotype" w:hAnsi="Palatino Linotype"/>
          <w:sz w:val="20"/>
          <w:szCs w:val="20"/>
        </w:rPr>
      </w:pPr>
      <w:r w:rsidRPr="0031514A">
        <w:rPr>
          <w:rFonts w:ascii="Palatino Linotype" w:hAnsi="Palatino Linotype"/>
          <w:sz w:val="20"/>
          <w:szCs w:val="20"/>
        </w:rPr>
        <w:lastRenderedPageBreak/>
        <w:t xml:space="preserve">Automated </w:t>
      </w:r>
      <w:r w:rsidRPr="0031514A">
        <w:rPr>
          <w:rFonts w:ascii="Palatino Linotype" w:hAnsi="Palatino Linotype"/>
          <w:b/>
          <w:bCs/>
          <w:sz w:val="20"/>
          <w:szCs w:val="20"/>
        </w:rPr>
        <w:t>Docker image builds</w:t>
      </w:r>
      <w:r w:rsidRPr="0031514A">
        <w:rPr>
          <w:rFonts w:ascii="Palatino Linotype" w:hAnsi="Palatino Linotype"/>
          <w:sz w:val="20"/>
          <w:szCs w:val="20"/>
        </w:rPr>
        <w:t xml:space="preserve"> and container deployments using Jenkins, streamlining application delivery in containerized environments.</w:t>
      </w:r>
    </w:p>
    <w:p w14:paraId="39C37E3C" w14:textId="0740400D" w:rsidR="0031514A" w:rsidRPr="0031514A" w:rsidRDefault="0031514A" w:rsidP="0031514A">
      <w:pPr>
        <w:pStyle w:val="Normal1"/>
        <w:numPr>
          <w:ilvl w:val="0"/>
          <w:numId w:val="11"/>
        </w:numPr>
        <w:jc w:val="both"/>
        <w:rPr>
          <w:rFonts w:ascii="Palatino Linotype" w:hAnsi="Palatino Linotype"/>
          <w:sz w:val="20"/>
          <w:szCs w:val="20"/>
        </w:rPr>
      </w:pPr>
      <w:r w:rsidRPr="0031514A">
        <w:rPr>
          <w:rFonts w:ascii="Palatino Linotype" w:hAnsi="Palatino Linotype"/>
          <w:sz w:val="20"/>
          <w:szCs w:val="20"/>
        </w:rPr>
        <w:t xml:space="preserve">Integrated Jenkins with </w:t>
      </w:r>
      <w:r w:rsidRPr="0031514A">
        <w:rPr>
          <w:rFonts w:ascii="Palatino Linotype" w:hAnsi="Palatino Linotype"/>
          <w:b/>
          <w:bCs/>
          <w:sz w:val="20"/>
          <w:szCs w:val="20"/>
        </w:rPr>
        <w:t>Kubernetes</w:t>
      </w:r>
      <w:r w:rsidRPr="0031514A">
        <w:rPr>
          <w:rFonts w:ascii="Palatino Linotype" w:hAnsi="Palatino Linotype"/>
          <w:sz w:val="20"/>
          <w:szCs w:val="20"/>
        </w:rPr>
        <w:t xml:space="preserve"> for orchestrating deployment of microservices, ensuring scalable and efficient CI/CD workflows.</w:t>
      </w:r>
    </w:p>
    <w:p w14:paraId="104B750B" w14:textId="64EEB0C9" w:rsidR="0031514A" w:rsidRPr="00B607A7" w:rsidRDefault="0031514A" w:rsidP="0031514A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31514A">
        <w:rPr>
          <w:rFonts w:ascii="Palatino Linotype" w:eastAsia="Times New Roman" w:hAnsi="Palatino Linotype" w:cs="Times New Roman"/>
          <w:sz w:val="20"/>
          <w:szCs w:val="20"/>
        </w:rPr>
        <w:t xml:space="preserve">Implemented </w:t>
      </w:r>
      <w:r w:rsidRPr="0031514A">
        <w:rPr>
          <w:rFonts w:ascii="Palatino Linotype" w:eastAsia="Times New Roman" w:hAnsi="Palatino Linotype" w:cs="Times New Roman"/>
          <w:b/>
          <w:bCs/>
          <w:sz w:val="20"/>
          <w:szCs w:val="20"/>
        </w:rPr>
        <w:t>artifact management</w:t>
      </w:r>
      <w:r w:rsidRPr="0031514A">
        <w:rPr>
          <w:rFonts w:ascii="Palatino Linotype" w:eastAsia="Times New Roman" w:hAnsi="Palatino Linotype" w:cs="Times New Roman"/>
          <w:sz w:val="20"/>
          <w:szCs w:val="20"/>
        </w:rPr>
        <w:t xml:space="preserve"> by integrating Jenkins with tools like </w:t>
      </w:r>
      <w:r w:rsidRPr="0031514A">
        <w:rPr>
          <w:rFonts w:ascii="Palatino Linotype" w:eastAsia="Times New Roman" w:hAnsi="Palatino Linotype" w:cs="Times New Roman"/>
          <w:b/>
          <w:bCs/>
          <w:sz w:val="20"/>
          <w:szCs w:val="20"/>
        </w:rPr>
        <w:t>Artifactory</w:t>
      </w:r>
      <w:r w:rsidRPr="0031514A">
        <w:rPr>
          <w:rFonts w:ascii="Palatino Linotype" w:eastAsia="Times New Roman" w:hAnsi="Palatino Linotype" w:cs="Times New Roman"/>
          <w:sz w:val="20"/>
          <w:szCs w:val="20"/>
        </w:rPr>
        <w:t xml:space="preserve"> or </w:t>
      </w:r>
      <w:r w:rsidRPr="0031514A">
        <w:rPr>
          <w:rFonts w:ascii="Palatino Linotype" w:eastAsia="Times New Roman" w:hAnsi="Palatino Linotype" w:cs="Times New Roman"/>
          <w:b/>
          <w:bCs/>
          <w:sz w:val="20"/>
          <w:szCs w:val="20"/>
        </w:rPr>
        <w:t>Nexus</w:t>
      </w:r>
      <w:r w:rsidRPr="0031514A">
        <w:rPr>
          <w:rFonts w:ascii="Palatino Linotype" w:eastAsia="Times New Roman" w:hAnsi="Palatino Linotype" w:cs="Times New Roman"/>
          <w:sz w:val="20"/>
          <w:szCs w:val="20"/>
        </w:rPr>
        <w:t>, ensuring version control of build artifacts.</w:t>
      </w:r>
    </w:p>
    <w:p w14:paraId="1DC53513" w14:textId="77777777" w:rsidR="005C31B9" w:rsidRPr="00E6274B" w:rsidRDefault="005C31B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Developed Python automation test scripts for the </w:t>
      </w:r>
      <w:proofErr w:type="spellStart"/>
      <w:r>
        <w:rPr>
          <w:rFonts w:ascii="Palatino Linotype" w:hAnsi="Palatino Linotype"/>
          <w:b/>
          <w:color w:val="000000" w:themeColor="text1"/>
          <w:sz w:val="20"/>
          <w:szCs w:val="20"/>
        </w:rPr>
        <w:t>Ibm</w:t>
      </w:r>
      <w:proofErr w:type="spellEnd"/>
      <w:r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 </w:t>
      </w:r>
    </w:p>
    <w:p w14:paraId="3191E415" w14:textId="77777777" w:rsidR="005C31B9" w:rsidRPr="00E6274B" w:rsidRDefault="005C31B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E6274B">
        <w:rPr>
          <w:rFonts w:ascii="Palatino Linotype" w:eastAsia="Times New Roman" w:hAnsi="Palatino Linotype" w:cs="Times New Roman"/>
          <w:sz w:val="20"/>
          <w:szCs w:val="20"/>
        </w:rPr>
        <w:t>Fixed bugs, provided production support, enhanced applications by improving code reuse and upgraded performance by making effective use of various design patterns.</w:t>
      </w:r>
    </w:p>
    <w:p w14:paraId="44E7CCB9" w14:textId="77777777" w:rsidR="005C31B9" w:rsidRDefault="005C31B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E6274B">
        <w:rPr>
          <w:rFonts w:ascii="Palatino Linotype" w:eastAsia="Times New Roman" w:hAnsi="Palatino Linotype" w:cs="Times New Roman"/>
          <w:sz w:val="20"/>
          <w:szCs w:val="20"/>
        </w:rPr>
        <w:t>Designed and developed integration methodologies between client web portals and existing software infrastructure using SOAP API's and vendor specific frameworks.</w:t>
      </w:r>
    </w:p>
    <w:p w14:paraId="0BA5BFE9" w14:textId="77777777" w:rsidR="005C31B9" w:rsidRPr="00316B65" w:rsidRDefault="005C31B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316B65">
        <w:rPr>
          <w:rFonts w:ascii="Palatino Linotype" w:eastAsia="Times New Roman" w:hAnsi="Palatino Linotype" w:cs="Times New Roman"/>
          <w:sz w:val="20"/>
          <w:szCs w:val="20"/>
        </w:rPr>
        <w:t xml:space="preserve">Create </w:t>
      </w:r>
      <w:r w:rsidRPr="002C43A2">
        <w:rPr>
          <w:rFonts w:ascii="Palatino Linotype" w:eastAsia="Times New Roman" w:hAnsi="Palatino Linotype" w:cs="Times New Roman"/>
          <w:b/>
          <w:bCs/>
          <w:sz w:val="20"/>
          <w:szCs w:val="20"/>
        </w:rPr>
        <w:t>Scala/Spark jobs</w:t>
      </w:r>
      <w:r w:rsidRPr="00316B65">
        <w:rPr>
          <w:rFonts w:ascii="Palatino Linotype" w:eastAsia="Times New Roman" w:hAnsi="Palatino Linotype" w:cs="Times New Roman"/>
          <w:sz w:val="20"/>
          <w:szCs w:val="20"/>
        </w:rPr>
        <w:t xml:space="preserve"> for data transformation and aggregation.</w:t>
      </w:r>
    </w:p>
    <w:p w14:paraId="70BFF3EE" w14:textId="503DF584" w:rsidR="005C31B9" w:rsidRPr="00316B65" w:rsidRDefault="005C31B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316B65">
        <w:rPr>
          <w:rFonts w:ascii="Palatino Linotype" w:eastAsia="Times New Roman" w:hAnsi="Palatino Linotype" w:cs="Times New Roman"/>
          <w:sz w:val="20"/>
          <w:szCs w:val="20"/>
        </w:rPr>
        <w:t xml:space="preserve">Produce unit tests for </w:t>
      </w:r>
      <w:proofErr w:type="spellStart"/>
      <w:r w:rsidR="0062636E" w:rsidRPr="002C43A2">
        <w:rPr>
          <w:rFonts w:ascii="Palatino Linotype" w:eastAsia="Times New Roman" w:hAnsi="Palatino Linotype" w:cs="Times New Roman"/>
          <w:b/>
          <w:bCs/>
          <w:sz w:val="20"/>
          <w:szCs w:val="20"/>
        </w:rPr>
        <w:t>Py</w:t>
      </w:r>
      <w:r w:rsidRPr="002C43A2">
        <w:rPr>
          <w:rFonts w:ascii="Palatino Linotype" w:eastAsia="Times New Roman" w:hAnsi="Palatino Linotype" w:cs="Times New Roman"/>
          <w:b/>
          <w:bCs/>
          <w:sz w:val="20"/>
          <w:szCs w:val="20"/>
        </w:rPr>
        <w:t>Spark</w:t>
      </w:r>
      <w:proofErr w:type="spellEnd"/>
      <w:r w:rsidRPr="002C43A2">
        <w:rPr>
          <w:rFonts w:ascii="Palatino Linotype" w:eastAsia="Times New Roman" w:hAnsi="Palatino Linotype" w:cs="Times New Roman"/>
          <w:b/>
          <w:bCs/>
          <w:sz w:val="20"/>
          <w:szCs w:val="20"/>
        </w:rPr>
        <w:t xml:space="preserve"> </w:t>
      </w:r>
      <w:r w:rsidRPr="00316B65">
        <w:rPr>
          <w:rFonts w:ascii="Palatino Linotype" w:eastAsia="Times New Roman" w:hAnsi="Palatino Linotype" w:cs="Times New Roman"/>
          <w:sz w:val="20"/>
          <w:szCs w:val="20"/>
        </w:rPr>
        <w:t>transformations and helper methods</w:t>
      </w:r>
    </w:p>
    <w:p w14:paraId="0EFDEAB3" w14:textId="77777777" w:rsidR="005C31B9" w:rsidRPr="00316B65" w:rsidRDefault="005C31B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316B65">
        <w:rPr>
          <w:rFonts w:ascii="Palatino Linotype" w:eastAsia="Times New Roman" w:hAnsi="Palatino Linotype" w:cs="Times New Roman"/>
          <w:sz w:val="20"/>
          <w:szCs w:val="20"/>
        </w:rPr>
        <w:t>Write Scala</w:t>
      </w:r>
      <w:r>
        <w:rPr>
          <w:rFonts w:ascii="Palatino Linotype" w:eastAsia="Times New Roman" w:hAnsi="Palatino Linotype" w:cs="Times New Roman"/>
          <w:sz w:val="20"/>
          <w:szCs w:val="20"/>
        </w:rPr>
        <w:t xml:space="preserve"> </w:t>
      </w:r>
      <w:r w:rsidRPr="00316B65">
        <w:rPr>
          <w:rFonts w:ascii="Palatino Linotype" w:eastAsia="Times New Roman" w:hAnsi="Palatino Linotype" w:cs="Times New Roman"/>
          <w:sz w:val="20"/>
          <w:szCs w:val="20"/>
        </w:rPr>
        <w:t>doc-style documentation with all code</w:t>
      </w:r>
    </w:p>
    <w:p w14:paraId="3E21849B" w14:textId="77777777" w:rsidR="005C31B9" w:rsidRPr="00B41C4B" w:rsidRDefault="005C31B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316B65">
        <w:rPr>
          <w:rFonts w:ascii="Palatino Linotype" w:eastAsia="Times New Roman" w:hAnsi="Palatino Linotype" w:cs="Times New Roman"/>
          <w:sz w:val="20"/>
          <w:szCs w:val="20"/>
        </w:rPr>
        <w:t>Design data processing</w:t>
      </w:r>
      <w:r w:rsidRPr="00316B65">
        <w:rPr>
          <w:rFonts w:ascii="Palatino Linotype" w:hAnsi="Palatino Linotype" w:cs="Times New Roman"/>
          <w:sz w:val="20"/>
          <w:szCs w:val="20"/>
        </w:rPr>
        <w:t xml:space="preserve"> pipelines</w:t>
      </w:r>
    </w:p>
    <w:p w14:paraId="26E91543" w14:textId="77777777" w:rsidR="005C31B9" w:rsidRPr="00044FE9" w:rsidRDefault="005C31B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Implemented Spring boot microservices to process the messages into </w:t>
      </w:r>
      <w:proofErr w:type="spellStart"/>
      <w:r w:rsidRPr="002C43A2">
        <w:rPr>
          <w:rFonts w:ascii="Palatino Linotype" w:hAnsi="Palatino Linotype" w:cs="Times New Roman"/>
          <w:b/>
          <w:bCs/>
          <w:sz w:val="20"/>
          <w:szCs w:val="20"/>
        </w:rPr>
        <w:t>kafka</w:t>
      </w:r>
      <w:proofErr w:type="spellEnd"/>
      <w:r>
        <w:rPr>
          <w:rFonts w:ascii="Palatino Linotype" w:hAnsi="Palatino Linotype" w:cs="Times New Roman"/>
          <w:sz w:val="20"/>
          <w:szCs w:val="20"/>
        </w:rPr>
        <w:t xml:space="preserve"> cluster setup.</w:t>
      </w:r>
    </w:p>
    <w:p w14:paraId="226482C5" w14:textId="04AC90DA" w:rsidR="00044FE9" w:rsidRDefault="00044FE9" w:rsidP="00044FE9">
      <w:pPr>
        <w:pStyle w:val="ListParagraph"/>
        <w:numPr>
          <w:ilvl w:val="0"/>
          <w:numId w:val="11"/>
        </w:numPr>
        <w:spacing w:before="100" w:beforeAutospacing="1" w:after="100" w:afterAutospacing="1"/>
      </w:pPr>
      <w:r>
        <w:t xml:space="preserve">Developed and maintained </w:t>
      </w:r>
      <w:r w:rsidRPr="00044FE9">
        <w:rPr>
          <w:b/>
          <w:bCs/>
        </w:rPr>
        <w:t>Kafka</w:t>
      </w:r>
      <w:r>
        <w:t xml:space="preserve"> producers and consumers using </w:t>
      </w:r>
      <w:r w:rsidRPr="00044FE9">
        <w:rPr>
          <w:b/>
          <w:bCs/>
        </w:rPr>
        <w:t>Python/Java</w:t>
      </w:r>
      <w:r>
        <w:t xml:space="preserve"> to enable real-time streaming of application and system logs.</w:t>
      </w:r>
    </w:p>
    <w:p w14:paraId="04F976B8" w14:textId="3DBDE5F1" w:rsidR="00044FE9" w:rsidRPr="00044FE9" w:rsidRDefault="00044FE9" w:rsidP="00044FE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044FE9">
        <w:rPr>
          <w:rFonts w:ascii="Palatino Linotype" w:eastAsia="Times New Roman" w:hAnsi="Palatino Linotype" w:cs="Times New Roman"/>
          <w:sz w:val="20"/>
          <w:szCs w:val="20"/>
        </w:rPr>
        <w:t xml:space="preserve">Designed high-throughput </w:t>
      </w:r>
      <w:r w:rsidRPr="00044FE9">
        <w:rPr>
          <w:rFonts w:ascii="Palatino Linotype" w:eastAsia="Times New Roman" w:hAnsi="Palatino Linotype" w:cs="Times New Roman"/>
          <w:b/>
          <w:bCs/>
          <w:sz w:val="20"/>
          <w:szCs w:val="20"/>
        </w:rPr>
        <w:t>Kafka</w:t>
      </w:r>
      <w:r w:rsidRPr="00044FE9">
        <w:rPr>
          <w:rFonts w:ascii="Palatino Linotype" w:eastAsia="Times New Roman" w:hAnsi="Palatino Linotype" w:cs="Times New Roman"/>
          <w:sz w:val="20"/>
          <w:szCs w:val="20"/>
        </w:rPr>
        <w:t xml:space="preserve"> pipelines to process millions of events per day for fraud detection and anomaly tracking.</w:t>
      </w:r>
    </w:p>
    <w:p w14:paraId="714C1854" w14:textId="007AC963" w:rsidR="00044FE9" w:rsidRPr="00044FE9" w:rsidRDefault="00044FE9" w:rsidP="00044FE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044FE9">
        <w:rPr>
          <w:rFonts w:ascii="Palatino Linotype" w:eastAsia="Times New Roman" w:hAnsi="Palatino Linotype" w:cs="Times New Roman"/>
          <w:sz w:val="20"/>
          <w:szCs w:val="20"/>
        </w:rPr>
        <w:t xml:space="preserve">Configured </w:t>
      </w:r>
      <w:r w:rsidRPr="00044FE9">
        <w:rPr>
          <w:rFonts w:ascii="Palatino Linotype" w:eastAsia="Times New Roman" w:hAnsi="Palatino Linotype" w:cs="Times New Roman"/>
          <w:b/>
          <w:bCs/>
          <w:sz w:val="20"/>
          <w:szCs w:val="20"/>
        </w:rPr>
        <w:t>Kafka</w:t>
      </w:r>
      <w:r w:rsidRPr="00044FE9">
        <w:rPr>
          <w:rFonts w:ascii="Palatino Linotype" w:eastAsia="Times New Roman" w:hAnsi="Palatino Linotype" w:cs="Times New Roman"/>
          <w:sz w:val="20"/>
          <w:szCs w:val="20"/>
        </w:rPr>
        <w:t xml:space="preserve"> topics, partitions, and retention policies to ensure scalability and performance in distributed environments.</w:t>
      </w:r>
    </w:p>
    <w:p w14:paraId="0F4E4428" w14:textId="150BA8F7" w:rsidR="00044FE9" w:rsidRPr="00044FE9" w:rsidRDefault="00044FE9" w:rsidP="00044FE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044FE9">
        <w:rPr>
          <w:rFonts w:ascii="Palatino Linotype" w:eastAsia="Times New Roman" w:hAnsi="Palatino Linotype" w:cs="Times New Roman"/>
          <w:sz w:val="20"/>
          <w:szCs w:val="20"/>
        </w:rPr>
        <w:t xml:space="preserve">Implemented </w:t>
      </w:r>
      <w:r w:rsidRPr="00044FE9">
        <w:rPr>
          <w:rFonts w:ascii="Palatino Linotype" w:eastAsia="Times New Roman" w:hAnsi="Palatino Linotype" w:cs="Times New Roman"/>
          <w:b/>
          <w:bCs/>
          <w:sz w:val="20"/>
          <w:szCs w:val="20"/>
        </w:rPr>
        <w:t>Kafka</w:t>
      </w:r>
      <w:r w:rsidRPr="00044FE9">
        <w:rPr>
          <w:rFonts w:ascii="Palatino Linotype" w:eastAsia="Times New Roman" w:hAnsi="Palatino Linotype" w:cs="Times New Roman"/>
          <w:sz w:val="20"/>
          <w:szCs w:val="20"/>
        </w:rPr>
        <w:t xml:space="preserve"> Streams to transform and aggregate data in real-time for operational dashboards.</w:t>
      </w:r>
    </w:p>
    <w:p w14:paraId="48996CE6" w14:textId="67095C56" w:rsidR="00044FE9" w:rsidRPr="00044FE9" w:rsidRDefault="00044FE9" w:rsidP="00044FE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044FE9">
        <w:rPr>
          <w:rFonts w:ascii="Palatino Linotype" w:eastAsia="Times New Roman" w:hAnsi="Palatino Linotype" w:cs="Times New Roman"/>
          <w:sz w:val="20"/>
          <w:szCs w:val="20"/>
        </w:rPr>
        <w:t xml:space="preserve">Integrated </w:t>
      </w:r>
      <w:r w:rsidRPr="00044FE9">
        <w:rPr>
          <w:rFonts w:ascii="Palatino Linotype" w:eastAsia="Times New Roman" w:hAnsi="Palatino Linotype" w:cs="Times New Roman"/>
          <w:b/>
          <w:bCs/>
          <w:sz w:val="20"/>
          <w:szCs w:val="20"/>
        </w:rPr>
        <w:t>Kafka</w:t>
      </w:r>
      <w:r w:rsidRPr="00044FE9">
        <w:rPr>
          <w:rFonts w:ascii="Palatino Linotype" w:eastAsia="Times New Roman" w:hAnsi="Palatino Linotype" w:cs="Times New Roman"/>
          <w:sz w:val="20"/>
          <w:szCs w:val="20"/>
        </w:rPr>
        <w:t xml:space="preserve"> with Spark Streaming and HDFS for real-time ETL and downstream analytics.</w:t>
      </w:r>
    </w:p>
    <w:p w14:paraId="40F3A080" w14:textId="59EFB004" w:rsidR="00044FE9" w:rsidRPr="00044FE9" w:rsidRDefault="00044FE9" w:rsidP="00044FE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044FE9">
        <w:rPr>
          <w:rFonts w:ascii="Palatino Linotype" w:eastAsia="Times New Roman" w:hAnsi="Palatino Linotype" w:cs="Times New Roman"/>
          <w:sz w:val="20"/>
          <w:szCs w:val="20"/>
        </w:rPr>
        <w:t>Ensured message delivery guarantees (at-least-once, exactly-once) using custom retry and dead-letter queue mechanisms.</w:t>
      </w:r>
    </w:p>
    <w:p w14:paraId="5D612C62" w14:textId="5B791F6E" w:rsidR="00044FE9" w:rsidRPr="00044FE9" w:rsidRDefault="00044FE9" w:rsidP="00044FE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044FE9">
        <w:rPr>
          <w:rFonts w:ascii="Palatino Linotype" w:eastAsia="Times New Roman" w:hAnsi="Palatino Linotype" w:cs="Times New Roman"/>
          <w:sz w:val="20"/>
          <w:szCs w:val="20"/>
        </w:rPr>
        <w:t xml:space="preserve">Monitored and tuned </w:t>
      </w:r>
      <w:r w:rsidRPr="00044FE9">
        <w:rPr>
          <w:rFonts w:ascii="Palatino Linotype" w:eastAsia="Times New Roman" w:hAnsi="Palatino Linotype" w:cs="Times New Roman"/>
          <w:b/>
          <w:bCs/>
          <w:sz w:val="20"/>
          <w:szCs w:val="20"/>
        </w:rPr>
        <w:t>Kafka</w:t>
      </w:r>
      <w:r w:rsidRPr="00044FE9">
        <w:rPr>
          <w:rFonts w:ascii="Palatino Linotype" w:eastAsia="Times New Roman" w:hAnsi="Palatino Linotype" w:cs="Times New Roman"/>
          <w:sz w:val="20"/>
          <w:szCs w:val="20"/>
        </w:rPr>
        <w:t xml:space="preserve"> clusters using tools like Confluent Control Center, JMX metrics, and Prometheus-Grafana stack.</w:t>
      </w:r>
    </w:p>
    <w:p w14:paraId="73F09C4A" w14:textId="020FBE29" w:rsidR="00044FE9" w:rsidRPr="00044FE9" w:rsidRDefault="00044FE9" w:rsidP="00044FE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044FE9">
        <w:rPr>
          <w:rFonts w:ascii="Palatino Linotype" w:eastAsia="Times New Roman" w:hAnsi="Palatino Linotype" w:cs="Times New Roman"/>
          <w:sz w:val="20"/>
          <w:szCs w:val="20"/>
        </w:rPr>
        <w:t>Automated Kafka topic creation, ACLs, and configurations using scripts and Infrastructure-as-Code tools.</w:t>
      </w:r>
    </w:p>
    <w:p w14:paraId="066A1D3A" w14:textId="0FDC8E8B" w:rsidR="00044FE9" w:rsidRPr="00044FE9" w:rsidRDefault="00044FE9" w:rsidP="00044FE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044FE9">
        <w:rPr>
          <w:rFonts w:ascii="Palatino Linotype" w:eastAsia="Times New Roman" w:hAnsi="Palatino Linotype" w:cs="Times New Roman"/>
          <w:sz w:val="20"/>
          <w:szCs w:val="20"/>
        </w:rPr>
        <w:t>Used schema registry (Avro/</w:t>
      </w:r>
      <w:proofErr w:type="spellStart"/>
      <w:r w:rsidRPr="00044FE9">
        <w:rPr>
          <w:rFonts w:ascii="Palatino Linotype" w:eastAsia="Times New Roman" w:hAnsi="Palatino Linotype" w:cs="Times New Roman"/>
          <w:sz w:val="20"/>
          <w:szCs w:val="20"/>
        </w:rPr>
        <w:t>Protobuf</w:t>
      </w:r>
      <w:proofErr w:type="spellEnd"/>
      <w:r w:rsidRPr="00044FE9">
        <w:rPr>
          <w:rFonts w:ascii="Palatino Linotype" w:eastAsia="Times New Roman" w:hAnsi="Palatino Linotype" w:cs="Times New Roman"/>
          <w:sz w:val="20"/>
          <w:szCs w:val="20"/>
        </w:rPr>
        <w:t>) to enforce data contracts and avoid serialization issues across microservices.</w:t>
      </w:r>
    </w:p>
    <w:p w14:paraId="56E174D8" w14:textId="77777777" w:rsidR="005C31B9" w:rsidRPr="0016201A" w:rsidRDefault="005C31B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Developed stored procedures/views in Snowflake and use in Talend for loading dimensions and facts.</w:t>
      </w:r>
    </w:p>
    <w:p w14:paraId="224C6394" w14:textId="77777777" w:rsidR="005C31B9" w:rsidRDefault="005C31B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hAnsi="Palatino Linotype" w:cs="Times New Roman"/>
          <w:sz w:val="20"/>
          <w:szCs w:val="20"/>
        </w:rPr>
      </w:pPr>
      <w:r w:rsidRPr="0016201A">
        <w:rPr>
          <w:rFonts w:ascii="Palatino Linotype" w:hAnsi="Palatino Linotype" w:cs="Times New Roman"/>
          <w:sz w:val="20"/>
          <w:szCs w:val="20"/>
        </w:rPr>
        <w:t xml:space="preserve">Design and build </w:t>
      </w:r>
      <w:proofErr w:type="spellStart"/>
      <w:r w:rsidRPr="002C43A2">
        <w:rPr>
          <w:rFonts w:ascii="Palatino Linotype" w:hAnsi="Palatino Linotype" w:cs="Times New Roman"/>
          <w:b/>
          <w:bCs/>
          <w:sz w:val="20"/>
          <w:szCs w:val="20"/>
        </w:rPr>
        <w:t>GraphQL</w:t>
      </w:r>
      <w:proofErr w:type="spellEnd"/>
      <w:r w:rsidRPr="0016201A">
        <w:rPr>
          <w:rFonts w:ascii="Palatino Linotype" w:hAnsi="Palatino Linotype" w:cs="Times New Roman"/>
          <w:sz w:val="20"/>
          <w:szCs w:val="20"/>
        </w:rPr>
        <w:t xml:space="preserve"> schema</w:t>
      </w:r>
      <w:r>
        <w:rPr>
          <w:rFonts w:ascii="Palatino Linotype" w:hAnsi="Palatino Linotype" w:cs="Times New Roman"/>
          <w:sz w:val="20"/>
          <w:szCs w:val="20"/>
        </w:rPr>
        <w:t>.</w:t>
      </w:r>
    </w:p>
    <w:p w14:paraId="6794E7D3" w14:textId="77777777" w:rsidR="005C31B9" w:rsidRPr="0016201A" w:rsidRDefault="005C31B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16201A">
        <w:rPr>
          <w:rFonts w:ascii="Palatino Linotype" w:eastAsia="Times New Roman" w:hAnsi="Palatino Linotype" w:cs="Times New Roman"/>
          <w:sz w:val="20"/>
          <w:szCs w:val="20"/>
        </w:rPr>
        <w:t xml:space="preserve">Maintained and updated a </w:t>
      </w:r>
      <w:proofErr w:type="spellStart"/>
      <w:r w:rsidRPr="002C43A2">
        <w:rPr>
          <w:rFonts w:ascii="Palatino Linotype" w:eastAsia="Times New Roman" w:hAnsi="Palatino Linotype" w:cs="Times New Roman"/>
          <w:b/>
          <w:bCs/>
          <w:sz w:val="20"/>
          <w:szCs w:val="20"/>
        </w:rPr>
        <w:t>GraphQL</w:t>
      </w:r>
      <w:proofErr w:type="spellEnd"/>
      <w:r w:rsidRPr="0016201A">
        <w:rPr>
          <w:rFonts w:ascii="Palatino Linotype" w:eastAsia="Times New Roman" w:hAnsi="Palatino Linotype" w:cs="Times New Roman"/>
          <w:sz w:val="20"/>
          <w:szCs w:val="20"/>
        </w:rPr>
        <w:t xml:space="preserve"> layer to allow retrieval and updates of user interactions with PostgreSQL database</w:t>
      </w:r>
    </w:p>
    <w:p w14:paraId="568E794B" w14:textId="77777777" w:rsidR="005C31B9" w:rsidRPr="0016201A" w:rsidRDefault="005C31B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16201A">
        <w:rPr>
          <w:rFonts w:ascii="Palatino Linotype" w:eastAsia="Times New Roman" w:hAnsi="Palatino Linotype" w:cs="Times New Roman"/>
          <w:sz w:val="20"/>
          <w:szCs w:val="20"/>
        </w:rPr>
        <w:t xml:space="preserve">Collaborated with the backend team to design, define, and implement </w:t>
      </w:r>
      <w:proofErr w:type="spellStart"/>
      <w:r w:rsidRPr="002C43A2">
        <w:rPr>
          <w:rFonts w:ascii="Palatino Linotype" w:eastAsia="Times New Roman" w:hAnsi="Palatino Linotype" w:cs="Times New Roman"/>
          <w:b/>
          <w:bCs/>
          <w:sz w:val="20"/>
          <w:szCs w:val="20"/>
        </w:rPr>
        <w:t>GraphQL</w:t>
      </w:r>
      <w:proofErr w:type="spellEnd"/>
      <w:r w:rsidRPr="0016201A">
        <w:rPr>
          <w:rFonts w:ascii="Palatino Linotype" w:eastAsia="Times New Roman" w:hAnsi="Palatino Linotype" w:cs="Times New Roman"/>
          <w:sz w:val="20"/>
          <w:szCs w:val="20"/>
        </w:rPr>
        <w:t xml:space="preserve"> types and resolvers to provide the necessary data for frontend development while maintaining minimal calls to the database</w:t>
      </w:r>
    </w:p>
    <w:p w14:paraId="32D024D0" w14:textId="1DBC5660" w:rsidR="005C31B9" w:rsidRDefault="005C31B9">
      <w:pPr>
        <w:pStyle w:val="Normal1"/>
        <w:numPr>
          <w:ilvl w:val="0"/>
          <w:numId w:val="11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16201A">
        <w:rPr>
          <w:rFonts w:ascii="Palatino Linotype" w:eastAsia="Times New Roman" w:hAnsi="Palatino Linotype" w:cs="Times New Roman"/>
          <w:sz w:val="20"/>
          <w:szCs w:val="20"/>
        </w:rPr>
        <w:t xml:space="preserve">Maintained and updated unit and integration tests for both the </w:t>
      </w:r>
      <w:proofErr w:type="spellStart"/>
      <w:r w:rsidRPr="002C43A2">
        <w:rPr>
          <w:rFonts w:ascii="Palatino Linotype" w:eastAsia="Times New Roman" w:hAnsi="Palatino Linotype" w:cs="Times New Roman"/>
          <w:b/>
          <w:bCs/>
          <w:sz w:val="20"/>
          <w:szCs w:val="20"/>
        </w:rPr>
        <w:t>GraphQL</w:t>
      </w:r>
      <w:proofErr w:type="spellEnd"/>
      <w:r w:rsidRPr="0016201A">
        <w:rPr>
          <w:rFonts w:ascii="Palatino Linotype" w:eastAsia="Times New Roman" w:hAnsi="Palatino Linotype" w:cs="Times New Roman"/>
          <w:sz w:val="20"/>
          <w:szCs w:val="20"/>
        </w:rPr>
        <w:t xml:space="preserve"> and lib level to validate behavior</w:t>
      </w:r>
    </w:p>
    <w:p w14:paraId="0C5B5B47" w14:textId="77777777" w:rsidR="00B56862" w:rsidRPr="002D504B" w:rsidRDefault="00B56862" w:rsidP="00B56862">
      <w:pPr>
        <w:numPr>
          <w:ilvl w:val="0"/>
          <w:numId w:val="11"/>
        </w:numPr>
        <w:jc w:val="both"/>
      </w:pPr>
      <w:r w:rsidRPr="002D504B">
        <w:t>Created SQL Queries for testing the tableau Dashboards and connect to Oracle directly, created the dimensions, hierarchies, and levels on Tableau desktop.</w:t>
      </w:r>
    </w:p>
    <w:p w14:paraId="5D4A7445" w14:textId="68C79750" w:rsidR="00B56862" w:rsidRPr="00B56862" w:rsidRDefault="00B56862" w:rsidP="00B56862">
      <w:pPr>
        <w:numPr>
          <w:ilvl w:val="0"/>
          <w:numId w:val="11"/>
        </w:numPr>
        <w:shd w:val="clear" w:color="auto" w:fill="FFFFFF"/>
        <w:jc w:val="both"/>
      </w:pPr>
      <w:r w:rsidRPr="002D504B">
        <w:t>Created various Dashboard reports to measure the performance of several marketing programs by creating and developing Analytics and Alerts for individual Dashboards, specific to functional heads.</w:t>
      </w:r>
    </w:p>
    <w:p w14:paraId="14B0D4F3" w14:textId="5CD57C53" w:rsidR="00E6274B" w:rsidRPr="00E45544" w:rsidRDefault="00E6274B" w:rsidP="00E6274B">
      <w:pPr>
        <w:pStyle w:val="Normal1"/>
        <w:spacing w:line="240" w:lineRule="auto"/>
        <w:jc w:val="both"/>
        <w:rPr>
          <w:rFonts w:ascii="Palatino Linotype" w:eastAsia="Times New Roman" w:hAnsi="Palatino Linotype" w:cs="Times New Roman"/>
          <w:b/>
          <w:bCs/>
          <w:sz w:val="20"/>
          <w:szCs w:val="20"/>
        </w:rPr>
      </w:pPr>
      <w:r w:rsidRPr="00E6274B">
        <w:rPr>
          <w:rFonts w:ascii="Palatino Linotype" w:eastAsia="Times New Roman" w:hAnsi="Palatino Linotype" w:cs="Times New Roman"/>
          <w:b/>
          <w:sz w:val="20"/>
          <w:szCs w:val="20"/>
        </w:rPr>
        <w:t>Environment</w:t>
      </w:r>
      <w:r w:rsidRPr="00E6274B">
        <w:rPr>
          <w:rFonts w:ascii="Palatino Linotype" w:eastAsia="Times New Roman" w:hAnsi="Palatino Linotype" w:cs="Times New Roman"/>
          <w:sz w:val="20"/>
          <w:szCs w:val="20"/>
        </w:rPr>
        <w:t xml:space="preserve">: </w:t>
      </w:r>
      <w:r w:rsidRPr="00E45544">
        <w:rPr>
          <w:rFonts w:ascii="Palatino Linotype" w:eastAsia="Times New Roman" w:hAnsi="Palatino Linotype" w:cs="Times New Roman"/>
          <w:b/>
          <w:bCs/>
          <w:sz w:val="20"/>
          <w:szCs w:val="20"/>
        </w:rPr>
        <w:t xml:space="preserve">Python 3, Django, HTML5, CSS, XML, JSON, AJAX, JavaScript, </w:t>
      </w:r>
      <w:proofErr w:type="spellStart"/>
      <w:r w:rsidRPr="00E45544">
        <w:rPr>
          <w:rFonts w:ascii="Palatino Linotype" w:eastAsia="Times New Roman" w:hAnsi="Palatino Linotype" w:cs="Times New Roman"/>
          <w:b/>
          <w:bCs/>
          <w:sz w:val="20"/>
          <w:szCs w:val="20"/>
        </w:rPr>
        <w:t>JQuery</w:t>
      </w:r>
      <w:proofErr w:type="spellEnd"/>
      <w:r w:rsidRPr="00E45544">
        <w:rPr>
          <w:rFonts w:ascii="Palatino Linotype" w:eastAsia="Times New Roman" w:hAnsi="Palatino Linotype" w:cs="Times New Roman"/>
          <w:b/>
          <w:bCs/>
          <w:sz w:val="20"/>
          <w:szCs w:val="20"/>
        </w:rPr>
        <w:t xml:space="preserve">, Bootstrap, PostgreSQL, JavaScript, GIT, Amazon Web Services (AWS), REST API, Linux, Shell Scripting, </w:t>
      </w:r>
      <w:proofErr w:type="spellStart"/>
      <w:r w:rsidRPr="00E45544">
        <w:rPr>
          <w:rFonts w:ascii="Palatino Linotype" w:eastAsia="Times New Roman" w:hAnsi="Palatino Linotype" w:cs="Times New Roman"/>
          <w:b/>
          <w:bCs/>
          <w:sz w:val="20"/>
          <w:szCs w:val="20"/>
        </w:rPr>
        <w:t>Numpy</w:t>
      </w:r>
      <w:proofErr w:type="spellEnd"/>
      <w:r w:rsidR="00535AE1" w:rsidRPr="00E45544">
        <w:rPr>
          <w:rFonts w:ascii="Palatino Linotype" w:eastAsia="Times New Roman" w:hAnsi="Palatino Linotype" w:cs="Times New Roman"/>
          <w:b/>
          <w:bCs/>
          <w:sz w:val="20"/>
          <w:szCs w:val="20"/>
        </w:rPr>
        <w:t>, ReactJS, AngularJS</w:t>
      </w:r>
    </w:p>
    <w:p w14:paraId="5EE6359C" w14:textId="77777777" w:rsidR="00060078" w:rsidRPr="00E6274B" w:rsidRDefault="00060078" w:rsidP="00E6274B">
      <w:pPr>
        <w:jc w:val="both"/>
        <w:rPr>
          <w:rFonts w:ascii="Palatino Linotype" w:hAnsi="Palatino Linotype"/>
        </w:rPr>
      </w:pPr>
    </w:p>
    <w:p w14:paraId="40A37884" w14:textId="1FD198C6" w:rsidR="0053164C" w:rsidRPr="00E6274B" w:rsidRDefault="0053164C" w:rsidP="00E6274B">
      <w:pPr>
        <w:ind w:left="360" w:hanging="360"/>
        <w:contextualSpacing/>
        <w:jc w:val="both"/>
        <w:rPr>
          <w:rFonts w:ascii="Palatino Linotype" w:hAnsi="Palatino Linotype"/>
          <w:b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Client: </w:t>
      </w:r>
      <w:r w:rsidR="000E0C5B">
        <w:rPr>
          <w:rFonts w:ascii="Palatino Linotype" w:hAnsi="Palatino Linotype"/>
          <w:b/>
          <w:color w:val="000000" w:themeColor="text1"/>
          <w:sz w:val="20"/>
          <w:szCs w:val="20"/>
        </w:rPr>
        <w:t>Team Health</w:t>
      </w:r>
      <w:r w:rsidR="0092209E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="0092209E">
        <w:rPr>
          <w:rFonts w:ascii="Palatino Linotype" w:hAnsi="Palatino Linotype"/>
          <w:b/>
          <w:color w:val="000000" w:themeColor="text1"/>
          <w:sz w:val="20"/>
          <w:szCs w:val="20"/>
        </w:rPr>
        <w:t>Knoxville,TN</w:t>
      </w:r>
      <w:proofErr w:type="spellEnd"/>
      <w:proofErr w:type="gramEnd"/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                                                                                                         </w:t>
      </w:r>
      <w:r w:rsidR="00E6274B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   </w:t>
      </w:r>
      <w:r w:rsidR="000E0C5B">
        <w:rPr>
          <w:rFonts w:ascii="Palatino Linotype" w:hAnsi="Palatino Linotype"/>
          <w:b/>
          <w:color w:val="000000" w:themeColor="text1"/>
          <w:sz w:val="20"/>
          <w:szCs w:val="20"/>
        </w:rPr>
        <w:t>Mar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 2019 – </w:t>
      </w:r>
      <w:r w:rsidR="000E0C5B">
        <w:rPr>
          <w:rFonts w:ascii="Palatino Linotype" w:hAnsi="Palatino Linotype"/>
          <w:b/>
          <w:color w:val="000000" w:themeColor="text1"/>
          <w:sz w:val="20"/>
          <w:szCs w:val="20"/>
        </w:rPr>
        <w:t>Aug</w:t>
      </w:r>
      <w:r w:rsidR="00060078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 20</w:t>
      </w:r>
      <w:r w:rsidR="000E0C5B">
        <w:rPr>
          <w:rFonts w:ascii="Palatino Linotype" w:hAnsi="Palatino Linotype"/>
          <w:b/>
          <w:color w:val="000000" w:themeColor="text1"/>
          <w:sz w:val="20"/>
          <w:szCs w:val="20"/>
        </w:rPr>
        <w:t>19</w:t>
      </w:r>
    </w:p>
    <w:p w14:paraId="5A53276F" w14:textId="77777777" w:rsidR="0053164C" w:rsidRPr="00E6274B" w:rsidRDefault="0053164C" w:rsidP="00E6274B">
      <w:pPr>
        <w:ind w:left="360" w:hanging="360"/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Role: Python Developer </w:t>
      </w:r>
    </w:p>
    <w:p w14:paraId="431CB21A" w14:textId="77777777" w:rsidR="0053164C" w:rsidRPr="00E6274B" w:rsidRDefault="0053164C" w:rsidP="00E6274B">
      <w:pPr>
        <w:jc w:val="both"/>
        <w:rPr>
          <w:rFonts w:ascii="Palatino Linotype" w:hAnsi="Palatino Linotype"/>
          <w:b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Responsibilities:</w:t>
      </w:r>
    </w:p>
    <w:p w14:paraId="3EE9750C" w14:textId="77777777" w:rsidR="00E6274B" w:rsidRPr="00E6274B" w:rsidRDefault="00E6274B">
      <w:pPr>
        <w:pStyle w:val="ListParagraph"/>
        <w:numPr>
          <w:ilvl w:val="0"/>
          <w:numId w:val="8"/>
        </w:numPr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E6274B">
        <w:rPr>
          <w:rFonts w:ascii="Palatino Linotype" w:hAnsi="Palatino Linotype" w:cs="Arial"/>
          <w:color w:val="000000" w:themeColor="text1"/>
          <w:sz w:val="20"/>
          <w:szCs w:val="20"/>
        </w:rPr>
        <w:t>Involved in analysis, specification, design, and implementation and testing phases of Software Development Life Cycle (</w:t>
      </w:r>
      <w:r w:rsidRPr="00E6274B">
        <w:rPr>
          <w:rFonts w:ascii="Palatino Linotype" w:hAnsi="Palatino Linotype" w:cs="Arial"/>
          <w:b/>
          <w:color w:val="000000" w:themeColor="text1"/>
          <w:sz w:val="20"/>
          <w:szCs w:val="20"/>
        </w:rPr>
        <w:t>SDLC</w:t>
      </w:r>
      <w:r w:rsidRPr="00E6274B">
        <w:rPr>
          <w:rFonts w:ascii="Palatino Linotype" w:hAnsi="Palatino Linotype" w:cs="Arial"/>
          <w:color w:val="000000" w:themeColor="text1"/>
          <w:sz w:val="20"/>
          <w:szCs w:val="20"/>
        </w:rPr>
        <w:t xml:space="preserve">) and used </w:t>
      </w:r>
      <w:r w:rsidRPr="00E6274B">
        <w:rPr>
          <w:rFonts w:ascii="Palatino Linotype" w:hAnsi="Palatino Linotype" w:cs="Arial"/>
          <w:b/>
          <w:color w:val="000000" w:themeColor="text1"/>
          <w:sz w:val="20"/>
          <w:szCs w:val="20"/>
        </w:rPr>
        <w:t>agile</w:t>
      </w:r>
      <w:r w:rsidRPr="00E6274B">
        <w:rPr>
          <w:rFonts w:ascii="Palatino Linotype" w:hAnsi="Palatino Linotype" w:cs="Arial"/>
          <w:color w:val="000000" w:themeColor="text1"/>
          <w:sz w:val="20"/>
          <w:szCs w:val="20"/>
        </w:rPr>
        <w:t xml:space="preserve"> methodology for developing application. </w:t>
      </w:r>
    </w:p>
    <w:p w14:paraId="1D3C32E4" w14:textId="77777777" w:rsidR="00E6274B" w:rsidRPr="00E6274B" w:rsidRDefault="00E6274B">
      <w:pPr>
        <w:pStyle w:val="ListParagraph"/>
        <w:numPr>
          <w:ilvl w:val="0"/>
          <w:numId w:val="8"/>
        </w:numPr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E6274B">
        <w:rPr>
          <w:rFonts w:ascii="Palatino Linotype" w:hAnsi="Palatino Linotype" w:cs="Arial"/>
          <w:color w:val="000000" w:themeColor="text1"/>
          <w:sz w:val="20"/>
          <w:szCs w:val="20"/>
        </w:rPr>
        <w:t xml:space="preserve">Gathering requirements and translating the business details into </w:t>
      </w:r>
      <w:proofErr w:type="gramStart"/>
      <w:r w:rsidRPr="00E6274B">
        <w:rPr>
          <w:rFonts w:ascii="Palatino Linotype" w:hAnsi="Palatino Linotype" w:cs="Arial"/>
          <w:color w:val="000000" w:themeColor="text1"/>
          <w:sz w:val="20"/>
          <w:szCs w:val="20"/>
        </w:rPr>
        <w:t>Technical</w:t>
      </w:r>
      <w:proofErr w:type="gramEnd"/>
      <w:r w:rsidRPr="00E6274B">
        <w:rPr>
          <w:rFonts w:ascii="Palatino Linotype" w:hAnsi="Palatino Linotype" w:cs="Arial"/>
          <w:color w:val="000000" w:themeColor="text1"/>
          <w:sz w:val="20"/>
          <w:szCs w:val="20"/>
        </w:rPr>
        <w:t xml:space="preserve"> design.</w:t>
      </w:r>
    </w:p>
    <w:p w14:paraId="29790D07" w14:textId="77777777" w:rsidR="00E6274B" w:rsidRPr="00E6274B" w:rsidRDefault="00E6274B">
      <w:pPr>
        <w:pStyle w:val="NoSpacing"/>
        <w:numPr>
          <w:ilvl w:val="0"/>
          <w:numId w:val="8"/>
        </w:numPr>
        <w:jc w:val="both"/>
        <w:rPr>
          <w:rFonts w:ascii="Palatino Linotype" w:hAnsi="Palatino Linotype" w:cs="Times New Roman"/>
          <w:color w:val="000000" w:themeColor="text1"/>
          <w:sz w:val="20"/>
          <w:szCs w:val="20"/>
        </w:rPr>
      </w:pPr>
      <w:r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Implemented responsive user interface and standards throughout the development and maintenance of the website using the </w:t>
      </w:r>
      <w:r w:rsidRPr="00E6274B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HTML</w:t>
      </w:r>
      <w:r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, </w:t>
      </w:r>
      <w:r w:rsidRPr="00E6274B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CSS</w:t>
      </w:r>
      <w:r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, </w:t>
      </w:r>
      <w:r w:rsidRPr="00E6274B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JavaScript</w:t>
      </w:r>
      <w:r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, and </w:t>
      </w:r>
      <w:proofErr w:type="spellStart"/>
      <w:r w:rsidRPr="00E6274B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JQuery</w:t>
      </w:r>
      <w:proofErr w:type="spellEnd"/>
      <w:r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>.</w:t>
      </w:r>
    </w:p>
    <w:p w14:paraId="23F581DD" w14:textId="05850011" w:rsidR="00E6274B" w:rsidRPr="002A516D" w:rsidRDefault="00E6274B">
      <w:pPr>
        <w:pStyle w:val="Normal1"/>
        <w:numPr>
          <w:ilvl w:val="0"/>
          <w:numId w:val="8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E6274B">
        <w:rPr>
          <w:rFonts w:ascii="Palatino Linotype" w:eastAsia="Times New Roman" w:hAnsi="Palatino Linotype" w:cs="Times New Roman"/>
          <w:bCs/>
          <w:sz w:val="20"/>
          <w:szCs w:val="20"/>
        </w:rPr>
        <w:t xml:space="preserve">Wrote Lambda functions in python for </w:t>
      </w:r>
      <w:r w:rsidRPr="00E6274B">
        <w:rPr>
          <w:rFonts w:ascii="Palatino Linotype" w:eastAsia="Times New Roman" w:hAnsi="Palatino Linotype" w:cs="Times New Roman"/>
          <w:b/>
          <w:sz w:val="20"/>
          <w:szCs w:val="20"/>
        </w:rPr>
        <w:t>AWS's Lambda</w:t>
      </w:r>
      <w:r w:rsidRPr="00E6274B">
        <w:rPr>
          <w:rFonts w:ascii="Palatino Linotype" w:eastAsia="Times New Roman" w:hAnsi="Palatino Linotype" w:cs="Times New Roman"/>
          <w:bCs/>
          <w:sz w:val="20"/>
          <w:szCs w:val="20"/>
        </w:rPr>
        <w:t xml:space="preserve"> which invokes python scripts to perform various transformations and analytics on large data sets.</w:t>
      </w:r>
    </w:p>
    <w:p w14:paraId="6DEB1102" w14:textId="2245822B" w:rsidR="002A516D" w:rsidRPr="002A516D" w:rsidRDefault="002A516D" w:rsidP="002A516D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Palatino Linotype" w:hAnsi="Palatino Linotype"/>
          <w:bCs/>
          <w:sz w:val="20"/>
          <w:szCs w:val="20"/>
        </w:rPr>
      </w:pPr>
      <w:r w:rsidRPr="002A516D">
        <w:rPr>
          <w:rFonts w:ascii="Palatino Linotype" w:hAnsi="Palatino Linotype"/>
          <w:bCs/>
          <w:sz w:val="20"/>
          <w:szCs w:val="20"/>
        </w:rPr>
        <w:lastRenderedPageBreak/>
        <w:t xml:space="preserve">Designed custom </w:t>
      </w:r>
      <w:r w:rsidRPr="002A516D">
        <w:rPr>
          <w:rFonts w:ascii="Palatino Linotype" w:hAnsi="Palatino Linotype"/>
          <w:b/>
          <w:sz w:val="20"/>
          <w:szCs w:val="20"/>
        </w:rPr>
        <w:t>Datadog</w:t>
      </w:r>
      <w:r w:rsidRPr="002A516D">
        <w:rPr>
          <w:rFonts w:ascii="Palatino Linotype" w:hAnsi="Palatino Linotype"/>
          <w:bCs/>
          <w:sz w:val="20"/>
          <w:szCs w:val="20"/>
        </w:rPr>
        <w:t xml:space="preserve"> dashboards to visualize real-time application performance and identify performance bottlenecks proactively.</w:t>
      </w:r>
    </w:p>
    <w:p w14:paraId="5A603755" w14:textId="5FADFD7E" w:rsidR="00636E80" w:rsidRPr="00636E80" w:rsidRDefault="00636E80">
      <w:pPr>
        <w:numPr>
          <w:ilvl w:val="0"/>
          <w:numId w:val="8"/>
        </w:numPr>
        <w:textAlignment w:val="baseline"/>
        <w:rPr>
          <w:rFonts w:ascii="Palatino Linotype" w:hAnsi="Palatino Linotype"/>
          <w:bCs/>
          <w:sz w:val="20"/>
          <w:szCs w:val="20"/>
        </w:rPr>
      </w:pPr>
      <w:r w:rsidRPr="00636E80">
        <w:rPr>
          <w:rFonts w:ascii="Palatino Linotype" w:hAnsi="Palatino Linotype"/>
          <w:bCs/>
          <w:sz w:val="20"/>
          <w:szCs w:val="20"/>
        </w:rPr>
        <w:t>Developing new user-facing features using React.js</w:t>
      </w:r>
    </w:p>
    <w:p w14:paraId="69881B4E" w14:textId="37CA7490" w:rsidR="004930DF" w:rsidRPr="004930DF" w:rsidRDefault="00E6274B" w:rsidP="004930DF">
      <w:pPr>
        <w:pStyle w:val="NoSpacing"/>
        <w:numPr>
          <w:ilvl w:val="0"/>
          <w:numId w:val="8"/>
        </w:numPr>
        <w:jc w:val="both"/>
        <w:rPr>
          <w:rFonts w:ascii="Palatino Linotype" w:hAnsi="Palatino Linotype" w:cs="Times New Roman"/>
          <w:color w:val="000000" w:themeColor="text1"/>
          <w:sz w:val="20"/>
          <w:szCs w:val="20"/>
        </w:rPr>
      </w:pPr>
      <w:r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Developed views and templates with </w:t>
      </w:r>
      <w:r w:rsidRPr="00E6274B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Python</w:t>
      </w:r>
      <w:r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 and </w:t>
      </w:r>
      <w:r w:rsidRPr="00E6274B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Django's</w:t>
      </w:r>
      <w:r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 to create a user-friendly website interface.</w:t>
      </w:r>
    </w:p>
    <w:p w14:paraId="65A4146A" w14:textId="07DA8772" w:rsidR="004930DF" w:rsidRPr="004930DF" w:rsidRDefault="004930DF" w:rsidP="004930DF">
      <w:pPr>
        <w:pStyle w:val="NoSpacing"/>
        <w:numPr>
          <w:ilvl w:val="0"/>
          <w:numId w:val="8"/>
        </w:numPr>
        <w:jc w:val="both"/>
        <w:rPr>
          <w:rFonts w:ascii="Palatino Linotype" w:hAnsi="Palatino Linotype" w:cs="Times New Roman"/>
          <w:color w:val="000000" w:themeColor="text1"/>
          <w:sz w:val="20"/>
          <w:szCs w:val="20"/>
        </w:rPr>
      </w:pPr>
      <w:r w:rsidRPr="004930DF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Identified performance bottlenecks in existing Python codebase and implemented optimizations using </w:t>
      </w:r>
      <w:r w:rsidRPr="004930DF">
        <w:rPr>
          <w:rFonts w:ascii="Palatino Linotype" w:hAnsi="Palatino Linotype" w:cs="Times New Roman"/>
          <w:b/>
          <w:bCs/>
          <w:color w:val="000000" w:themeColor="text1"/>
          <w:sz w:val="20"/>
          <w:szCs w:val="20"/>
        </w:rPr>
        <w:t>OOP</w:t>
      </w:r>
      <w:r w:rsidRPr="004930DF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 techniques such as caching, lazy loading, and algorithmic improvements.</w:t>
      </w:r>
    </w:p>
    <w:p w14:paraId="4224945A" w14:textId="5E62B257" w:rsidR="00535AE1" w:rsidRPr="00535AE1" w:rsidRDefault="00535AE1" w:rsidP="00535AE1">
      <w:pPr>
        <w:pStyle w:val="ListParagraph"/>
        <w:numPr>
          <w:ilvl w:val="0"/>
          <w:numId w:val="8"/>
        </w:numPr>
        <w:autoSpaceDN w:val="0"/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535AE1">
        <w:rPr>
          <w:rFonts w:ascii="Palatino Linotype" w:hAnsi="Palatino Linotype"/>
          <w:color w:val="000000" w:themeColor="text1"/>
          <w:sz w:val="20"/>
          <w:szCs w:val="20"/>
        </w:rPr>
        <w:t>Developing and implementing highly responsive user interface components using react concepts.</w:t>
      </w:r>
    </w:p>
    <w:p w14:paraId="50D078A0" w14:textId="77777777" w:rsidR="00E6274B" w:rsidRPr="00E6274B" w:rsidRDefault="00E6274B">
      <w:pPr>
        <w:pStyle w:val="ListParagraph"/>
        <w:numPr>
          <w:ilvl w:val="0"/>
          <w:numId w:val="8"/>
        </w:numPr>
        <w:autoSpaceDN w:val="0"/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Wrote and executed various 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MySQL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database queries from python using 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Python-MySQL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connector and 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MySQL DB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package.</w:t>
      </w:r>
    </w:p>
    <w:p w14:paraId="68B06452" w14:textId="77777777" w:rsidR="00E6274B" w:rsidRPr="00E6274B" w:rsidRDefault="00E6274B">
      <w:pPr>
        <w:pStyle w:val="NoSpacing"/>
        <w:numPr>
          <w:ilvl w:val="0"/>
          <w:numId w:val="8"/>
        </w:numPr>
        <w:jc w:val="both"/>
        <w:rPr>
          <w:rFonts w:ascii="Palatino Linotype" w:hAnsi="Palatino Linotype" w:cs="Times New Roman"/>
          <w:color w:val="000000" w:themeColor="text1"/>
          <w:sz w:val="20"/>
          <w:szCs w:val="20"/>
        </w:rPr>
      </w:pPr>
      <w:r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Development of </w:t>
      </w:r>
      <w:r w:rsidRPr="00E6274B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Python</w:t>
      </w:r>
      <w:r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 </w:t>
      </w:r>
      <w:r w:rsidRPr="00E6274B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APIs</w:t>
      </w:r>
      <w:r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 to dump the array structures in the Processor at the failure point for </w:t>
      </w:r>
      <w:r w:rsidRPr="00E6274B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debugging</w:t>
      </w:r>
      <w:r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>.</w:t>
      </w:r>
    </w:p>
    <w:p w14:paraId="52058198" w14:textId="77777777" w:rsidR="00E6274B" w:rsidRPr="00E6274B" w:rsidRDefault="00E6274B">
      <w:pPr>
        <w:pStyle w:val="NoSpacing"/>
        <w:numPr>
          <w:ilvl w:val="0"/>
          <w:numId w:val="8"/>
        </w:numPr>
        <w:jc w:val="both"/>
        <w:rPr>
          <w:rFonts w:ascii="Palatino Linotype" w:hAnsi="Palatino Linotype" w:cs="Times New Roman"/>
          <w:color w:val="000000" w:themeColor="text1"/>
          <w:sz w:val="20"/>
          <w:szCs w:val="20"/>
        </w:rPr>
      </w:pPr>
      <w:r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Creating </w:t>
      </w:r>
      <w:r w:rsidRPr="00E6274B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RESTful</w:t>
      </w:r>
      <w:r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 web services with </w:t>
      </w:r>
      <w:r w:rsidRPr="00E6274B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Django</w:t>
      </w:r>
      <w:r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 </w:t>
      </w:r>
      <w:r w:rsidRPr="00E6274B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MVT</w:t>
      </w:r>
      <w:r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, and </w:t>
      </w:r>
      <w:r w:rsidRPr="00E6274B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MySQL</w:t>
      </w:r>
      <w:r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>.</w:t>
      </w:r>
    </w:p>
    <w:p w14:paraId="38497BF6" w14:textId="77777777" w:rsidR="00E6274B" w:rsidRPr="00E6274B" w:rsidRDefault="00E6274B">
      <w:pPr>
        <w:pStyle w:val="ListParagraph"/>
        <w:numPr>
          <w:ilvl w:val="0"/>
          <w:numId w:val="8"/>
        </w:numPr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Collaborated within a team using an 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Agile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Development workflow and </w:t>
      </w:r>
      <w:proofErr w:type="gramStart"/>
      <w:r w:rsidRPr="00E6274B">
        <w:rPr>
          <w:rFonts w:ascii="Palatino Linotype" w:hAnsi="Palatino Linotype"/>
          <w:color w:val="000000" w:themeColor="text1"/>
          <w:sz w:val="20"/>
          <w:szCs w:val="20"/>
        </w:rPr>
        <w:t>widely-accepted</w:t>
      </w:r>
      <w:proofErr w:type="gramEnd"/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collaboration practices using 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Git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>.</w:t>
      </w:r>
    </w:p>
    <w:p w14:paraId="76255ABD" w14:textId="77777777" w:rsidR="00E6274B" w:rsidRPr="00E6274B" w:rsidRDefault="00E6274B">
      <w:pPr>
        <w:pStyle w:val="ListParagraph"/>
        <w:numPr>
          <w:ilvl w:val="0"/>
          <w:numId w:val="8"/>
        </w:numPr>
        <w:contextualSpacing/>
        <w:jc w:val="both"/>
        <w:rPr>
          <w:rFonts w:ascii="Palatino Linotype" w:hAnsi="Palatino Linotype"/>
          <w:sz w:val="20"/>
          <w:szCs w:val="20"/>
          <w:lang w:val="en-IN"/>
        </w:rPr>
      </w:pPr>
      <w:r w:rsidRPr="00E6274B">
        <w:rPr>
          <w:rFonts w:ascii="Palatino Linotype" w:hAnsi="Palatino Linotype"/>
          <w:sz w:val="20"/>
          <w:szCs w:val="20"/>
          <w:lang w:val="en-IN"/>
        </w:rPr>
        <w:t>Worked on front end frame works like CSS, Angular JS, Bootstrap for development of Web application.</w:t>
      </w:r>
    </w:p>
    <w:p w14:paraId="121704B7" w14:textId="77777777" w:rsidR="00E6274B" w:rsidRPr="00E6274B" w:rsidRDefault="00E6274B">
      <w:pPr>
        <w:pStyle w:val="ListParagraph"/>
        <w:numPr>
          <w:ilvl w:val="0"/>
          <w:numId w:val="8"/>
        </w:numPr>
        <w:contextualSpacing/>
        <w:jc w:val="both"/>
        <w:rPr>
          <w:rFonts w:ascii="Palatino Linotype" w:hAnsi="Palatino Linotype"/>
          <w:sz w:val="20"/>
          <w:szCs w:val="20"/>
          <w:lang w:val="en-IN"/>
        </w:rPr>
      </w:pPr>
      <w:r w:rsidRPr="00E6274B">
        <w:rPr>
          <w:rFonts w:ascii="Palatino Linotype" w:hAnsi="Palatino Linotype"/>
          <w:sz w:val="20"/>
          <w:szCs w:val="20"/>
          <w:lang w:val="en-IN"/>
        </w:rPr>
        <w:t>Developed views and templates with Python and Django's view controller and templating language to create a user-friendly interface using MVC architecture.</w:t>
      </w:r>
    </w:p>
    <w:p w14:paraId="181CA44B" w14:textId="77777777" w:rsidR="00E6274B" w:rsidRPr="00E6274B" w:rsidRDefault="00E6274B">
      <w:pPr>
        <w:pStyle w:val="ListParagraph"/>
        <w:numPr>
          <w:ilvl w:val="0"/>
          <w:numId w:val="8"/>
        </w:numPr>
        <w:contextualSpacing/>
        <w:jc w:val="both"/>
        <w:rPr>
          <w:rFonts w:ascii="Palatino Linotype" w:hAnsi="Palatino Linotype"/>
          <w:sz w:val="20"/>
          <w:szCs w:val="20"/>
          <w:lang w:val="en-IN"/>
        </w:rPr>
      </w:pPr>
      <w:r w:rsidRPr="00E6274B">
        <w:rPr>
          <w:rFonts w:ascii="Palatino Linotype" w:hAnsi="Palatino Linotype"/>
          <w:sz w:val="20"/>
          <w:szCs w:val="20"/>
          <w:lang w:val="en-IN"/>
        </w:rPr>
        <w:t>Used Python and Django to interface with the jQuery UI and manage the storage and deletion of content.</w:t>
      </w:r>
    </w:p>
    <w:p w14:paraId="1DD7937C" w14:textId="77777777" w:rsidR="00E6274B" w:rsidRPr="00E6274B" w:rsidRDefault="00E6274B">
      <w:pPr>
        <w:pStyle w:val="ListParagraph"/>
        <w:numPr>
          <w:ilvl w:val="0"/>
          <w:numId w:val="8"/>
        </w:numPr>
        <w:contextualSpacing/>
        <w:jc w:val="both"/>
        <w:rPr>
          <w:rFonts w:ascii="Palatino Linotype" w:hAnsi="Palatino Linotype"/>
          <w:sz w:val="20"/>
          <w:szCs w:val="20"/>
          <w:lang w:val="en-IN"/>
        </w:rPr>
      </w:pPr>
      <w:r w:rsidRPr="00E6274B">
        <w:rPr>
          <w:rFonts w:ascii="Palatino Linotype" w:hAnsi="Palatino Linotype"/>
          <w:sz w:val="20"/>
          <w:szCs w:val="20"/>
          <w:lang w:val="en-IN"/>
        </w:rPr>
        <w:t>Using Git version control tool to coordinate team-development.</w:t>
      </w:r>
    </w:p>
    <w:p w14:paraId="7241C566" w14:textId="00862B39" w:rsidR="00E6274B" w:rsidRDefault="00E6274B">
      <w:pPr>
        <w:numPr>
          <w:ilvl w:val="0"/>
          <w:numId w:val="8"/>
        </w:numPr>
        <w:contextualSpacing/>
        <w:jc w:val="both"/>
        <w:rPr>
          <w:rFonts w:ascii="Palatino Linotype" w:hAnsi="Palatino Linotype" w:cs="Tahoma"/>
          <w:noProof/>
          <w:color w:val="000000" w:themeColor="text1"/>
          <w:sz w:val="20"/>
          <w:szCs w:val="20"/>
        </w:rPr>
      </w:pPr>
      <w:r w:rsidRPr="00E6274B">
        <w:rPr>
          <w:rFonts w:ascii="Palatino Linotype" w:hAnsi="Palatino Linotype" w:cs="Tahoma"/>
          <w:noProof/>
          <w:color w:val="000000" w:themeColor="text1"/>
          <w:sz w:val="20"/>
          <w:szCs w:val="20"/>
        </w:rPr>
        <w:t xml:space="preserve">Developed a fully automated continuous integration system using </w:t>
      </w:r>
      <w:r w:rsidRPr="00E6274B">
        <w:rPr>
          <w:rFonts w:ascii="Palatino Linotype" w:hAnsi="Palatino Linotype" w:cs="Tahoma"/>
          <w:b/>
          <w:noProof/>
          <w:color w:val="000000" w:themeColor="text1"/>
          <w:sz w:val="20"/>
          <w:szCs w:val="20"/>
        </w:rPr>
        <w:t>Git, Jenkins, MySQL</w:t>
      </w:r>
      <w:r w:rsidRPr="00E6274B">
        <w:rPr>
          <w:rFonts w:ascii="Palatino Linotype" w:hAnsi="Palatino Linotype" w:cs="Tahoma"/>
          <w:noProof/>
          <w:color w:val="000000" w:themeColor="text1"/>
          <w:sz w:val="20"/>
          <w:szCs w:val="20"/>
        </w:rPr>
        <w:t xml:space="preserve"> and custom tools developed in </w:t>
      </w:r>
      <w:r w:rsidRPr="00E6274B">
        <w:rPr>
          <w:rFonts w:ascii="Palatino Linotype" w:hAnsi="Palatino Linotype" w:cs="Tahoma"/>
          <w:b/>
          <w:noProof/>
          <w:color w:val="000000" w:themeColor="text1"/>
          <w:sz w:val="20"/>
          <w:szCs w:val="20"/>
        </w:rPr>
        <w:t>Python</w:t>
      </w:r>
      <w:r w:rsidRPr="00E6274B">
        <w:rPr>
          <w:rFonts w:ascii="Palatino Linotype" w:hAnsi="Palatino Linotype" w:cs="Tahoma"/>
          <w:noProof/>
          <w:color w:val="000000" w:themeColor="text1"/>
          <w:sz w:val="20"/>
          <w:szCs w:val="20"/>
        </w:rPr>
        <w:t xml:space="preserve"> and </w:t>
      </w:r>
      <w:r w:rsidRPr="00E6274B">
        <w:rPr>
          <w:rFonts w:ascii="Palatino Linotype" w:hAnsi="Palatino Linotype" w:cs="Tahoma"/>
          <w:b/>
          <w:noProof/>
          <w:color w:val="000000" w:themeColor="text1"/>
          <w:sz w:val="20"/>
          <w:szCs w:val="20"/>
        </w:rPr>
        <w:t>Bash</w:t>
      </w:r>
      <w:r w:rsidRPr="00E6274B">
        <w:rPr>
          <w:rFonts w:ascii="Palatino Linotype" w:hAnsi="Palatino Linotype" w:cs="Tahoma"/>
          <w:noProof/>
          <w:color w:val="000000" w:themeColor="text1"/>
          <w:sz w:val="20"/>
          <w:szCs w:val="20"/>
        </w:rPr>
        <w:t>.</w:t>
      </w:r>
    </w:p>
    <w:p w14:paraId="3634CFD9" w14:textId="56CE3ECA" w:rsidR="008C609E" w:rsidRPr="008C609E" w:rsidRDefault="008C609E" w:rsidP="008C609E">
      <w:pPr>
        <w:pStyle w:val="ListParagraph"/>
        <w:numPr>
          <w:ilvl w:val="0"/>
          <w:numId w:val="8"/>
        </w:numPr>
        <w:contextualSpacing/>
        <w:jc w:val="both"/>
        <w:rPr>
          <w:rFonts w:ascii="Palatino Linotype" w:hAnsi="Palatino Linotype"/>
          <w:sz w:val="20"/>
          <w:szCs w:val="20"/>
          <w:lang w:val="en-IN"/>
        </w:rPr>
      </w:pPr>
      <w:r w:rsidRPr="008C609E">
        <w:rPr>
          <w:rFonts w:ascii="Palatino Linotype" w:hAnsi="Palatino Linotype"/>
          <w:sz w:val="20"/>
          <w:szCs w:val="20"/>
          <w:lang w:val="en-IN"/>
        </w:rPr>
        <w:t xml:space="preserve">Contributed on setting up continuous integration/deployment of </w:t>
      </w:r>
      <w:proofErr w:type="spellStart"/>
      <w:r w:rsidR="0062636E">
        <w:rPr>
          <w:rFonts w:ascii="Palatino Linotype" w:hAnsi="Palatino Linotype"/>
          <w:sz w:val="20"/>
          <w:szCs w:val="20"/>
          <w:lang w:val="en-IN"/>
        </w:rPr>
        <w:t>Py</w:t>
      </w:r>
      <w:r w:rsidRPr="008C609E">
        <w:rPr>
          <w:rFonts w:ascii="Palatino Linotype" w:hAnsi="Palatino Linotype"/>
          <w:sz w:val="20"/>
          <w:szCs w:val="20"/>
          <w:lang w:val="en-IN"/>
        </w:rPr>
        <w:t>spark</w:t>
      </w:r>
      <w:proofErr w:type="spellEnd"/>
      <w:r w:rsidRPr="008C609E">
        <w:rPr>
          <w:rFonts w:ascii="Palatino Linotype" w:hAnsi="Palatino Linotype"/>
          <w:sz w:val="20"/>
          <w:szCs w:val="20"/>
          <w:lang w:val="en-IN"/>
        </w:rPr>
        <w:t xml:space="preserve"> jobs to EMR clusters</w:t>
      </w:r>
    </w:p>
    <w:p w14:paraId="6636A02C" w14:textId="0EB505E2" w:rsidR="008C609E" w:rsidRDefault="008C609E" w:rsidP="008C609E">
      <w:pPr>
        <w:pStyle w:val="ListParagraph"/>
        <w:numPr>
          <w:ilvl w:val="0"/>
          <w:numId w:val="8"/>
        </w:numPr>
        <w:contextualSpacing/>
        <w:jc w:val="both"/>
        <w:rPr>
          <w:rFonts w:ascii="Palatino Linotype" w:hAnsi="Palatino Linotype"/>
          <w:sz w:val="20"/>
          <w:szCs w:val="20"/>
          <w:lang w:val="en-IN"/>
        </w:rPr>
      </w:pPr>
      <w:r w:rsidRPr="008C609E">
        <w:rPr>
          <w:rFonts w:ascii="Palatino Linotype" w:hAnsi="Palatino Linotype"/>
          <w:sz w:val="20"/>
          <w:szCs w:val="20"/>
          <w:lang w:val="en-IN"/>
        </w:rPr>
        <w:t xml:space="preserve">worked scheduling </w:t>
      </w:r>
      <w:proofErr w:type="spellStart"/>
      <w:r w:rsidR="0062636E">
        <w:rPr>
          <w:rFonts w:ascii="Palatino Linotype" w:hAnsi="Palatino Linotype"/>
          <w:sz w:val="20"/>
          <w:szCs w:val="20"/>
          <w:lang w:val="en-IN"/>
        </w:rPr>
        <w:t>Py</w:t>
      </w:r>
      <w:r w:rsidRPr="008C609E">
        <w:rPr>
          <w:rFonts w:ascii="Palatino Linotype" w:hAnsi="Palatino Linotype"/>
          <w:sz w:val="20"/>
          <w:szCs w:val="20"/>
          <w:lang w:val="en-IN"/>
        </w:rPr>
        <w:t>spark</w:t>
      </w:r>
      <w:proofErr w:type="spellEnd"/>
      <w:r w:rsidRPr="008C609E">
        <w:rPr>
          <w:rFonts w:ascii="Palatino Linotype" w:hAnsi="Palatino Linotype"/>
          <w:sz w:val="20"/>
          <w:szCs w:val="20"/>
          <w:lang w:val="en-IN"/>
        </w:rPr>
        <w:t xml:space="preserve"> applications in AWS EMR cluster.</w:t>
      </w:r>
    </w:p>
    <w:p w14:paraId="019FB7DB" w14:textId="4963A58B" w:rsidR="004930DF" w:rsidRPr="004930DF" w:rsidRDefault="004930DF" w:rsidP="004930DF">
      <w:pPr>
        <w:pStyle w:val="ListParagraph"/>
        <w:numPr>
          <w:ilvl w:val="0"/>
          <w:numId w:val="8"/>
        </w:numPr>
        <w:contextualSpacing/>
        <w:jc w:val="both"/>
        <w:rPr>
          <w:rFonts w:ascii="Palatino Linotype" w:hAnsi="Palatino Linotype"/>
          <w:sz w:val="20"/>
          <w:szCs w:val="20"/>
          <w:lang w:val="en-IN"/>
        </w:rPr>
      </w:pPr>
      <w:r w:rsidRPr="004930DF">
        <w:rPr>
          <w:rFonts w:ascii="Palatino Linotype" w:hAnsi="Palatino Linotype"/>
          <w:sz w:val="20"/>
          <w:szCs w:val="20"/>
          <w:lang w:val="en-IN"/>
        </w:rPr>
        <w:t xml:space="preserve">Configured </w:t>
      </w:r>
      <w:r w:rsidRPr="004930DF">
        <w:rPr>
          <w:rFonts w:ascii="Palatino Linotype" w:hAnsi="Palatino Linotype"/>
          <w:b/>
          <w:bCs/>
          <w:sz w:val="20"/>
          <w:szCs w:val="20"/>
          <w:lang w:val="en-IN"/>
        </w:rPr>
        <w:t>Celery</w:t>
      </w:r>
      <w:r w:rsidRPr="004930DF">
        <w:rPr>
          <w:rFonts w:ascii="Palatino Linotype" w:hAnsi="Palatino Linotype"/>
          <w:sz w:val="20"/>
          <w:szCs w:val="20"/>
          <w:lang w:val="en-IN"/>
        </w:rPr>
        <w:t xml:space="preserve"> workers and brokers (e.g., RabbitMQ, Redis) to handle task scheduling, routing, and result backend storage according to application requirements.</w:t>
      </w:r>
    </w:p>
    <w:p w14:paraId="603ED396" w14:textId="77777777" w:rsidR="00E6274B" w:rsidRPr="00E6274B" w:rsidRDefault="00E6274B">
      <w:pPr>
        <w:numPr>
          <w:ilvl w:val="0"/>
          <w:numId w:val="8"/>
        </w:numPr>
        <w:contextualSpacing/>
        <w:jc w:val="both"/>
        <w:rPr>
          <w:rFonts w:ascii="Palatino Linotype" w:hAnsi="Palatino Linotype" w:cs="Tahoma"/>
          <w:noProof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Implemented Multithreading module and complex networking operations like </w:t>
      </w:r>
      <w:proofErr w:type="spellStart"/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raceroute</w:t>
      </w:r>
      <w:proofErr w:type="spellEnd"/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, 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SMTP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mail server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and 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web server 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>Using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 Python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>.</w:t>
      </w:r>
    </w:p>
    <w:p w14:paraId="6548134E" w14:textId="77777777" w:rsidR="00E6274B" w:rsidRPr="00E6274B" w:rsidRDefault="00E6274B">
      <w:pPr>
        <w:pStyle w:val="ListParagraph"/>
        <w:numPr>
          <w:ilvl w:val="0"/>
          <w:numId w:val="8"/>
        </w:numPr>
        <w:autoSpaceDN w:val="0"/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E6274B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Used </w:t>
      </w:r>
      <w:r w:rsidRPr="00E6274B">
        <w:rPr>
          <w:rFonts w:ascii="Palatino Linotype" w:hAnsi="Palatino Linotype" w:cs="Arial"/>
          <w:b/>
          <w:color w:val="000000" w:themeColor="text1"/>
          <w:sz w:val="20"/>
          <w:szCs w:val="20"/>
          <w:shd w:val="clear" w:color="auto" w:fill="FFFFFF"/>
        </w:rPr>
        <w:t>JIRA</w:t>
      </w:r>
      <w:r w:rsidRPr="00E6274B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 for Bug tracking and issue tracking.</w:t>
      </w:r>
    </w:p>
    <w:p w14:paraId="290242BF" w14:textId="6A56AE85" w:rsidR="008C609E" w:rsidRPr="008C609E" w:rsidRDefault="00E6274B" w:rsidP="008C609E">
      <w:pPr>
        <w:pStyle w:val="ListParagraph"/>
        <w:numPr>
          <w:ilvl w:val="0"/>
          <w:numId w:val="8"/>
        </w:numPr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E6274B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>Worked as part of an Agile/Scrum based development team and exposed to TDD approach in developing applications.</w:t>
      </w:r>
    </w:p>
    <w:p w14:paraId="7CFA3E9A" w14:textId="713D91B7" w:rsidR="00C322A4" w:rsidRPr="00C322A4" w:rsidRDefault="00C322A4">
      <w:pPr>
        <w:pStyle w:val="ListParagraph"/>
        <w:numPr>
          <w:ilvl w:val="0"/>
          <w:numId w:val="8"/>
        </w:numPr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>Evaluate snowflake considerations for any change in application.</w:t>
      </w:r>
    </w:p>
    <w:p w14:paraId="620BFA96" w14:textId="04BB1108" w:rsidR="00C322A4" w:rsidRPr="00B56862" w:rsidRDefault="00C322A4">
      <w:pPr>
        <w:pStyle w:val="ListParagraph"/>
        <w:numPr>
          <w:ilvl w:val="0"/>
          <w:numId w:val="8"/>
        </w:numPr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>Build the logical and</w:t>
      </w:r>
      <w:r w:rsidR="001468D6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 physical data model for snowflake as per the changes required.</w:t>
      </w:r>
    </w:p>
    <w:p w14:paraId="0012AFC7" w14:textId="77777777" w:rsidR="00B56862" w:rsidRPr="009C6EF7" w:rsidRDefault="00B56862" w:rsidP="00B56862">
      <w:pPr>
        <w:numPr>
          <w:ilvl w:val="0"/>
          <w:numId w:val="8"/>
        </w:numPr>
        <w:jc w:val="both"/>
      </w:pPr>
      <w:r w:rsidRPr="009C6EF7">
        <w:t xml:space="preserve">Extracting the data tables using custom generated queries from Excel files, </w:t>
      </w:r>
      <w:r w:rsidRPr="00E45544">
        <w:rPr>
          <w:b/>
          <w:bCs/>
        </w:rPr>
        <w:t>SQL</w:t>
      </w:r>
      <w:r w:rsidRPr="009C6EF7">
        <w:t xml:space="preserve"> database and providing extracted data as an input to </w:t>
      </w:r>
      <w:r w:rsidRPr="00E45544">
        <w:rPr>
          <w:b/>
          <w:bCs/>
        </w:rPr>
        <w:t xml:space="preserve">Tableau </w:t>
      </w:r>
      <w:r w:rsidRPr="00E45544">
        <w:rPr>
          <w:b/>
          <w:bCs/>
          <w:color w:val="000000"/>
        </w:rPr>
        <w:t>2021. 3..</w:t>
      </w:r>
    </w:p>
    <w:p w14:paraId="17890F0A" w14:textId="462F4B92" w:rsidR="00B56862" w:rsidRPr="00830B68" w:rsidRDefault="00B56862" w:rsidP="00830B68">
      <w:pPr>
        <w:pStyle w:val="ListParagraph"/>
        <w:numPr>
          <w:ilvl w:val="0"/>
          <w:numId w:val="8"/>
        </w:numPr>
        <w:contextualSpacing/>
        <w:jc w:val="both"/>
        <w:rPr>
          <w:rFonts w:ascii="Palatino Linotype" w:hAnsi="Palatino Linotype"/>
          <w:sz w:val="20"/>
          <w:szCs w:val="20"/>
          <w:lang w:val="en-IN"/>
        </w:rPr>
      </w:pPr>
      <w:r w:rsidRPr="00830B68">
        <w:rPr>
          <w:rFonts w:ascii="Palatino Linotype" w:hAnsi="Palatino Linotype"/>
          <w:sz w:val="20"/>
          <w:szCs w:val="20"/>
          <w:lang w:val="en-IN"/>
        </w:rPr>
        <w:t xml:space="preserve">Created </w:t>
      </w:r>
      <w:r w:rsidRPr="00830B68">
        <w:rPr>
          <w:rFonts w:ascii="Palatino Linotype" w:hAnsi="Palatino Linotype"/>
          <w:b/>
          <w:bCs/>
          <w:sz w:val="20"/>
          <w:szCs w:val="20"/>
          <w:lang w:val="en-IN"/>
        </w:rPr>
        <w:t>SQL</w:t>
      </w:r>
      <w:r w:rsidRPr="00830B68">
        <w:rPr>
          <w:rFonts w:ascii="Palatino Linotype" w:hAnsi="Palatino Linotype"/>
          <w:sz w:val="20"/>
          <w:szCs w:val="20"/>
          <w:lang w:val="en-IN"/>
        </w:rPr>
        <w:t xml:space="preserve"> Queries for testing the tableau Dashboards and connect to Oracle directly, created the dimensions, hierarchies, and levels on </w:t>
      </w:r>
      <w:r w:rsidRPr="00830B68">
        <w:rPr>
          <w:rFonts w:ascii="Palatino Linotype" w:hAnsi="Palatino Linotype"/>
          <w:b/>
          <w:bCs/>
          <w:sz w:val="20"/>
          <w:szCs w:val="20"/>
          <w:lang w:val="en-IN"/>
        </w:rPr>
        <w:t>Tableau desktop</w:t>
      </w:r>
      <w:r w:rsidRPr="00830B68">
        <w:rPr>
          <w:rFonts w:ascii="Palatino Linotype" w:hAnsi="Palatino Linotype"/>
          <w:sz w:val="20"/>
          <w:szCs w:val="20"/>
          <w:lang w:val="en-IN"/>
        </w:rPr>
        <w:t>.</w:t>
      </w:r>
    </w:p>
    <w:p w14:paraId="1437EF78" w14:textId="03A31354" w:rsidR="00830B68" w:rsidRPr="00830B68" w:rsidRDefault="00830B68" w:rsidP="00830B68">
      <w:pPr>
        <w:pStyle w:val="ListParagraph"/>
        <w:numPr>
          <w:ilvl w:val="0"/>
          <w:numId w:val="8"/>
        </w:numPr>
        <w:contextualSpacing/>
        <w:jc w:val="both"/>
        <w:rPr>
          <w:rFonts w:ascii="Palatino Linotype" w:hAnsi="Palatino Linotype"/>
          <w:sz w:val="20"/>
          <w:szCs w:val="20"/>
          <w:lang w:val="en-IN"/>
        </w:rPr>
      </w:pPr>
      <w:r w:rsidRPr="00830B68">
        <w:rPr>
          <w:rFonts w:ascii="Palatino Linotype" w:hAnsi="Palatino Linotype"/>
          <w:sz w:val="20"/>
          <w:szCs w:val="20"/>
          <w:lang w:val="en-IN"/>
        </w:rPr>
        <w:t xml:space="preserve">Also </w:t>
      </w:r>
      <w:r w:rsidRPr="00830B68">
        <w:rPr>
          <w:rFonts w:ascii="Palatino Linotype" w:hAnsi="Palatino Linotype"/>
          <w:sz w:val="20"/>
          <w:szCs w:val="20"/>
          <w:lang w:val="en-IN"/>
        </w:rPr>
        <w:t xml:space="preserve">Built scalable APIs with Python (boto3) to perform batch writes and queries across multiple </w:t>
      </w:r>
      <w:r w:rsidRPr="00830B68">
        <w:rPr>
          <w:rFonts w:ascii="Palatino Linotype" w:hAnsi="Palatino Linotype"/>
          <w:b/>
          <w:bCs/>
          <w:sz w:val="20"/>
          <w:szCs w:val="20"/>
          <w:lang w:val="en-IN"/>
        </w:rPr>
        <w:t>DynamoDB</w:t>
      </w:r>
      <w:r w:rsidRPr="00830B68">
        <w:rPr>
          <w:rFonts w:ascii="Palatino Linotype" w:hAnsi="Palatino Linotype"/>
          <w:sz w:val="20"/>
          <w:szCs w:val="20"/>
          <w:lang w:val="en-IN"/>
        </w:rPr>
        <w:t xml:space="preserve"> tables.</w:t>
      </w:r>
    </w:p>
    <w:p w14:paraId="40EA8584" w14:textId="1C9437AB" w:rsidR="00830B68" w:rsidRPr="00830B68" w:rsidRDefault="00830B68" w:rsidP="00830B68">
      <w:pPr>
        <w:pStyle w:val="ListParagraph"/>
        <w:numPr>
          <w:ilvl w:val="0"/>
          <w:numId w:val="8"/>
        </w:numPr>
        <w:contextualSpacing/>
        <w:jc w:val="both"/>
        <w:rPr>
          <w:rFonts w:ascii="Palatino Linotype" w:hAnsi="Palatino Linotype"/>
          <w:sz w:val="20"/>
          <w:szCs w:val="20"/>
          <w:lang w:val="en-IN"/>
        </w:rPr>
      </w:pPr>
      <w:r w:rsidRPr="00830B68">
        <w:rPr>
          <w:rFonts w:ascii="Palatino Linotype" w:hAnsi="Palatino Linotype"/>
          <w:sz w:val="20"/>
          <w:szCs w:val="20"/>
          <w:lang w:val="en-IN"/>
        </w:rPr>
        <w:t xml:space="preserve">Integrated </w:t>
      </w:r>
      <w:r w:rsidRPr="00830B68">
        <w:rPr>
          <w:rFonts w:ascii="Palatino Linotype" w:hAnsi="Palatino Linotype"/>
          <w:b/>
          <w:bCs/>
          <w:sz w:val="20"/>
          <w:szCs w:val="20"/>
          <w:lang w:val="en-IN"/>
        </w:rPr>
        <w:t>DynamoDB</w:t>
      </w:r>
      <w:r w:rsidRPr="00830B68">
        <w:rPr>
          <w:rFonts w:ascii="Palatino Linotype" w:hAnsi="Palatino Linotype"/>
          <w:sz w:val="20"/>
          <w:szCs w:val="20"/>
          <w:lang w:val="en-IN"/>
        </w:rPr>
        <w:t xml:space="preserve"> Streams with Lambda to trigger downstream actions upon table updates.</w:t>
      </w:r>
    </w:p>
    <w:p w14:paraId="0010F844" w14:textId="5FAB7DE9" w:rsidR="00830B68" w:rsidRPr="00830B68" w:rsidRDefault="00830B68" w:rsidP="00830B68">
      <w:pPr>
        <w:pStyle w:val="ListParagraph"/>
        <w:numPr>
          <w:ilvl w:val="0"/>
          <w:numId w:val="8"/>
        </w:numPr>
        <w:contextualSpacing/>
        <w:jc w:val="both"/>
        <w:rPr>
          <w:rFonts w:ascii="Palatino Linotype" w:hAnsi="Palatino Linotype"/>
          <w:sz w:val="20"/>
          <w:szCs w:val="20"/>
          <w:lang w:val="en-IN"/>
        </w:rPr>
      </w:pPr>
      <w:r w:rsidRPr="00830B68">
        <w:rPr>
          <w:rFonts w:ascii="Palatino Linotype" w:hAnsi="Palatino Linotype"/>
          <w:sz w:val="20"/>
          <w:szCs w:val="20"/>
          <w:lang w:val="en-IN"/>
        </w:rPr>
        <w:t xml:space="preserve">Used conditional writes and </w:t>
      </w:r>
      <w:proofErr w:type="spellStart"/>
      <w:r w:rsidRPr="00830B68">
        <w:rPr>
          <w:rFonts w:ascii="Palatino Linotype" w:hAnsi="Palatino Linotype"/>
          <w:sz w:val="20"/>
          <w:szCs w:val="20"/>
          <w:lang w:val="en-IN"/>
        </w:rPr>
        <w:t>TransactWriteItems</w:t>
      </w:r>
      <w:proofErr w:type="spellEnd"/>
      <w:r w:rsidRPr="00830B68">
        <w:rPr>
          <w:rFonts w:ascii="Palatino Linotype" w:hAnsi="Palatino Linotype"/>
          <w:sz w:val="20"/>
          <w:szCs w:val="20"/>
          <w:lang w:val="en-IN"/>
        </w:rPr>
        <w:t xml:space="preserve"> to enforce atomic operations in multi-record transactions.</w:t>
      </w:r>
    </w:p>
    <w:p w14:paraId="7A7E6DE8" w14:textId="2610FDFB" w:rsidR="00830B68" w:rsidRPr="00B56862" w:rsidRDefault="00830B68" w:rsidP="00830B68">
      <w:pPr>
        <w:ind w:left="360"/>
        <w:jc w:val="both"/>
      </w:pPr>
    </w:p>
    <w:p w14:paraId="055600A1" w14:textId="293AB529" w:rsidR="00E6274B" w:rsidRPr="00535AE1" w:rsidRDefault="00E6274B" w:rsidP="00535AE1">
      <w:pPr>
        <w:pStyle w:val="Normal1"/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Environment: 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Python, Django, </w:t>
      </w:r>
      <w:proofErr w:type="spellStart"/>
      <w:r w:rsidRPr="00E6274B">
        <w:rPr>
          <w:rFonts w:ascii="Palatino Linotype" w:hAnsi="Palatino Linotype"/>
          <w:color w:val="000000" w:themeColor="text1"/>
          <w:sz w:val="20"/>
          <w:szCs w:val="20"/>
        </w:rPr>
        <w:t>CherryPy</w:t>
      </w:r>
      <w:proofErr w:type="spellEnd"/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, HTML5, CSS, Bootstrap, Jenkins, JSON, Git, JavaScript, AJAX, RESTful webservice, MySQL, </w:t>
      </w:r>
      <w:proofErr w:type="spellStart"/>
      <w:r w:rsidRPr="00E6274B">
        <w:rPr>
          <w:rFonts w:ascii="Palatino Linotype" w:hAnsi="Palatino Linotype"/>
          <w:color w:val="000000" w:themeColor="text1"/>
          <w:sz w:val="20"/>
          <w:szCs w:val="20"/>
        </w:rPr>
        <w:t>PyUnit</w:t>
      </w:r>
      <w:proofErr w:type="spellEnd"/>
      <w:r w:rsidRPr="00E6274B">
        <w:rPr>
          <w:rFonts w:ascii="Palatino Linotype" w:hAnsi="Palatino Linotype"/>
          <w:color w:val="000000" w:themeColor="text1"/>
          <w:sz w:val="20"/>
          <w:szCs w:val="20"/>
        </w:rPr>
        <w:t>, Windows</w:t>
      </w:r>
      <w:r w:rsidR="00535AE1">
        <w:rPr>
          <w:rFonts w:ascii="Palatino Linotype" w:hAnsi="Palatino Linotype"/>
          <w:color w:val="000000" w:themeColor="text1"/>
          <w:sz w:val="20"/>
          <w:szCs w:val="20"/>
        </w:rPr>
        <w:t xml:space="preserve">, </w:t>
      </w:r>
      <w:r w:rsidR="00535AE1">
        <w:rPr>
          <w:rFonts w:ascii="Palatino Linotype" w:eastAsia="Times New Roman" w:hAnsi="Palatino Linotype" w:cs="Times New Roman"/>
          <w:sz w:val="20"/>
          <w:szCs w:val="20"/>
        </w:rPr>
        <w:t>ReactJS, AngularJS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>.</w:t>
      </w:r>
    </w:p>
    <w:p w14:paraId="4F62CD25" w14:textId="77777777" w:rsidR="00A201A7" w:rsidRPr="00E6274B" w:rsidRDefault="00A201A7" w:rsidP="00E6274B">
      <w:pPr>
        <w:jc w:val="both"/>
        <w:rPr>
          <w:rFonts w:ascii="Palatino Linotype" w:hAnsi="Palatino Linotype"/>
        </w:rPr>
      </w:pPr>
    </w:p>
    <w:p w14:paraId="1C64E82C" w14:textId="77777777" w:rsidR="0022193F" w:rsidRPr="00E6274B" w:rsidRDefault="000759B9" w:rsidP="00E6274B">
      <w:pPr>
        <w:ind w:left="360" w:hanging="360"/>
        <w:contextualSpacing/>
        <w:jc w:val="both"/>
        <w:rPr>
          <w:rFonts w:ascii="Palatino Linotype" w:hAnsi="Palatino Linotype"/>
          <w:b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Client:</w:t>
      </w:r>
      <w:r w:rsidR="00F61F90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 </w:t>
      </w:r>
      <w:r w:rsidR="004B2107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Cuna Mutual</w:t>
      </w:r>
      <w:r w:rsidR="0022193F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, </w:t>
      </w:r>
      <w:r w:rsidR="004B2107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Madison</w:t>
      </w:r>
      <w:r w:rsidR="0022193F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, </w:t>
      </w:r>
      <w:r w:rsidR="004B2107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WI</w:t>
      </w:r>
      <w:r w:rsidR="0022193F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                                                                                               </w:t>
      </w:r>
      <w:r w:rsidR="00060078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   </w:t>
      </w:r>
      <w:r w:rsid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                 </w:t>
      </w:r>
      <w:r w:rsidR="0022193F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Aug 2018</w:t>
      </w:r>
      <w:r w:rsid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 </w:t>
      </w:r>
      <w:r w:rsidR="0022193F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-</w:t>
      </w:r>
      <w:r w:rsid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 </w:t>
      </w:r>
      <w:r w:rsidR="000E0C5B">
        <w:rPr>
          <w:rFonts w:ascii="Palatino Linotype" w:hAnsi="Palatino Linotype"/>
          <w:b/>
          <w:color w:val="000000" w:themeColor="text1"/>
          <w:sz w:val="20"/>
          <w:szCs w:val="20"/>
        </w:rPr>
        <w:t>Mar</w:t>
      </w:r>
      <w:r w:rsidR="00D00E20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 2019</w:t>
      </w:r>
    </w:p>
    <w:p w14:paraId="662BB0C1" w14:textId="77777777" w:rsidR="00AB4CEC" w:rsidRPr="00E6274B" w:rsidRDefault="000759B9" w:rsidP="00E6274B">
      <w:pPr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Role: Python Developer</w:t>
      </w:r>
      <w:r w:rsidR="00176631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 </w:t>
      </w:r>
    </w:p>
    <w:p w14:paraId="3528D4F9" w14:textId="77777777" w:rsidR="000759B9" w:rsidRPr="00E6274B" w:rsidRDefault="000759B9" w:rsidP="00E6274B">
      <w:pPr>
        <w:jc w:val="both"/>
        <w:rPr>
          <w:rFonts w:ascii="Palatino Linotype" w:hAnsi="Palatino Linotype"/>
          <w:b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Responsibilities:</w:t>
      </w:r>
    </w:p>
    <w:p w14:paraId="7A7F2DC5" w14:textId="77777777" w:rsidR="00DF6B60" w:rsidRPr="00E6274B" w:rsidRDefault="00DF6B60">
      <w:pPr>
        <w:pStyle w:val="ListParagraph"/>
        <w:numPr>
          <w:ilvl w:val="0"/>
          <w:numId w:val="8"/>
        </w:numPr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E6274B">
        <w:rPr>
          <w:rFonts w:ascii="Palatino Linotype" w:hAnsi="Palatino Linotype" w:cs="Arial"/>
          <w:color w:val="000000" w:themeColor="text1"/>
          <w:sz w:val="20"/>
          <w:szCs w:val="20"/>
        </w:rPr>
        <w:t>Involved in analysis, specification, design, and implementation and testing phases of Software Development Life Cycle (</w:t>
      </w:r>
      <w:r w:rsidRPr="00E6274B">
        <w:rPr>
          <w:rFonts w:ascii="Palatino Linotype" w:hAnsi="Palatino Linotype" w:cs="Arial"/>
          <w:b/>
          <w:color w:val="000000" w:themeColor="text1"/>
          <w:sz w:val="20"/>
          <w:szCs w:val="20"/>
        </w:rPr>
        <w:t>SDLC</w:t>
      </w:r>
      <w:r w:rsidRPr="00E6274B">
        <w:rPr>
          <w:rFonts w:ascii="Palatino Linotype" w:hAnsi="Palatino Linotype" w:cs="Arial"/>
          <w:color w:val="000000" w:themeColor="text1"/>
          <w:sz w:val="20"/>
          <w:szCs w:val="20"/>
        </w:rPr>
        <w:t xml:space="preserve">) and used </w:t>
      </w:r>
      <w:r w:rsidRPr="00E6274B">
        <w:rPr>
          <w:rFonts w:ascii="Palatino Linotype" w:hAnsi="Palatino Linotype" w:cs="Arial"/>
          <w:b/>
          <w:color w:val="000000" w:themeColor="text1"/>
          <w:sz w:val="20"/>
          <w:szCs w:val="20"/>
        </w:rPr>
        <w:t>agile</w:t>
      </w:r>
      <w:r w:rsidRPr="00E6274B">
        <w:rPr>
          <w:rFonts w:ascii="Palatino Linotype" w:hAnsi="Palatino Linotype" w:cs="Arial"/>
          <w:color w:val="000000" w:themeColor="text1"/>
          <w:sz w:val="20"/>
          <w:szCs w:val="20"/>
        </w:rPr>
        <w:t xml:space="preserve"> methodology for developing application. </w:t>
      </w:r>
    </w:p>
    <w:p w14:paraId="7C0BCC2F" w14:textId="77777777" w:rsidR="00351918" w:rsidRPr="00E6274B" w:rsidRDefault="00351918">
      <w:pPr>
        <w:pStyle w:val="ListParagraph"/>
        <w:numPr>
          <w:ilvl w:val="0"/>
          <w:numId w:val="8"/>
        </w:numPr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E6274B">
        <w:rPr>
          <w:rFonts w:ascii="Palatino Linotype" w:hAnsi="Palatino Linotype" w:cs="Arial"/>
          <w:color w:val="000000" w:themeColor="text1"/>
          <w:sz w:val="20"/>
          <w:szCs w:val="20"/>
        </w:rPr>
        <w:t xml:space="preserve">Gathering requirements and translating the business details into </w:t>
      </w:r>
      <w:proofErr w:type="gramStart"/>
      <w:r w:rsidRPr="00E6274B">
        <w:rPr>
          <w:rFonts w:ascii="Palatino Linotype" w:hAnsi="Palatino Linotype" w:cs="Arial"/>
          <w:color w:val="000000" w:themeColor="text1"/>
          <w:sz w:val="20"/>
          <w:szCs w:val="20"/>
        </w:rPr>
        <w:t>Technical</w:t>
      </w:r>
      <w:proofErr w:type="gramEnd"/>
      <w:r w:rsidRPr="00E6274B">
        <w:rPr>
          <w:rFonts w:ascii="Palatino Linotype" w:hAnsi="Palatino Linotype" w:cs="Arial"/>
          <w:color w:val="000000" w:themeColor="text1"/>
          <w:sz w:val="20"/>
          <w:szCs w:val="20"/>
        </w:rPr>
        <w:t xml:space="preserve"> design</w:t>
      </w:r>
      <w:r w:rsidR="001366EA" w:rsidRPr="00E6274B">
        <w:rPr>
          <w:rFonts w:ascii="Palatino Linotype" w:hAnsi="Palatino Linotype" w:cs="Arial"/>
          <w:color w:val="000000" w:themeColor="text1"/>
          <w:sz w:val="20"/>
          <w:szCs w:val="20"/>
        </w:rPr>
        <w:t>.</w:t>
      </w:r>
    </w:p>
    <w:p w14:paraId="6BA51D62" w14:textId="77777777" w:rsidR="006C7DCF" w:rsidRPr="00E6274B" w:rsidRDefault="006C7DCF">
      <w:pPr>
        <w:pStyle w:val="NoSpacing"/>
        <w:numPr>
          <w:ilvl w:val="0"/>
          <w:numId w:val="8"/>
        </w:numPr>
        <w:jc w:val="both"/>
        <w:rPr>
          <w:rFonts w:ascii="Palatino Linotype" w:hAnsi="Palatino Linotype" w:cs="Times New Roman"/>
          <w:color w:val="000000" w:themeColor="text1"/>
          <w:sz w:val="20"/>
          <w:szCs w:val="20"/>
        </w:rPr>
      </w:pPr>
      <w:r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>Imple</w:t>
      </w:r>
      <w:r w:rsidR="00933C8A"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mented responsive user interface </w:t>
      </w:r>
      <w:r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and standards throughout the development and maintenance of the website using the </w:t>
      </w:r>
      <w:r w:rsidRPr="00E6274B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HTML</w:t>
      </w:r>
      <w:r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, </w:t>
      </w:r>
      <w:r w:rsidRPr="00E6274B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CSS</w:t>
      </w:r>
      <w:r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, </w:t>
      </w:r>
      <w:r w:rsidRPr="00E6274B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JavaScript</w:t>
      </w:r>
      <w:r w:rsidR="009917F1"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, </w:t>
      </w:r>
      <w:r w:rsidR="005901A0"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and </w:t>
      </w:r>
      <w:r w:rsidR="002051BD" w:rsidRPr="00E6274B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jQuery</w:t>
      </w:r>
      <w:r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>.</w:t>
      </w:r>
    </w:p>
    <w:p w14:paraId="3865319D" w14:textId="77777777" w:rsidR="006C7DCF" w:rsidRPr="00E6274B" w:rsidRDefault="006C7DCF">
      <w:pPr>
        <w:pStyle w:val="NoSpacing"/>
        <w:numPr>
          <w:ilvl w:val="0"/>
          <w:numId w:val="8"/>
        </w:numPr>
        <w:jc w:val="both"/>
        <w:rPr>
          <w:rFonts w:ascii="Palatino Linotype" w:hAnsi="Palatino Linotype" w:cs="Times New Roman"/>
          <w:color w:val="000000" w:themeColor="text1"/>
          <w:sz w:val="20"/>
          <w:szCs w:val="20"/>
        </w:rPr>
      </w:pPr>
      <w:r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Developed views and templates with </w:t>
      </w:r>
      <w:r w:rsidRPr="00E6274B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Python</w:t>
      </w:r>
      <w:r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 and </w:t>
      </w:r>
      <w:r w:rsidRPr="00E6274B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Django's</w:t>
      </w:r>
      <w:r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 to create a </w:t>
      </w:r>
      <w:r w:rsidR="009917F1"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>user-friendly website interface.</w:t>
      </w:r>
    </w:p>
    <w:p w14:paraId="1D2D1500" w14:textId="77777777" w:rsidR="00754E98" w:rsidRDefault="006C7DCF">
      <w:pPr>
        <w:pStyle w:val="ListParagraph"/>
        <w:numPr>
          <w:ilvl w:val="0"/>
          <w:numId w:val="8"/>
        </w:numPr>
        <w:autoSpaceDN w:val="0"/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Utilized Python libraries </w:t>
      </w:r>
      <w:r w:rsidR="00AB2FF8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like </w:t>
      </w:r>
      <w:proofErr w:type="spellStart"/>
      <w:r w:rsidR="00D34A8F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w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xPython</w:t>
      </w:r>
      <w:proofErr w:type="spellEnd"/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, </w:t>
      </w:r>
      <w:r w:rsidR="00D34A8F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NumPy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, </w:t>
      </w:r>
      <w:r w:rsidR="00CE1BC1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SciPy</w:t>
      </w:r>
      <w:r w:rsidR="00AB2FF8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, Web2py</w:t>
      </w:r>
      <w:r w:rsidR="00AB2FF8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. </w:t>
      </w:r>
    </w:p>
    <w:p w14:paraId="1A4E7F3C" w14:textId="28BC3593" w:rsidR="004930DF" w:rsidRPr="00E6274B" w:rsidRDefault="004930DF">
      <w:pPr>
        <w:pStyle w:val="ListParagraph"/>
        <w:numPr>
          <w:ilvl w:val="0"/>
          <w:numId w:val="8"/>
        </w:numPr>
        <w:autoSpaceDN w:val="0"/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4930DF">
        <w:rPr>
          <w:rFonts w:ascii="Palatino Linotype" w:hAnsi="Palatino Linotype"/>
          <w:color w:val="000000" w:themeColor="text1"/>
          <w:sz w:val="20"/>
          <w:szCs w:val="20"/>
        </w:rPr>
        <w:t xml:space="preserve">Solved complex technical challenges by applying </w:t>
      </w:r>
      <w:r w:rsidRPr="004930DF">
        <w:rPr>
          <w:rFonts w:ascii="Palatino Linotype" w:hAnsi="Palatino Linotype"/>
          <w:b/>
          <w:bCs/>
          <w:color w:val="000000" w:themeColor="text1"/>
          <w:sz w:val="20"/>
          <w:szCs w:val="20"/>
        </w:rPr>
        <w:t>OOP</w:t>
      </w:r>
      <w:r w:rsidRPr="004930DF">
        <w:rPr>
          <w:rFonts w:ascii="Palatino Linotype" w:hAnsi="Palatino Linotype"/>
          <w:color w:val="000000" w:themeColor="text1"/>
          <w:sz w:val="20"/>
          <w:szCs w:val="20"/>
        </w:rPr>
        <w:t xml:space="preserve"> design patterns</w:t>
      </w:r>
    </w:p>
    <w:p w14:paraId="658B66FB" w14:textId="050F5BD7" w:rsidR="00351918" w:rsidRPr="00535AE1" w:rsidRDefault="00351918">
      <w:pPr>
        <w:pStyle w:val="ListParagraph"/>
        <w:numPr>
          <w:ilvl w:val="0"/>
          <w:numId w:val="8"/>
        </w:numPr>
        <w:autoSpaceDN w:val="0"/>
        <w:contextualSpacing/>
        <w:jc w:val="both"/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</w:pPr>
      <w:r w:rsidRPr="00E6274B">
        <w:rPr>
          <w:rFonts w:ascii="Palatino Linotype" w:hAnsi="Palatino Linotype" w:cs="Arial"/>
          <w:color w:val="000000" w:themeColor="text1"/>
          <w:sz w:val="20"/>
          <w:szCs w:val="20"/>
        </w:rPr>
        <w:t xml:space="preserve">Designed </w:t>
      </w:r>
      <w:r w:rsidR="000F4D9D" w:rsidRPr="00E6274B">
        <w:rPr>
          <w:rFonts w:ascii="Palatino Linotype" w:hAnsi="Palatino Linotype" w:cs="Arial"/>
          <w:color w:val="000000" w:themeColor="text1"/>
          <w:sz w:val="20"/>
          <w:szCs w:val="20"/>
        </w:rPr>
        <w:t xml:space="preserve">RESTful </w:t>
      </w:r>
      <w:r w:rsidR="00BD36A9" w:rsidRPr="00E6274B">
        <w:rPr>
          <w:rFonts w:ascii="Palatino Linotype" w:hAnsi="Palatino Linotype" w:cs="Arial"/>
          <w:color w:val="000000" w:themeColor="text1"/>
          <w:sz w:val="20"/>
          <w:szCs w:val="20"/>
        </w:rPr>
        <w:t>Web services</w:t>
      </w:r>
      <w:r w:rsidR="000F4D9D" w:rsidRPr="00E6274B">
        <w:rPr>
          <w:rFonts w:ascii="Palatino Linotype" w:hAnsi="Palatino Linotype" w:cs="Arial"/>
          <w:color w:val="000000" w:themeColor="text1"/>
          <w:sz w:val="20"/>
          <w:szCs w:val="20"/>
        </w:rPr>
        <w:t xml:space="preserve"> using </w:t>
      </w:r>
      <w:r w:rsidR="000F4D9D" w:rsidRPr="00E6274B">
        <w:rPr>
          <w:rFonts w:ascii="Palatino Linotype" w:hAnsi="Palatino Linotype" w:cs="Arial"/>
          <w:b/>
          <w:color w:val="000000" w:themeColor="text1"/>
          <w:sz w:val="20"/>
          <w:szCs w:val="20"/>
        </w:rPr>
        <w:t>FLASK</w:t>
      </w:r>
      <w:r w:rsidRPr="00E6274B">
        <w:rPr>
          <w:rFonts w:ascii="Palatino Linotype" w:hAnsi="Palatino Linotype" w:cs="Arial"/>
          <w:color w:val="000000" w:themeColor="text1"/>
          <w:sz w:val="20"/>
          <w:szCs w:val="20"/>
        </w:rPr>
        <w:t xml:space="preserve">, </w:t>
      </w:r>
      <w:r w:rsidR="00D15D4A" w:rsidRPr="00E6274B">
        <w:rPr>
          <w:rFonts w:ascii="Palatino Linotype" w:hAnsi="Palatino Linotype" w:cs="Arial"/>
          <w:color w:val="000000" w:themeColor="text1"/>
          <w:sz w:val="20"/>
          <w:szCs w:val="20"/>
        </w:rPr>
        <w:t>with emphasis on improved</w:t>
      </w:r>
      <w:r w:rsidRPr="00E6274B">
        <w:rPr>
          <w:rFonts w:ascii="Palatino Linotype" w:hAnsi="Palatino Linotype" w:cs="Arial"/>
          <w:color w:val="000000" w:themeColor="text1"/>
          <w:sz w:val="20"/>
          <w:szCs w:val="20"/>
        </w:rPr>
        <w:t xml:space="preserve"> Security for the service using </w:t>
      </w:r>
      <w:r w:rsidRPr="00E6274B">
        <w:rPr>
          <w:rFonts w:ascii="Palatino Linotype" w:hAnsi="Palatino Linotype" w:cs="Arial"/>
          <w:b/>
          <w:color w:val="000000" w:themeColor="text1"/>
          <w:sz w:val="20"/>
          <w:szCs w:val="20"/>
        </w:rPr>
        <w:t>FLASK-</w:t>
      </w:r>
      <w:proofErr w:type="spellStart"/>
      <w:r w:rsidRPr="00E6274B">
        <w:rPr>
          <w:rFonts w:ascii="Palatino Linotype" w:hAnsi="Palatino Linotype" w:cs="Arial"/>
          <w:b/>
          <w:color w:val="000000" w:themeColor="text1"/>
          <w:sz w:val="20"/>
          <w:szCs w:val="20"/>
        </w:rPr>
        <w:t>HTTPAuth</w:t>
      </w:r>
      <w:proofErr w:type="spellEnd"/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</w:t>
      </w:r>
      <w:r w:rsidR="002749F3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with </w:t>
      </w:r>
      <w:r w:rsidR="002749F3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HTTPS</w:t>
      </w:r>
      <w:r w:rsidR="002749F3" w:rsidRPr="00E6274B">
        <w:rPr>
          <w:rFonts w:ascii="Palatino Linotype" w:hAnsi="Palatino Linotype"/>
          <w:color w:val="000000" w:themeColor="text1"/>
          <w:sz w:val="20"/>
          <w:szCs w:val="20"/>
        </w:rPr>
        <w:t>.</w:t>
      </w:r>
      <w:r w:rsidR="00073BEE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</w:t>
      </w:r>
    </w:p>
    <w:p w14:paraId="3942F8DC" w14:textId="6BFA51FE" w:rsidR="00535AE1" w:rsidRPr="00535AE1" w:rsidRDefault="00535AE1" w:rsidP="00535AE1">
      <w:pPr>
        <w:pStyle w:val="ListParagraph"/>
        <w:numPr>
          <w:ilvl w:val="0"/>
          <w:numId w:val="8"/>
        </w:numPr>
        <w:autoSpaceDN w:val="0"/>
        <w:contextualSpacing/>
        <w:jc w:val="both"/>
        <w:rPr>
          <w:rFonts w:ascii="Palatino Linotype" w:hAnsi="Palatino Linotype" w:cs="Arial"/>
          <w:color w:val="000000" w:themeColor="text1"/>
          <w:sz w:val="20"/>
          <w:szCs w:val="20"/>
        </w:rPr>
      </w:pPr>
      <w:r>
        <w:rPr>
          <w:rFonts w:ascii="Palatino Linotype" w:hAnsi="Palatino Linotype" w:cs="Arial"/>
          <w:color w:val="000000" w:themeColor="text1"/>
          <w:sz w:val="20"/>
          <w:szCs w:val="20"/>
        </w:rPr>
        <w:t>Worked</w:t>
      </w:r>
      <w:r w:rsidRPr="00535AE1">
        <w:rPr>
          <w:rFonts w:ascii="Palatino Linotype" w:hAnsi="Palatino Linotype" w:cs="Arial"/>
          <w:color w:val="000000" w:themeColor="text1"/>
          <w:sz w:val="20"/>
          <w:szCs w:val="20"/>
        </w:rPr>
        <w:t xml:space="preserve"> o</w:t>
      </w:r>
      <w:r>
        <w:rPr>
          <w:rFonts w:ascii="Palatino Linotype" w:hAnsi="Palatino Linotype" w:cs="Arial"/>
          <w:color w:val="000000" w:themeColor="text1"/>
          <w:sz w:val="20"/>
          <w:szCs w:val="20"/>
        </w:rPr>
        <w:t>n</w:t>
      </w:r>
      <w:r w:rsidRPr="00535AE1">
        <w:rPr>
          <w:rFonts w:ascii="Palatino Linotype" w:hAnsi="Palatino Linotype" w:cs="Arial"/>
          <w:color w:val="000000" w:themeColor="text1"/>
          <w:sz w:val="20"/>
          <w:szCs w:val="20"/>
        </w:rPr>
        <w:t xml:space="preserve"> REACT tools including React.js, Webpack, Enzyme, Redux, and Flux.</w:t>
      </w:r>
    </w:p>
    <w:p w14:paraId="2FFA9E0D" w14:textId="3502F21E" w:rsidR="007276FB" w:rsidRDefault="007276FB">
      <w:pPr>
        <w:pStyle w:val="ListParagraph"/>
        <w:numPr>
          <w:ilvl w:val="0"/>
          <w:numId w:val="8"/>
        </w:numPr>
        <w:autoSpaceDN w:val="0"/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color w:val="000000" w:themeColor="text1"/>
          <w:sz w:val="20"/>
          <w:szCs w:val="20"/>
        </w:rPr>
        <w:lastRenderedPageBreak/>
        <w:t xml:space="preserve">Wrote and executed various 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MySQL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database queries from python using 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Python-MySQL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connector and </w:t>
      </w:r>
      <w:r w:rsidR="006B3528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MySQL D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B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package.</w:t>
      </w:r>
    </w:p>
    <w:p w14:paraId="4D0F3EB1" w14:textId="45D4F0FD" w:rsidR="00636E80" w:rsidRPr="00636E80" w:rsidRDefault="00636E80">
      <w:pPr>
        <w:pStyle w:val="Normal1"/>
        <w:numPr>
          <w:ilvl w:val="0"/>
          <w:numId w:val="8"/>
        </w:numPr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636E80">
        <w:rPr>
          <w:rFonts w:ascii="Palatino Linotype" w:eastAsia="Times New Roman" w:hAnsi="Palatino Linotype" w:cs="Times New Roman"/>
          <w:sz w:val="20"/>
          <w:szCs w:val="20"/>
        </w:rPr>
        <w:t>Writing application interface codes using JavaScript following react.js workflows.</w:t>
      </w:r>
    </w:p>
    <w:p w14:paraId="3C8E1DA8" w14:textId="77777777" w:rsidR="00D86C5B" w:rsidRPr="00E6274B" w:rsidRDefault="0064670B">
      <w:pPr>
        <w:pStyle w:val="NoSpacing"/>
        <w:numPr>
          <w:ilvl w:val="0"/>
          <w:numId w:val="8"/>
        </w:numPr>
        <w:jc w:val="both"/>
        <w:rPr>
          <w:rFonts w:ascii="Palatino Linotype" w:hAnsi="Palatino Linotype" w:cs="Times New Roman"/>
          <w:color w:val="000000" w:themeColor="text1"/>
          <w:sz w:val="20"/>
          <w:szCs w:val="20"/>
        </w:rPr>
      </w:pPr>
      <w:r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Development of </w:t>
      </w:r>
      <w:r w:rsidRPr="00E6274B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Python</w:t>
      </w:r>
      <w:r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 </w:t>
      </w:r>
      <w:r w:rsidRPr="00E6274B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APIs</w:t>
      </w:r>
      <w:r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 to dump the array structures in the Processor at the failure point for </w:t>
      </w:r>
      <w:r w:rsidRPr="00E6274B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debugging</w:t>
      </w:r>
      <w:r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>.</w:t>
      </w:r>
    </w:p>
    <w:p w14:paraId="33149411" w14:textId="77777777" w:rsidR="0064670B" w:rsidRPr="00E6274B" w:rsidRDefault="0064670B">
      <w:pPr>
        <w:pStyle w:val="NoSpacing"/>
        <w:numPr>
          <w:ilvl w:val="0"/>
          <w:numId w:val="8"/>
        </w:numPr>
        <w:jc w:val="both"/>
        <w:rPr>
          <w:rFonts w:ascii="Palatino Linotype" w:hAnsi="Palatino Linotype" w:cs="Times New Roman"/>
          <w:color w:val="000000" w:themeColor="text1"/>
          <w:sz w:val="20"/>
          <w:szCs w:val="20"/>
        </w:rPr>
      </w:pPr>
      <w:r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Creating </w:t>
      </w:r>
      <w:r w:rsidR="009E092A" w:rsidRPr="00E6274B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REST</w:t>
      </w:r>
      <w:r w:rsidRPr="00E6274B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ful</w:t>
      </w:r>
      <w:r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 web services with </w:t>
      </w:r>
      <w:r w:rsidRPr="00E6274B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Django</w:t>
      </w:r>
      <w:r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 </w:t>
      </w:r>
      <w:r w:rsidRPr="00E6274B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MVT</w:t>
      </w:r>
      <w:r w:rsidR="001B6CE7"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>,</w:t>
      </w:r>
      <w:r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 and </w:t>
      </w:r>
      <w:r w:rsidR="00F42387" w:rsidRPr="00E6274B">
        <w:rPr>
          <w:rFonts w:ascii="Palatino Linotype" w:hAnsi="Palatino Linotype" w:cs="Times New Roman"/>
          <w:b/>
          <w:color w:val="000000" w:themeColor="text1"/>
          <w:sz w:val="20"/>
          <w:szCs w:val="20"/>
        </w:rPr>
        <w:t>MySQL</w:t>
      </w:r>
      <w:r w:rsidR="00600F5F" w:rsidRPr="00E6274B">
        <w:rPr>
          <w:rFonts w:ascii="Palatino Linotype" w:hAnsi="Palatino Linotype" w:cs="Times New Roman"/>
          <w:color w:val="000000" w:themeColor="text1"/>
          <w:sz w:val="20"/>
          <w:szCs w:val="20"/>
        </w:rPr>
        <w:t>.</w:t>
      </w:r>
    </w:p>
    <w:p w14:paraId="37812871" w14:textId="77777777" w:rsidR="00B73489" w:rsidRPr="00E6274B" w:rsidRDefault="00B73489">
      <w:pPr>
        <w:pStyle w:val="ListParagraph"/>
        <w:numPr>
          <w:ilvl w:val="0"/>
          <w:numId w:val="8"/>
        </w:numPr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Collaborated within a team using an </w:t>
      </w:r>
      <w:r w:rsidR="002D39C3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A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gile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</w:t>
      </w:r>
      <w:r w:rsidR="002D39C3" w:rsidRPr="00E6274B">
        <w:rPr>
          <w:rFonts w:ascii="Palatino Linotype" w:hAnsi="Palatino Linotype"/>
          <w:color w:val="000000" w:themeColor="text1"/>
          <w:sz w:val="20"/>
          <w:szCs w:val="20"/>
        </w:rPr>
        <w:t>D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evelopment workflow and </w:t>
      </w:r>
      <w:proofErr w:type="gramStart"/>
      <w:r w:rsidRPr="00E6274B">
        <w:rPr>
          <w:rFonts w:ascii="Palatino Linotype" w:hAnsi="Palatino Linotype"/>
          <w:color w:val="000000" w:themeColor="text1"/>
          <w:sz w:val="20"/>
          <w:szCs w:val="20"/>
        </w:rPr>
        <w:t>widely-accepted</w:t>
      </w:r>
      <w:proofErr w:type="gramEnd"/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collaboration practices using 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Git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>.</w:t>
      </w:r>
    </w:p>
    <w:p w14:paraId="70F94FD7" w14:textId="77777777" w:rsidR="00475EB3" w:rsidRPr="00E6274B" w:rsidRDefault="00475EB3">
      <w:pPr>
        <w:pStyle w:val="ListParagraph"/>
        <w:numPr>
          <w:ilvl w:val="0"/>
          <w:numId w:val="8"/>
        </w:numPr>
        <w:contextualSpacing/>
        <w:jc w:val="both"/>
        <w:rPr>
          <w:rFonts w:ascii="Palatino Linotype" w:hAnsi="Palatino Linotype"/>
          <w:sz w:val="20"/>
          <w:szCs w:val="20"/>
          <w:lang w:val="en-IN"/>
        </w:rPr>
      </w:pPr>
      <w:r w:rsidRPr="00E6274B">
        <w:rPr>
          <w:rFonts w:ascii="Palatino Linotype" w:hAnsi="Palatino Linotype"/>
          <w:sz w:val="20"/>
          <w:szCs w:val="20"/>
          <w:lang w:val="en-IN"/>
        </w:rPr>
        <w:t>Worked on front end frame works like CSS, Angular JS, Bootstrap for development of Web application.</w:t>
      </w:r>
    </w:p>
    <w:p w14:paraId="2778CE50" w14:textId="77777777" w:rsidR="00475EB3" w:rsidRPr="00E6274B" w:rsidRDefault="00475EB3">
      <w:pPr>
        <w:pStyle w:val="ListParagraph"/>
        <w:numPr>
          <w:ilvl w:val="0"/>
          <w:numId w:val="8"/>
        </w:numPr>
        <w:contextualSpacing/>
        <w:jc w:val="both"/>
        <w:rPr>
          <w:rFonts w:ascii="Palatino Linotype" w:hAnsi="Palatino Linotype"/>
          <w:sz w:val="20"/>
          <w:szCs w:val="20"/>
          <w:lang w:val="en-IN"/>
        </w:rPr>
      </w:pPr>
      <w:r w:rsidRPr="00E6274B">
        <w:rPr>
          <w:rFonts w:ascii="Palatino Linotype" w:hAnsi="Palatino Linotype"/>
          <w:sz w:val="20"/>
          <w:szCs w:val="20"/>
          <w:lang w:val="en-IN"/>
        </w:rPr>
        <w:t xml:space="preserve">Developed views and templates with </w:t>
      </w:r>
      <w:r w:rsidRPr="002C43A2">
        <w:rPr>
          <w:rFonts w:ascii="Palatino Linotype" w:hAnsi="Palatino Linotype"/>
          <w:b/>
          <w:bCs/>
          <w:sz w:val="20"/>
          <w:szCs w:val="20"/>
          <w:lang w:val="en-IN"/>
        </w:rPr>
        <w:t>Python and Django's</w:t>
      </w:r>
      <w:r w:rsidRPr="00E6274B">
        <w:rPr>
          <w:rFonts w:ascii="Palatino Linotype" w:hAnsi="Palatino Linotype"/>
          <w:sz w:val="20"/>
          <w:szCs w:val="20"/>
          <w:lang w:val="en-IN"/>
        </w:rPr>
        <w:t xml:space="preserve"> view controller and templating language to create a user-friendly interface using MVC architecture.</w:t>
      </w:r>
    </w:p>
    <w:p w14:paraId="608F996B" w14:textId="77777777" w:rsidR="00475EB3" w:rsidRPr="00E6274B" w:rsidRDefault="00475EB3">
      <w:pPr>
        <w:pStyle w:val="ListParagraph"/>
        <w:numPr>
          <w:ilvl w:val="0"/>
          <w:numId w:val="8"/>
        </w:numPr>
        <w:contextualSpacing/>
        <w:jc w:val="both"/>
        <w:rPr>
          <w:rFonts w:ascii="Palatino Linotype" w:hAnsi="Palatino Linotype"/>
          <w:sz w:val="20"/>
          <w:szCs w:val="20"/>
          <w:lang w:val="en-IN"/>
        </w:rPr>
      </w:pPr>
      <w:r w:rsidRPr="00E6274B">
        <w:rPr>
          <w:rFonts w:ascii="Palatino Linotype" w:hAnsi="Palatino Linotype"/>
          <w:sz w:val="20"/>
          <w:szCs w:val="20"/>
          <w:lang w:val="en-IN"/>
        </w:rPr>
        <w:t xml:space="preserve">Used Python and Django to interface with the </w:t>
      </w:r>
      <w:r w:rsidRPr="002C43A2">
        <w:rPr>
          <w:rFonts w:ascii="Palatino Linotype" w:hAnsi="Palatino Linotype"/>
          <w:b/>
          <w:bCs/>
          <w:sz w:val="20"/>
          <w:szCs w:val="20"/>
          <w:lang w:val="en-IN"/>
        </w:rPr>
        <w:t>jQuery UI</w:t>
      </w:r>
      <w:r w:rsidRPr="00E6274B">
        <w:rPr>
          <w:rFonts w:ascii="Palatino Linotype" w:hAnsi="Palatino Linotype"/>
          <w:sz w:val="20"/>
          <w:szCs w:val="20"/>
          <w:lang w:val="en-IN"/>
        </w:rPr>
        <w:t xml:space="preserve"> and manage the storage and deletion of content.</w:t>
      </w:r>
    </w:p>
    <w:p w14:paraId="7FFD8D36" w14:textId="77777777" w:rsidR="00475EB3" w:rsidRPr="00E6274B" w:rsidRDefault="00475EB3">
      <w:pPr>
        <w:pStyle w:val="ListParagraph"/>
        <w:numPr>
          <w:ilvl w:val="0"/>
          <w:numId w:val="8"/>
        </w:numPr>
        <w:contextualSpacing/>
        <w:jc w:val="both"/>
        <w:rPr>
          <w:rFonts w:ascii="Palatino Linotype" w:hAnsi="Palatino Linotype"/>
          <w:sz w:val="20"/>
          <w:szCs w:val="20"/>
          <w:lang w:val="en-IN"/>
        </w:rPr>
      </w:pPr>
      <w:r w:rsidRPr="00E6274B">
        <w:rPr>
          <w:rFonts w:ascii="Palatino Linotype" w:hAnsi="Palatino Linotype"/>
          <w:sz w:val="20"/>
          <w:szCs w:val="20"/>
          <w:lang w:val="en-IN"/>
        </w:rPr>
        <w:t>Using Git version control tool to coordinate team-development.</w:t>
      </w:r>
    </w:p>
    <w:p w14:paraId="3D1F4DAC" w14:textId="0E15CB00" w:rsidR="004238AB" w:rsidRDefault="00F12E7F">
      <w:pPr>
        <w:numPr>
          <w:ilvl w:val="0"/>
          <w:numId w:val="8"/>
        </w:numPr>
        <w:contextualSpacing/>
        <w:jc w:val="both"/>
        <w:rPr>
          <w:rFonts w:ascii="Palatino Linotype" w:hAnsi="Palatino Linotype" w:cs="Tahoma"/>
          <w:noProof/>
          <w:color w:val="000000" w:themeColor="text1"/>
          <w:sz w:val="20"/>
          <w:szCs w:val="20"/>
        </w:rPr>
      </w:pPr>
      <w:r w:rsidRPr="00E6274B">
        <w:rPr>
          <w:rFonts w:ascii="Palatino Linotype" w:hAnsi="Palatino Linotype" w:cs="Tahoma"/>
          <w:noProof/>
          <w:color w:val="000000" w:themeColor="text1"/>
          <w:sz w:val="20"/>
          <w:szCs w:val="20"/>
        </w:rPr>
        <w:t xml:space="preserve">Developed a fully automated continuous integration system using </w:t>
      </w:r>
      <w:r w:rsidRPr="00E6274B">
        <w:rPr>
          <w:rFonts w:ascii="Palatino Linotype" w:hAnsi="Palatino Linotype" w:cs="Tahoma"/>
          <w:b/>
          <w:noProof/>
          <w:color w:val="000000" w:themeColor="text1"/>
          <w:sz w:val="20"/>
          <w:szCs w:val="20"/>
        </w:rPr>
        <w:t>Git</w:t>
      </w:r>
      <w:r w:rsidR="00D56C90" w:rsidRPr="00E6274B">
        <w:rPr>
          <w:rFonts w:ascii="Palatino Linotype" w:hAnsi="Palatino Linotype" w:cs="Tahoma"/>
          <w:b/>
          <w:noProof/>
          <w:color w:val="000000" w:themeColor="text1"/>
          <w:sz w:val="20"/>
          <w:szCs w:val="20"/>
        </w:rPr>
        <w:t xml:space="preserve">, </w:t>
      </w:r>
      <w:r w:rsidRPr="00E6274B">
        <w:rPr>
          <w:rFonts w:ascii="Palatino Linotype" w:hAnsi="Palatino Linotype" w:cs="Tahoma"/>
          <w:b/>
          <w:noProof/>
          <w:color w:val="000000" w:themeColor="text1"/>
          <w:sz w:val="20"/>
          <w:szCs w:val="20"/>
        </w:rPr>
        <w:t>Jenkins, MySQL</w:t>
      </w:r>
      <w:r w:rsidRPr="00E6274B">
        <w:rPr>
          <w:rFonts w:ascii="Palatino Linotype" w:hAnsi="Palatino Linotype" w:cs="Tahoma"/>
          <w:noProof/>
          <w:color w:val="000000" w:themeColor="text1"/>
          <w:sz w:val="20"/>
          <w:szCs w:val="20"/>
        </w:rPr>
        <w:t xml:space="preserve"> and custom tools developed in </w:t>
      </w:r>
      <w:r w:rsidRPr="00E6274B">
        <w:rPr>
          <w:rFonts w:ascii="Palatino Linotype" w:hAnsi="Palatino Linotype" w:cs="Tahoma"/>
          <w:b/>
          <w:noProof/>
          <w:color w:val="000000" w:themeColor="text1"/>
          <w:sz w:val="20"/>
          <w:szCs w:val="20"/>
        </w:rPr>
        <w:t>Python</w:t>
      </w:r>
      <w:r w:rsidRPr="00E6274B">
        <w:rPr>
          <w:rFonts w:ascii="Palatino Linotype" w:hAnsi="Palatino Linotype" w:cs="Tahoma"/>
          <w:noProof/>
          <w:color w:val="000000" w:themeColor="text1"/>
          <w:sz w:val="20"/>
          <w:szCs w:val="20"/>
        </w:rPr>
        <w:t xml:space="preserve"> and </w:t>
      </w:r>
      <w:r w:rsidRPr="00E6274B">
        <w:rPr>
          <w:rFonts w:ascii="Palatino Linotype" w:hAnsi="Palatino Linotype" w:cs="Tahoma"/>
          <w:b/>
          <w:noProof/>
          <w:color w:val="000000" w:themeColor="text1"/>
          <w:sz w:val="20"/>
          <w:szCs w:val="20"/>
        </w:rPr>
        <w:t>Bash</w:t>
      </w:r>
      <w:r w:rsidRPr="00E6274B">
        <w:rPr>
          <w:rFonts w:ascii="Palatino Linotype" w:hAnsi="Palatino Linotype" w:cs="Tahoma"/>
          <w:noProof/>
          <w:color w:val="000000" w:themeColor="text1"/>
          <w:sz w:val="20"/>
          <w:szCs w:val="20"/>
        </w:rPr>
        <w:t>.</w:t>
      </w:r>
    </w:p>
    <w:p w14:paraId="75196B5B" w14:textId="03BC5A55" w:rsidR="008C609E" w:rsidRPr="008C609E" w:rsidRDefault="008C609E" w:rsidP="008C609E">
      <w:pPr>
        <w:pStyle w:val="ListParagraph"/>
        <w:numPr>
          <w:ilvl w:val="0"/>
          <w:numId w:val="8"/>
        </w:numPr>
        <w:contextualSpacing/>
        <w:jc w:val="both"/>
        <w:rPr>
          <w:rFonts w:ascii="Palatino Linotype" w:hAnsi="Palatino Linotype"/>
          <w:sz w:val="20"/>
          <w:szCs w:val="20"/>
          <w:lang w:val="en-IN"/>
        </w:rPr>
      </w:pPr>
      <w:r w:rsidRPr="008C609E">
        <w:rPr>
          <w:rFonts w:ascii="Palatino Linotype" w:hAnsi="Palatino Linotype"/>
          <w:sz w:val="20"/>
          <w:szCs w:val="20"/>
          <w:lang w:val="en-IN"/>
        </w:rPr>
        <w:t>Designed, developed and implemented performant ETL pipelines using python API (</w:t>
      </w:r>
      <w:proofErr w:type="spellStart"/>
      <w:r w:rsidRPr="008C609E">
        <w:rPr>
          <w:rFonts w:ascii="Palatino Linotype" w:hAnsi="Palatino Linotype"/>
          <w:sz w:val="20"/>
          <w:szCs w:val="20"/>
          <w:lang w:val="en-IN"/>
        </w:rPr>
        <w:t>pySpark</w:t>
      </w:r>
      <w:proofErr w:type="spellEnd"/>
      <w:r w:rsidRPr="008C609E">
        <w:rPr>
          <w:rFonts w:ascii="Palatino Linotype" w:hAnsi="Palatino Linotype"/>
          <w:sz w:val="20"/>
          <w:szCs w:val="20"/>
          <w:lang w:val="en-IN"/>
        </w:rPr>
        <w:t>) of Apache Spark on AWS EMR</w:t>
      </w:r>
    </w:p>
    <w:p w14:paraId="6BE216F7" w14:textId="4F012979" w:rsidR="008C609E" w:rsidRPr="008C609E" w:rsidRDefault="008C609E" w:rsidP="008C609E">
      <w:pPr>
        <w:pStyle w:val="ListParagraph"/>
        <w:numPr>
          <w:ilvl w:val="0"/>
          <w:numId w:val="8"/>
        </w:numPr>
        <w:contextualSpacing/>
        <w:jc w:val="both"/>
        <w:rPr>
          <w:rFonts w:ascii="Palatino Linotype" w:hAnsi="Palatino Linotype"/>
          <w:sz w:val="20"/>
          <w:szCs w:val="20"/>
          <w:lang w:val="en-IN"/>
        </w:rPr>
      </w:pPr>
      <w:r w:rsidRPr="008C609E">
        <w:rPr>
          <w:rFonts w:ascii="Palatino Linotype" w:hAnsi="Palatino Linotype"/>
          <w:sz w:val="20"/>
          <w:szCs w:val="20"/>
          <w:lang w:val="en-IN"/>
        </w:rPr>
        <w:t xml:space="preserve">Worked Integration of data storage solutions in </w:t>
      </w:r>
      <w:proofErr w:type="spellStart"/>
      <w:r w:rsidR="0062636E" w:rsidRPr="002C43A2">
        <w:rPr>
          <w:rFonts w:ascii="Palatino Linotype" w:hAnsi="Palatino Linotype"/>
          <w:b/>
          <w:bCs/>
          <w:sz w:val="20"/>
          <w:szCs w:val="20"/>
          <w:lang w:val="en-IN"/>
        </w:rPr>
        <w:t>Py</w:t>
      </w:r>
      <w:r w:rsidRPr="002C43A2">
        <w:rPr>
          <w:rFonts w:ascii="Palatino Linotype" w:hAnsi="Palatino Linotype"/>
          <w:b/>
          <w:bCs/>
          <w:sz w:val="20"/>
          <w:szCs w:val="20"/>
          <w:lang w:val="en-IN"/>
        </w:rPr>
        <w:t>spark</w:t>
      </w:r>
      <w:proofErr w:type="spellEnd"/>
      <w:r w:rsidRPr="008C609E">
        <w:rPr>
          <w:rFonts w:ascii="Palatino Linotype" w:hAnsi="Palatino Linotype"/>
          <w:sz w:val="20"/>
          <w:szCs w:val="20"/>
          <w:lang w:val="en-IN"/>
        </w:rPr>
        <w:t xml:space="preserve"> – especially with AWS S3 object storage.</w:t>
      </w:r>
    </w:p>
    <w:p w14:paraId="74F39F77" w14:textId="77777777" w:rsidR="002749F3" w:rsidRPr="00E6274B" w:rsidRDefault="00A641B2">
      <w:pPr>
        <w:numPr>
          <w:ilvl w:val="0"/>
          <w:numId w:val="8"/>
        </w:numPr>
        <w:contextualSpacing/>
        <w:jc w:val="both"/>
        <w:rPr>
          <w:rFonts w:ascii="Palatino Linotype" w:hAnsi="Palatino Linotype" w:cs="Tahoma"/>
          <w:noProof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Implemented </w:t>
      </w:r>
      <w:r w:rsidR="000F4D9D" w:rsidRPr="00E6274B">
        <w:rPr>
          <w:rFonts w:ascii="Palatino Linotype" w:hAnsi="Palatino Linotype"/>
          <w:color w:val="000000" w:themeColor="text1"/>
          <w:sz w:val="20"/>
          <w:szCs w:val="20"/>
        </w:rPr>
        <w:t>Multithreading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module and</w:t>
      </w:r>
      <w:r w:rsidR="000F4D9D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complex networking operations like </w:t>
      </w:r>
      <w:proofErr w:type="spellStart"/>
      <w:r w:rsidR="000F4D9D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raceroute</w:t>
      </w:r>
      <w:proofErr w:type="spellEnd"/>
      <w:r w:rsidR="000F4D9D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, </w:t>
      </w:r>
      <w:r w:rsidR="000F4D9D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SMTP</w:t>
      </w:r>
      <w:r w:rsidR="000F4D9D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</w:t>
      </w:r>
      <w:r w:rsidR="000F4D9D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mail server</w:t>
      </w:r>
      <w:r w:rsidR="000F4D9D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and </w:t>
      </w:r>
      <w:r w:rsidR="000F4D9D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web server</w:t>
      </w:r>
      <w:r w:rsidR="00C22A44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 </w:t>
      </w:r>
      <w:r w:rsidR="00C22A44" w:rsidRPr="00E6274B">
        <w:rPr>
          <w:rFonts w:ascii="Palatino Linotype" w:hAnsi="Palatino Linotype"/>
          <w:color w:val="000000" w:themeColor="text1"/>
          <w:sz w:val="20"/>
          <w:szCs w:val="20"/>
        </w:rPr>
        <w:t>Using</w:t>
      </w:r>
      <w:r w:rsidR="00C22A44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 Python</w:t>
      </w:r>
      <w:r w:rsidR="000F4D9D" w:rsidRPr="00E6274B">
        <w:rPr>
          <w:rFonts w:ascii="Palatino Linotype" w:hAnsi="Palatino Linotype"/>
          <w:color w:val="000000" w:themeColor="text1"/>
          <w:sz w:val="20"/>
          <w:szCs w:val="20"/>
        </w:rPr>
        <w:t>.</w:t>
      </w:r>
    </w:p>
    <w:p w14:paraId="41398C38" w14:textId="77777777" w:rsidR="007B450D" w:rsidRPr="00E6274B" w:rsidRDefault="007276FB">
      <w:pPr>
        <w:pStyle w:val="ListParagraph"/>
        <w:numPr>
          <w:ilvl w:val="0"/>
          <w:numId w:val="8"/>
        </w:numPr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Written test cases using </w:t>
      </w:r>
      <w:proofErr w:type="spellStart"/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PyUnit</w:t>
      </w:r>
      <w:proofErr w:type="spellEnd"/>
      <w:r w:rsidR="007D4D6F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and </w:t>
      </w:r>
      <w:r w:rsidR="006B775B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Selenium Automation testing</w:t>
      </w:r>
      <w:r w:rsidR="007D4D6F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for better manipulation of test scripts.</w:t>
      </w:r>
    </w:p>
    <w:p w14:paraId="57C52113" w14:textId="77777777" w:rsidR="00C22A44" w:rsidRPr="00E6274B" w:rsidRDefault="00C22A44">
      <w:pPr>
        <w:pStyle w:val="ListParagraph"/>
        <w:numPr>
          <w:ilvl w:val="0"/>
          <w:numId w:val="8"/>
        </w:numPr>
        <w:autoSpaceDN w:val="0"/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E6274B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Used </w:t>
      </w:r>
      <w:r w:rsidRPr="00E6274B">
        <w:rPr>
          <w:rFonts w:ascii="Palatino Linotype" w:hAnsi="Palatino Linotype" w:cs="Arial"/>
          <w:b/>
          <w:color w:val="000000" w:themeColor="text1"/>
          <w:sz w:val="20"/>
          <w:szCs w:val="20"/>
          <w:shd w:val="clear" w:color="auto" w:fill="FFFFFF"/>
        </w:rPr>
        <w:t>JIRA</w:t>
      </w:r>
      <w:r w:rsidRPr="00E6274B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 for Bug tracking and issue tracking.</w:t>
      </w:r>
    </w:p>
    <w:p w14:paraId="4092C2D9" w14:textId="62F595BB" w:rsidR="00F57C0B" w:rsidRPr="008F41F5" w:rsidRDefault="00B73489">
      <w:pPr>
        <w:pStyle w:val="ListParagraph"/>
        <w:numPr>
          <w:ilvl w:val="0"/>
          <w:numId w:val="8"/>
        </w:numPr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E6274B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>Worked as part of an Agile/Scrum based development team</w:t>
      </w:r>
      <w:r w:rsidR="00775B30" w:rsidRPr="00E6274B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 and exposed to TDD approach in developing applications</w:t>
      </w:r>
      <w:r w:rsidR="006E05F4" w:rsidRPr="00E6274B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>.</w:t>
      </w:r>
    </w:p>
    <w:p w14:paraId="3B3D6C12" w14:textId="386F28FD" w:rsidR="008F41F5" w:rsidRPr="008F41F5" w:rsidRDefault="008F41F5">
      <w:pPr>
        <w:pStyle w:val="ListParagraph"/>
        <w:numPr>
          <w:ilvl w:val="0"/>
          <w:numId w:val="8"/>
        </w:numPr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>
        <w:rPr>
          <w:rFonts w:ascii="Palatino Linotype" w:hAnsi="Palatino Linotype"/>
          <w:color w:val="000000" w:themeColor="text1"/>
          <w:sz w:val="20"/>
          <w:szCs w:val="20"/>
        </w:rPr>
        <w:t>A</w:t>
      </w:r>
      <w:r w:rsidRPr="008F41F5">
        <w:rPr>
          <w:rFonts w:ascii="Palatino Linotype" w:hAnsi="Palatino Linotype"/>
          <w:color w:val="000000" w:themeColor="text1"/>
          <w:sz w:val="20"/>
          <w:szCs w:val="20"/>
        </w:rPr>
        <w:t>nalyze</w:t>
      </w:r>
      <w:r>
        <w:rPr>
          <w:rFonts w:ascii="Palatino Linotype" w:hAnsi="Palatino Linotype"/>
          <w:color w:val="000000" w:themeColor="text1"/>
          <w:sz w:val="20"/>
          <w:szCs w:val="20"/>
        </w:rPr>
        <w:t>d</w:t>
      </w:r>
      <w:r w:rsidRPr="008F41F5">
        <w:rPr>
          <w:rFonts w:ascii="Palatino Linotype" w:hAnsi="Palatino Linotype"/>
          <w:color w:val="000000" w:themeColor="text1"/>
          <w:sz w:val="20"/>
          <w:szCs w:val="20"/>
        </w:rPr>
        <w:t>, design</w:t>
      </w:r>
      <w:r>
        <w:rPr>
          <w:rFonts w:ascii="Palatino Linotype" w:hAnsi="Palatino Linotype"/>
          <w:color w:val="000000" w:themeColor="text1"/>
          <w:sz w:val="20"/>
          <w:szCs w:val="20"/>
        </w:rPr>
        <w:t>ed</w:t>
      </w:r>
      <w:r w:rsidRPr="008F41F5">
        <w:rPr>
          <w:rFonts w:ascii="Palatino Linotype" w:hAnsi="Palatino Linotype"/>
          <w:color w:val="000000" w:themeColor="text1"/>
          <w:sz w:val="20"/>
          <w:szCs w:val="20"/>
        </w:rPr>
        <w:t>, propose</w:t>
      </w:r>
      <w:r>
        <w:rPr>
          <w:rFonts w:ascii="Palatino Linotype" w:hAnsi="Palatino Linotype"/>
          <w:color w:val="000000" w:themeColor="text1"/>
          <w:sz w:val="20"/>
          <w:szCs w:val="20"/>
        </w:rPr>
        <w:t>d</w:t>
      </w:r>
      <w:r w:rsidRPr="008F41F5">
        <w:rPr>
          <w:rFonts w:ascii="Palatino Linotype" w:hAnsi="Palatino Linotype"/>
          <w:color w:val="000000" w:themeColor="text1"/>
          <w:sz w:val="20"/>
          <w:szCs w:val="20"/>
        </w:rPr>
        <w:t xml:space="preserve"> optimizations and performance enhancements, and delivers IT ETL solutions that are optimal for the business and platform strategies.</w:t>
      </w:r>
    </w:p>
    <w:p w14:paraId="027E1D79" w14:textId="1AD1ABBC" w:rsidR="008F41F5" w:rsidRPr="002C43A2" w:rsidRDefault="00A41D84">
      <w:pPr>
        <w:pStyle w:val="ListParagraph"/>
        <w:numPr>
          <w:ilvl w:val="0"/>
          <w:numId w:val="8"/>
        </w:numPr>
        <w:contextualSpacing/>
        <w:jc w:val="both"/>
        <w:rPr>
          <w:rFonts w:ascii="Palatino Linotype" w:hAnsi="Palatino Linotype"/>
          <w:b/>
          <w:bCs/>
          <w:color w:val="000000" w:themeColor="text1"/>
          <w:sz w:val="20"/>
          <w:szCs w:val="20"/>
        </w:rPr>
      </w:pPr>
      <w:r w:rsidRPr="00A41D84">
        <w:rPr>
          <w:rFonts w:ascii="Palatino Linotype" w:hAnsi="Palatino Linotype"/>
          <w:color w:val="000000" w:themeColor="text1"/>
          <w:sz w:val="20"/>
          <w:szCs w:val="20"/>
        </w:rPr>
        <w:t xml:space="preserve">created database tables that can store and retrieve any amount of data and serve any level of request traffic with the help of </w:t>
      </w:r>
      <w:r w:rsidRPr="002C43A2">
        <w:rPr>
          <w:rFonts w:ascii="Palatino Linotype" w:hAnsi="Palatino Linotype"/>
          <w:b/>
          <w:bCs/>
          <w:color w:val="000000" w:themeColor="text1"/>
          <w:sz w:val="20"/>
          <w:szCs w:val="20"/>
        </w:rPr>
        <w:t>DynamoDB</w:t>
      </w:r>
    </w:p>
    <w:p w14:paraId="6DE0E20F" w14:textId="33C49208" w:rsidR="00A41D84" w:rsidRPr="002C43A2" w:rsidRDefault="00A41D84">
      <w:pPr>
        <w:pStyle w:val="ListParagraph"/>
        <w:numPr>
          <w:ilvl w:val="0"/>
          <w:numId w:val="8"/>
        </w:numPr>
        <w:contextualSpacing/>
        <w:jc w:val="both"/>
        <w:rPr>
          <w:rFonts w:ascii="Palatino Linotype" w:hAnsi="Palatino Linotype"/>
          <w:b/>
          <w:bCs/>
          <w:color w:val="000000" w:themeColor="text1"/>
          <w:sz w:val="20"/>
          <w:szCs w:val="20"/>
        </w:rPr>
      </w:pPr>
      <w:r>
        <w:rPr>
          <w:rFonts w:ascii="Palatino Linotype" w:hAnsi="Palatino Linotype"/>
          <w:color w:val="000000" w:themeColor="text1"/>
          <w:sz w:val="20"/>
          <w:szCs w:val="20"/>
        </w:rPr>
        <w:t xml:space="preserve">improved the </w:t>
      </w:r>
      <w:proofErr w:type="spellStart"/>
      <w:r>
        <w:rPr>
          <w:rFonts w:ascii="Palatino Linotype" w:hAnsi="Palatino Linotype"/>
          <w:color w:val="000000" w:themeColor="text1"/>
          <w:sz w:val="20"/>
          <w:szCs w:val="20"/>
        </w:rPr>
        <w:t>storageusage</w:t>
      </w:r>
      <w:proofErr w:type="spellEnd"/>
      <w:r>
        <w:rPr>
          <w:rFonts w:ascii="Palatino Linotype" w:hAnsi="Palatino Linotype"/>
          <w:color w:val="000000" w:themeColor="text1"/>
          <w:sz w:val="20"/>
          <w:szCs w:val="20"/>
        </w:rPr>
        <w:t xml:space="preserve"> by deleting the expired values in the tables using the </w:t>
      </w:r>
      <w:proofErr w:type="spellStart"/>
      <w:r w:rsidRPr="002C43A2">
        <w:rPr>
          <w:rFonts w:ascii="Palatino Linotype" w:hAnsi="Palatino Linotype"/>
          <w:b/>
          <w:bCs/>
          <w:color w:val="000000" w:themeColor="text1"/>
          <w:sz w:val="20"/>
          <w:szCs w:val="20"/>
        </w:rPr>
        <w:t>dynamoDB</w:t>
      </w:r>
      <w:proofErr w:type="spellEnd"/>
    </w:p>
    <w:p w14:paraId="5949DCB7" w14:textId="67170937" w:rsidR="00F57C0B" w:rsidRPr="00535AE1" w:rsidRDefault="00F57C0B" w:rsidP="00535AE1">
      <w:pPr>
        <w:pStyle w:val="Normal1"/>
        <w:spacing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Environment: </w:t>
      </w:r>
      <w:r w:rsidR="00F15897" w:rsidRPr="00E6274B">
        <w:rPr>
          <w:rFonts w:ascii="Palatino Linotype" w:hAnsi="Palatino Linotype"/>
          <w:color w:val="000000" w:themeColor="text1"/>
          <w:sz w:val="20"/>
          <w:szCs w:val="20"/>
        </w:rPr>
        <w:t>Python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>,</w:t>
      </w:r>
      <w:r w:rsidR="009E092A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</w:t>
      </w:r>
      <w:r w:rsidR="00F15897" w:rsidRPr="00E6274B">
        <w:rPr>
          <w:rFonts w:ascii="Palatino Linotype" w:hAnsi="Palatino Linotype"/>
          <w:color w:val="000000" w:themeColor="text1"/>
          <w:sz w:val="20"/>
          <w:szCs w:val="20"/>
        </w:rPr>
        <w:t>Django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, </w:t>
      </w:r>
      <w:proofErr w:type="spellStart"/>
      <w:r w:rsidR="00760242" w:rsidRPr="00E6274B">
        <w:rPr>
          <w:rFonts w:ascii="Palatino Linotype" w:hAnsi="Palatino Linotype"/>
          <w:color w:val="000000" w:themeColor="text1"/>
          <w:sz w:val="20"/>
          <w:szCs w:val="20"/>
        </w:rPr>
        <w:t>CherryPy</w:t>
      </w:r>
      <w:proofErr w:type="spellEnd"/>
      <w:r w:rsidR="00760242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, 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>HTML5, CSS,</w:t>
      </w:r>
      <w:r w:rsidR="009E092A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Bootstrap,</w:t>
      </w:r>
      <w:r w:rsidR="00AF4E97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</w:t>
      </w:r>
      <w:r w:rsidR="00F71C9E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Jenkins, </w:t>
      </w:r>
      <w:r w:rsidR="00AF4E97" w:rsidRPr="00E6274B">
        <w:rPr>
          <w:rFonts w:ascii="Palatino Linotype" w:hAnsi="Palatino Linotype"/>
          <w:color w:val="000000" w:themeColor="text1"/>
          <w:sz w:val="20"/>
          <w:szCs w:val="20"/>
        </w:rPr>
        <w:t>JSON,</w:t>
      </w:r>
      <w:r w:rsidR="009E092A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</w:t>
      </w:r>
      <w:r w:rsidR="00600F5F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Git, </w:t>
      </w:r>
      <w:r w:rsidR="009E092A" w:rsidRPr="00E6274B">
        <w:rPr>
          <w:rFonts w:ascii="Palatino Linotype" w:hAnsi="Palatino Linotype"/>
          <w:color w:val="000000" w:themeColor="text1"/>
          <w:sz w:val="20"/>
          <w:szCs w:val="20"/>
        </w:rPr>
        <w:t>JavaScript,</w:t>
      </w:r>
      <w:r w:rsidR="005D0968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AJAX, 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>REST</w:t>
      </w:r>
      <w:r w:rsidR="005D0968" w:rsidRPr="00E6274B">
        <w:rPr>
          <w:rFonts w:ascii="Palatino Linotype" w:hAnsi="Palatino Linotype"/>
          <w:color w:val="000000" w:themeColor="text1"/>
          <w:sz w:val="20"/>
          <w:szCs w:val="20"/>
        </w:rPr>
        <w:t>ful webservice</w:t>
      </w:r>
      <w:r w:rsidR="0054480E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, </w:t>
      </w:r>
      <w:r w:rsidR="00600F5F" w:rsidRPr="00E6274B">
        <w:rPr>
          <w:rFonts w:ascii="Palatino Linotype" w:hAnsi="Palatino Linotype"/>
          <w:color w:val="000000" w:themeColor="text1"/>
          <w:sz w:val="20"/>
          <w:szCs w:val="20"/>
        </w:rPr>
        <w:t>MySQL</w:t>
      </w:r>
      <w:r w:rsidR="00EC28C8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, </w:t>
      </w:r>
      <w:proofErr w:type="spellStart"/>
      <w:r w:rsidR="00EC28C8" w:rsidRPr="00E6274B">
        <w:rPr>
          <w:rFonts w:ascii="Palatino Linotype" w:hAnsi="Palatino Linotype"/>
          <w:color w:val="000000" w:themeColor="text1"/>
          <w:sz w:val="20"/>
          <w:szCs w:val="20"/>
        </w:rPr>
        <w:t>PyUnit</w:t>
      </w:r>
      <w:proofErr w:type="spellEnd"/>
      <w:r w:rsidR="00EC28C8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, </w:t>
      </w:r>
      <w:r w:rsidR="00E6274B" w:rsidRPr="00E6274B">
        <w:rPr>
          <w:rFonts w:ascii="Palatino Linotype" w:hAnsi="Palatino Linotype"/>
          <w:color w:val="000000" w:themeColor="text1"/>
          <w:sz w:val="20"/>
          <w:szCs w:val="20"/>
        </w:rPr>
        <w:t>Windows</w:t>
      </w:r>
      <w:r w:rsidR="00535AE1">
        <w:rPr>
          <w:rFonts w:ascii="Palatino Linotype" w:hAnsi="Palatino Linotype"/>
          <w:color w:val="000000" w:themeColor="text1"/>
          <w:sz w:val="20"/>
          <w:szCs w:val="20"/>
        </w:rPr>
        <w:t xml:space="preserve">, </w:t>
      </w:r>
      <w:r w:rsidR="00535AE1">
        <w:rPr>
          <w:rFonts w:ascii="Palatino Linotype" w:eastAsia="Times New Roman" w:hAnsi="Palatino Linotype" w:cs="Times New Roman"/>
          <w:sz w:val="20"/>
          <w:szCs w:val="20"/>
        </w:rPr>
        <w:t>ReactJS, AngularJS</w:t>
      </w:r>
    </w:p>
    <w:p w14:paraId="01A5492D" w14:textId="77777777" w:rsidR="0064670B" w:rsidRPr="00E6274B" w:rsidRDefault="00176631" w:rsidP="00E6274B">
      <w:pPr>
        <w:jc w:val="both"/>
        <w:rPr>
          <w:rFonts w:ascii="Palatino Linotype" w:hAnsi="Palatino Linotype"/>
          <w:b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 </w:t>
      </w:r>
    </w:p>
    <w:p w14:paraId="3CF4FE04" w14:textId="77777777" w:rsidR="00B51F57" w:rsidRPr="00E6274B" w:rsidRDefault="00B51F57" w:rsidP="00E6274B">
      <w:pPr>
        <w:contextualSpacing/>
        <w:jc w:val="both"/>
        <w:rPr>
          <w:rFonts w:ascii="Palatino Linotype" w:hAnsi="Palatino Linotype"/>
          <w:b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Company: </w:t>
      </w:r>
      <w:proofErr w:type="spellStart"/>
      <w:r w:rsidR="00E6274B"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>Cybersoft</w:t>
      </w:r>
      <w:proofErr w:type="spellEnd"/>
      <w:r w:rsidR="00E6274B" w:rsidRPr="00735D52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 Technologies, India </w:t>
      </w:r>
      <w:r w:rsid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                                                                                                       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Jun 2012 – May 2018</w:t>
      </w:r>
    </w:p>
    <w:p w14:paraId="1DC1C1EA" w14:textId="77777777" w:rsidR="00B51F57" w:rsidRPr="00E6274B" w:rsidRDefault="00B51F57" w:rsidP="00E6274B">
      <w:pPr>
        <w:contextualSpacing/>
        <w:jc w:val="both"/>
        <w:rPr>
          <w:rFonts w:ascii="Palatino Linotype" w:hAnsi="Palatino Linotype"/>
          <w:b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Project #1:</w:t>
      </w:r>
    </w:p>
    <w:p w14:paraId="2D38E083" w14:textId="77777777" w:rsidR="00F57C0B" w:rsidRPr="00E6274B" w:rsidRDefault="001366EA" w:rsidP="00E6274B">
      <w:pPr>
        <w:contextualSpacing/>
        <w:jc w:val="both"/>
        <w:rPr>
          <w:rFonts w:ascii="Palatino Linotype" w:hAnsi="Palatino Linotype"/>
          <w:b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C</w:t>
      </w:r>
      <w:r w:rsidR="00D5341D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lient: </w:t>
      </w:r>
      <w:r w:rsidR="00B51F57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Old Point National Bank</w:t>
      </w:r>
    </w:p>
    <w:p w14:paraId="7A09C566" w14:textId="77777777" w:rsidR="00F57C0B" w:rsidRPr="00E6274B" w:rsidRDefault="00F57C0B" w:rsidP="00E6274B">
      <w:pPr>
        <w:ind w:left="360" w:hanging="360"/>
        <w:contextualSpacing/>
        <w:jc w:val="both"/>
        <w:rPr>
          <w:rFonts w:ascii="Palatino Linotype" w:hAnsi="Palatino Linotype"/>
          <w:b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Role: Python Developer                                                           </w:t>
      </w:r>
      <w:r w:rsidR="007157D4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                     </w:t>
      </w:r>
    </w:p>
    <w:p w14:paraId="63E6C2A7" w14:textId="77777777" w:rsidR="00F57C0B" w:rsidRPr="00E6274B" w:rsidRDefault="00F57C0B" w:rsidP="00E6274B">
      <w:pPr>
        <w:jc w:val="both"/>
        <w:rPr>
          <w:rFonts w:ascii="Palatino Linotype" w:hAnsi="Palatino Linotype"/>
          <w:b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Responsibilities:</w:t>
      </w:r>
    </w:p>
    <w:p w14:paraId="26C67063" w14:textId="77777777" w:rsidR="00443D88" w:rsidRPr="00E6274B" w:rsidRDefault="00443D88">
      <w:pPr>
        <w:numPr>
          <w:ilvl w:val="0"/>
          <w:numId w:val="7"/>
        </w:numPr>
        <w:contextualSpacing/>
        <w:jc w:val="both"/>
        <w:rPr>
          <w:rFonts w:ascii="Palatino Linotype" w:hAnsi="Palatino Linotype" w:cs="Arial"/>
          <w:bCs/>
          <w:color w:val="000000" w:themeColor="text1"/>
          <w:sz w:val="20"/>
          <w:szCs w:val="20"/>
        </w:rPr>
      </w:pPr>
      <w:r w:rsidRPr="00E6274B">
        <w:rPr>
          <w:rFonts w:ascii="Palatino Linotype" w:hAnsi="Palatino Linotype" w:cs="Arial"/>
          <w:bCs/>
          <w:color w:val="000000" w:themeColor="text1"/>
          <w:sz w:val="20"/>
          <w:szCs w:val="20"/>
        </w:rPr>
        <w:t>Involved in the project life cycle including design, development and implementation and verification and validation</w:t>
      </w:r>
    </w:p>
    <w:p w14:paraId="25D25923" w14:textId="77777777" w:rsidR="0062381E" w:rsidRPr="00E6274B" w:rsidRDefault="0062381E">
      <w:pPr>
        <w:pStyle w:val="ListParagraph"/>
        <w:numPr>
          <w:ilvl w:val="0"/>
          <w:numId w:val="7"/>
        </w:numPr>
        <w:suppressAutoHyphens/>
        <w:autoSpaceDE w:val="0"/>
        <w:autoSpaceDN w:val="0"/>
        <w:adjustRightInd w:val="0"/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Created a 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Python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>/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Django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based web application using Python scripting for data processing, 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MySQL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for the database, and 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HTML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>/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CSS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>/</w:t>
      </w:r>
      <w:r w:rsidR="002051BD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jQuery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and </w:t>
      </w:r>
      <w:proofErr w:type="spellStart"/>
      <w:r w:rsidR="007D4D6F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HighCharts</w:t>
      </w:r>
      <w:proofErr w:type="spellEnd"/>
      <w:r w:rsidR="007D4D6F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, matplotlib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for data v</w:t>
      </w:r>
      <w:r w:rsidR="002B2508" w:rsidRPr="00E6274B">
        <w:rPr>
          <w:rFonts w:ascii="Palatino Linotype" w:hAnsi="Palatino Linotype"/>
          <w:color w:val="000000" w:themeColor="text1"/>
          <w:sz w:val="20"/>
          <w:szCs w:val="20"/>
        </w:rPr>
        <w:t>isualization of sa</w:t>
      </w:r>
      <w:r w:rsidR="009D7F56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les, </w:t>
      </w:r>
      <w:r w:rsidR="002B2508" w:rsidRPr="00E6274B">
        <w:rPr>
          <w:rFonts w:ascii="Palatino Linotype" w:hAnsi="Palatino Linotype"/>
          <w:color w:val="000000" w:themeColor="text1"/>
          <w:sz w:val="20"/>
          <w:szCs w:val="20"/>
        </w:rPr>
        <w:t>tracking progress, identifying trends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>.</w:t>
      </w:r>
    </w:p>
    <w:p w14:paraId="11B25F05" w14:textId="77777777" w:rsidR="004F11A4" w:rsidRPr="00E6274B" w:rsidRDefault="004F11A4">
      <w:pPr>
        <w:pStyle w:val="ListParagraph"/>
        <w:numPr>
          <w:ilvl w:val="0"/>
          <w:numId w:val="7"/>
        </w:numPr>
        <w:suppressAutoHyphens/>
        <w:autoSpaceDE w:val="0"/>
        <w:autoSpaceDN w:val="0"/>
        <w:adjustRightInd w:val="0"/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color w:val="000000" w:themeColor="text1"/>
          <w:sz w:val="20"/>
          <w:szCs w:val="20"/>
        </w:rPr>
        <w:t>Fetched twitter feeds for certain important keyword using python-twitter library</w:t>
      </w:r>
      <w:r w:rsidR="005541F5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>(</w:t>
      </w:r>
      <w:proofErr w:type="spellStart"/>
      <w:r w:rsidRPr="00E6274B">
        <w:rPr>
          <w:rFonts w:ascii="Palatino Linotype" w:hAnsi="Palatino Linotype"/>
          <w:color w:val="000000" w:themeColor="text1"/>
          <w:sz w:val="20"/>
          <w:szCs w:val="20"/>
        </w:rPr>
        <w:t>Tweepy</w:t>
      </w:r>
      <w:proofErr w:type="spellEnd"/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), Used 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JSON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to store the twitter data which was further represented using matplotlib visualization and generated graphical reports for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 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business decision using 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matplotlib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library.</w:t>
      </w:r>
    </w:p>
    <w:p w14:paraId="02F40B5A" w14:textId="77777777" w:rsidR="00475EB3" w:rsidRPr="00E6274B" w:rsidRDefault="00475EB3">
      <w:pPr>
        <w:widowControl w:val="0"/>
        <w:numPr>
          <w:ilvl w:val="0"/>
          <w:numId w:val="7"/>
        </w:numPr>
        <w:tabs>
          <w:tab w:val="left" w:pos="1440"/>
        </w:tabs>
        <w:suppressAutoHyphens/>
        <w:jc w:val="both"/>
        <w:rPr>
          <w:rFonts w:ascii="Palatino Linotype" w:hAnsi="Palatino Linotype" w:cstheme="minorHAnsi"/>
          <w:sz w:val="20"/>
          <w:szCs w:val="20"/>
        </w:rPr>
      </w:pPr>
      <w:r w:rsidRPr="00E6274B">
        <w:rPr>
          <w:rFonts w:ascii="Palatino Linotype" w:hAnsi="Palatino Linotype" w:cstheme="minorHAnsi"/>
          <w:sz w:val="20"/>
          <w:szCs w:val="20"/>
        </w:rPr>
        <w:t xml:space="preserve">Developed internal auxiliary web apps using </w:t>
      </w:r>
      <w:r w:rsidRPr="00E6274B">
        <w:rPr>
          <w:rFonts w:ascii="Palatino Linotype" w:hAnsi="Palatino Linotype" w:cstheme="minorHAnsi"/>
          <w:b/>
          <w:sz w:val="20"/>
          <w:szCs w:val="20"/>
        </w:rPr>
        <w:t>Python Django</w:t>
      </w:r>
      <w:r w:rsidRPr="00E6274B">
        <w:rPr>
          <w:rFonts w:ascii="Palatino Linotype" w:hAnsi="Palatino Linotype" w:cstheme="minorHAnsi"/>
          <w:sz w:val="20"/>
          <w:szCs w:val="20"/>
        </w:rPr>
        <w:t xml:space="preserve"> framework with </w:t>
      </w:r>
      <w:r w:rsidRPr="00E6274B">
        <w:rPr>
          <w:rFonts w:ascii="Palatino Linotype" w:hAnsi="Palatino Linotype" w:cstheme="minorHAnsi"/>
          <w:b/>
          <w:sz w:val="20"/>
          <w:szCs w:val="20"/>
        </w:rPr>
        <w:t>Angular.js</w:t>
      </w:r>
      <w:r w:rsidRPr="00E6274B">
        <w:rPr>
          <w:rFonts w:ascii="Palatino Linotype" w:hAnsi="Palatino Linotype" w:cstheme="minorHAnsi"/>
          <w:sz w:val="20"/>
          <w:szCs w:val="20"/>
        </w:rPr>
        <w:t xml:space="preserve"> and </w:t>
      </w:r>
      <w:r w:rsidRPr="00E6274B">
        <w:rPr>
          <w:rFonts w:ascii="Palatino Linotype" w:hAnsi="Palatino Linotype" w:cstheme="minorHAnsi"/>
          <w:b/>
          <w:sz w:val="20"/>
          <w:szCs w:val="20"/>
        </w:rPr>
        <w:t>Twitter Bootstrap CSS</w:t>
      </w:r>
      <w:r w:rsidRPr="00E6274B">
        <w:rPr>
          <w:rFonts w:ascii="Palatino Linotype" w:hAnsi="Palatino Linotype" w:cstheme="minorHAnsi"/>
          <w:sz w:val="20"/>
          <w:szCs w:val="20"/>
        </w:rPr>
        <w:t xml:space="preserve"> / </w:t>
      </w:r>
      <w:r w:rsidRPr="00E6274B">
        <w:rPr>
          <w:rFonts w:ascii="Palatino Linotype" w:hAnsi="Palatino Linotype" w:cstheme="minorHAnsi"/>
          <w:b/>
          <w:sz w:val="20"/>
          <w:szCs w:val="20"/>
        </w:rPr>
        <w:t>HTML framework.</w:t>
      </w:r>
    </w:p>
    <w:p w14:paraId="67642893" w14:textId="77777777" w:rsidR="0062381E" w:rsidRPr="00E6274B" w:rsidRDefault="0062381E">
      <w:pPr>
        <w:pStyle w:val="ListParagraph"/>
        <w:numPr>
          <w:ilvl w:val="0"/>
          <w:numId w:val="7"/>
        </w:numPr>
        <w:suppressAutoHyphens/>
        <w:autoSpaceDE w:val="0"/>
        <w:autoSpaceDN w:val="0"/>
        <w:adjustRightInd w:val="0"/>
        <w:contextualSpacing/>
        <w:jc w:val="both"/>
        <w:rPr>
          <w:rFonts w:ascii="Palatino Linotype" w:hAnsi="Palatino Linotype"/>
          <w:bCs/>
          <w:color w:val="000000" w:themeColor="text1"/>
          <w:sz w:val="20"/>
          <w:szCs w:val="20"/>
        </w:rPr>
      </w:pPr>
      <w:r w:rsidRPr="00E6274B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Extensive code reviewing using </w:t>
      </w:r>
      <w:r w:rsidRPr="00E6274B">
        <w:rPr>
          <w:rFonts w:ascii="Palatino Linotype" w:hAnsi="Palatino Linotype" w:cs="Arial"/>
          <w:b/>
          <w:color w:val="000000" w:themeColor="text1"/>
          <w:sz w:val="20"/>
          <w:szCs w:val="20"/>
          <w:shd w:val="clear" w:color="auto" w:fill="FFFFFF"/>
        </w:rPr>
        <w:t>GitHub</w:t>
      </w:r>
      <w:r w:rsidRPr="00E6274B">
        <w:rPr>
          <w:rFonts w:ascii="Palatino Linotype" w:hAnsi="Palatino Linotype" w:cs="Arial"/>
          <w:color w:val="000000" w:themeColor="text1"/>
          <w:sz w:val="20"/>
          <w:szCs w:val="20"/>
          <w:shd w:val="clear" w:color="auto" w:fill="FFFFFF"/>
        </w:rPr>
        <w:t xml:space="preserve"> pull requests, improved code quality, also conducted meetings among Team. </w:t>
      </w:r>
    </w:p>
    <w:p w14:paraId="0875880B" w14:textId="77777777" w:rsidR="0062381E" w:rsidRPr="00E6274B" w:rsidRDefault="0062381E">
      <w:pPr>
        <w:pStyle w:val="ListParagraph"/>
        <w:numPr>
          <w:ilvl w:val="0"/>
          <w:numId w:val="7"/>
        </w:numPr>
        <w:suppressAutoHyphens/>
        <w:autoSpaceDE w:val="0"/>
        <w:autoSpaceDN w:val="0"/>
        <w:adjustRightInd w:val="0"/>
        <w:contextualSpacing/>
        <w:jc w:val="both"/>
        <w:rPr>
          <w:rFonts w:ascii="Palatino Linotype" w:hAnsi="Palatino Linotype"/>
          <w:bCs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Developed </w:t>
      </w:r>
      <w:r w:rsidR="00E92345" w:rsidRPr="00E6274B">
        <w:rPr>
          <w:rFonts w:ascii="Palatino Linotype" w:hAnsi="Palatino Linotype"/>
          <w:color w:val="000000" w:themeColor="text1"/>
          <w:sz w:val="20"/>
          <w:szCs w:val="20"/>
        </w:rPr>
        <w:t>server-based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web traffic using 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RESTful API’s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statistical analysis tool using 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Flask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, 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Pandas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>.</w:t>
      </w:r>
    </w:p>
    <w:p w14:paraId="1FF0C30C" w14:textId="77777777" w:rsidR="009A77A1" w:rsidRPr="00E6274B" w:rsidRDefault="009A77A1">
      <w:pPr>
        <w:pStyle w:val="ListParagraph"/>
        <w:numPr>
          <w:ilvl w:val="0"/>
          <w:numId w:val="7"/>
        </w:numPr>
        <w:suppressAutoHyphens/>
        <w:autoSpaceDE w:val="0"/>
        <w:autoSpaceDN w:val="0"/>
        <w:adjustRightInd w:val="0"/>
        <w:contextualSpacing/>
        <w:jc w:val="both"/>
        <w:rPr>
          <w:rFonts w:ascii="Palatino Linotype" w:hAnsi="Palatino Linotype" w:cs="Arial"/>
          <w:bCs/>
          <w:color w:val="000000" w:themeColor="text1"/>
          <w:sz w:val="20"/>
          <w:szCs w:val="20"/>
        </w:rPr>
      </w:pPr>
      <w:r w:rsidRPr="00E6274B">
        <w:rPr>
          <w:rFonts w:ascii="Palatino Linotype" w:hAnsi="Palatino Linotype" w:cs="Arial"/>
          <w:bCs/>
          <w:color w:val="000000" w:themeColor="text1"/>
          <w:sz w:val="20"/>
          <w:szCs w:val="20"/>
        </w:rPr>
        <w:t xml:space="preserve">Wrote </w:t>
      </w:r>
      <w:r w:rsidRPr="00E6274B">
        <w:rPr>
          <w:rFonts w:ascii="Palatino Linotype" w:hAnsi="Palatino Linotype" w:cs="Arial"/>
          <w:b/>
          <w:bCs/>
          <w:color w:val="000000" w:themeColor="text1"/>
          <w:sz w:val="20"/>
          <w:szCs w:val="20"/>
        </w:rPr>
        <w:t>PL/SQL views, Stored Procedures, database triggers &amp; Packages</w:t>
      </w:r>
      <w:r w:rsidR="00A6457E" w:rsidRPr="00E6274B">
        <w:rPr>
          <w:rFonts w:ascii="Palatino Linotype" w:hAnsi="Palatino Linotype" w:cs="Arial"/>
          <w:b/>
          <w:bCs/>
          <w:color w:val="000000" w:themeColor="text1"/>
          <w:sz w:val="20"/>
          <w:szCs w:val="20"/>
        </w:rPr>
        <w:t>.</w:t>
      </w:r>
    </w:p>
    <w:p w14:paraId="72776DE9" w14:textId="77777777" w:rsidR="0094042E" w:rsidRPr="00E6274B" w:rsidRDefault="0094042E">
      <w:pPr>
        <w:pStyle w:val="ListParagraph"/>
        <w:numPr>
          <w:ilvl w:val="0"/>
          <w:numId w:val="7"/>
        </w:numPr>
        <w:suppressAutoHyphens/>
        <w:autoSpaceDE w:val="0"/>
        <w:autoSpaceDN w:val="0"/>
        <w:adjustRightInd w:val="0"/>
        <w:ind w:right="48"/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Enhanced by adding 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Python XML SOAP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request/response handlers to add accounts, modify trades and security updates.</w:t>
      </w:r>
    </w:p>
    <w:p w14:paraId="6AC07994" w14:textId="77777777" w:rsidR="009A77A1" w:rsidRPr="00E6274B" w:rsidRDefault="009A77A1">
      <w:pPr>
        <w:pStyle w:val="ListParagraph"/>
        <w:numPr>
          <w:ilvl w:val="0"/>
          <w:numId w:val="7"/>
        </w:numPr>
        <w:suppressAutoHyphens/>
        <w:autoSpaceDE w:val="0"/>
        <w:autoSpaceDN w:val="0"/>
        <w:adjustRightInd w:val="0"/>
        <w:ind w:right="48"/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Recording of </w:t>
      </w:r>
      <w:r w:rsidR="00374AC6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Scripts Web Services </w:t>
      </w:r>
      <w:r w:rsidR="00374AC6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HTML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using </w:t>
      </w:r>
      <w:proofErr w:type="spellStart"/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Vugen</w:t>
      </w:r>
      <w:proofErr w:type="spellEnd"/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and 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SoapUI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and script validation through co correlations, parameterizations and other methods. </w:t>
      </w:r>
    </w:p>
    <w:p w14:paraId="75051F5E" w14:textId="34A9B973" w:rsidR="005367FD" w:rsidRDefault="005367FD">
      <w:pPr>
        <w:pStyle w:val="ListParagraph"/>
        <w:numPr>
          <w:ilvl w:val="0"/>
          <w:numId w:val="7"/>
        </w:numPr>
        <w:suppressAutoHyphens/>
        <w:autoSpaceDE w:val="0"/>
        <w:autoSpaceDN w:val="0"/>
        <w:adjustRightInd w:val="0"/>
        <w:ind w:right="48"/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Worked with 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RDBMS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like 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Oracle 1</w:t>
      </w:r>
      <w:r w:rsidR="00CC0D25">
        <w:rPr>
          <w:rFonts w:ascii="Palatino Linotype" w:hAnsi="Palatino Linotype"/>
          <w:b/>
          <w:color w:val="000000" w:themeColor="text1"/>
          <w:sz w:val="20"/>
          <w:szCs w:val="20"/>
        </w:rPr>
        <w:t>0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g/10i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and 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MySQL databases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to query and read data.</w:t>
      </w:r>
    </w:p>
    <w:p w14:paraId="774D0D0A" w14:textId="77777777" w:rsidR="008F41F5" w:rsidRPr="008F41F5" w:rsidRDefault="008F41F5">
      <w:pPr>
        <w:numPr>
          <w:ilvl w:val="0"/>
          <w:numId w:val="7"/>
        </w:numPr>
        <w:rPr>
          <w:rFonts w:ascii="Palatino Linotype" w:hAnsi="Palatino Linotype"/>
          <w:color w:val="000000" w:themeColor="text1"/>
          <w:sz w:val="20"/>
          <w:szCs w:val="20"/>
        </w:rPr>
      </w:pPr>
      <w:r w:rsidRPr="008F41F5">
        <w:rPr>
          <w:rFonts w:ascii="Palatino Linotype" w:hAnsi="Palatino Linotype"/>
          <w:color w:val="000000" w:themeColor="text1"/>
          <w:sz w:val="20"/>
          <w:szCs w:val="20"/>
        </w:rPr>
        <w:t>Built new ETL packages using Microsoft SSIS.</w:t>
      </w:r>
    </w:p>
    <w:p w14:paraId="66009C98" w14:textId="5BF2CF6B" w:rsidR="008F41F5" w:rsidRPr="00535AE1" w:rsidRDefault="00535AE1" w:rsidP="00535AE1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Palatino Linotype" w:hAnsi="Palatino Linotype"/>
          <w:color w:val="000000" w:themeColor="text1"/>
          <w:sz w:val="20"/>
          <w:szCs w:val="20"/>
        </w:rPr>
      </w:pPr>
      <w:r w:rsidRPr="00535AE1">
        <w:rPr>
          <w:rFonts w:ascii="Palatino Linotype" w:hAnsi="Palatino Linotype"/>
          <w:color w:val="000000" w:themeColor="text1"/>
          <w:sz w:val="20"/>
          <w:szCs w:val="20"/>
        </w:rPr>
        <w:t>Leverage the inbuilt React toolkit for creating frontend features</w:t>
      </w:r>
      <w:r>
        <w:rPr>
          <w:rFonts w:ascii="Palatino Linotype" w:hAnsi="Palatino Linotype"/>
          <w:color w:val="000000" w:themeColor="text1"/>
          <w:sz w:val="20"/>
          <w:szCs w:val="20"/>
        </w:rPr>
        <w:t>.</w:t>
      </w:r>
    </w:p>
    <w:p w14:paraId="60915BF9" w14:textId="77777777" w:rsidR="0079349D" w:rsidRPr="00E6274B" w:rsidRDefault="005367FD">
      <w:pPr>
        <w:pStyle w:val="ListParagraph"/>
        <w:numPr>
          <w:ilvl w:val="0"/>
          <w:numId w:val="7"/>
        </w:numPr>
        <w:suppressAutoHyphens/>
        <w:autoSpaceDE w:val="0"/>
        <w:autoSpaceDN w:val="0"/>
        <w:adjustRightInd w:val="0"/>
        <w:ind w:right="48"/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color w:val="000000" w:themeColor="text1"/>
          <w:sz w:val="20"/>
          <w:szCs w:val="20"/>
        </w:rPr>
        <w:lastRenderedPageBreak/>
        <w:t xml:space="preserve">Developed various Python scripts to find vulnerabilities with 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SQL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Queries by doing 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SQL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injection, permission checks and performance analysis.</w:t>
      </w:r>
    </w:p>
    <w:p w14:paraId="43823EFE" w14:textId="77777777" w:rsidR="008143C8" w:rsidRPr="00E6274B" w:rsidRDefault="008143C8">
      <w:pPr>
        <w:pStyle w:val="ListParagraph"/>
        <w:numPr>
          <w:ilvl w:val="0"/>
          <w:numId w:val="7"/>
        </w:numPr>
        <w:suppressAutoHyphens/>
        <w:autoSpaceDE w:val="0"/>
        <w:autoSpaceDN w:val="0"/>
        <w:adjustRightInd w:val="0"/>
        <w:ind w:right="48"/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worked with automation tools like 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Jenkins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for continuous integration and continuous delivery (</w:t>
      </w: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CI/CD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>).</w:t>
      </w:r>
    </w:p>
    <w:p w14:paraId="76B76073" w14:textId="77777777" w:rsidR="005367FD" w:rsidRPr="00E6274B" w:rsidRDefault="005367FD">
      <w:pPr>
        <w:pStyle w:val="ListParagraph"/>
        <w:numPr>
          <w:ilvl w:val="0"/>
          <w:numId w:val="7"/>
        </w:numPr>
        <w:suppressAutoHyphens/>
        <w:autoSpaceDE w:val="0"/>
        <w:autoSpaceDN w:val="0"/>
        <w:adjustRightInd w:val="0"/>
        <w:ind w:right="48"/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Developed scripts to migrate data from proprietary database to </w:t>
      </w:r>
      <w:r w:rsidR="00600F5F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MySQL</w:t>
      </w:r>
      <w:r w:rsidRPr="00E6274B">
        <w:rPr>
          <w:rFonts w:ascii="Palatino Linotype" w:hAnsi="Palatino Linotype"/>
          <w:color w:val="000000" w:themeColor="text1"/>
          <w:sz w:val="20"/>
          <w:szCs w:val="20"/>
        </w:rPr>
        <w:t>.</w:t>
      </w:r>
    </w:p>
    <w:p w14:paraId="73FC153C" w14:textId="1723182C" w:rsidR="00275409" w:rsidRDefault="000855F0">
      <w:pPr>
        <w:pStyle w:val="ListParagraph"/>
        <w:numPr>
          <w:ilvl w:val="0"/>
          <w:numId w:val="7"/>
        </w:numPr>
        <w:suppressAutoHyphens/>
        <w:autoSpaceDE w:val="0"/>
        <w:autoSpaceDN w:val="0"/>
        <w:adjustRightInd w:val="0"/>
        <w:ind w:right="48"/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color w:val="000000" w:themeColor="text1"/>
          <w:sz w:val="20"/>
          <w:szCs w:val="20"/>
        </w:rPr>
        <w:t>Logged</w:t>
      </w:r>
      <w:r w:rsidR="00275409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user stories and acceptance criteria in </w:t>
      </w:r>
      <w:r w:rsidR="00275409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JIRA</w:t>
      </w:r>
      <w:r w:rsidR="00275409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for features by evaluating output requirements and formats.</w:t>
      </w:r>
    </w:p>
    <w:p w14:paraId="38630C9A" w14:textId="598DD250" w:rsidR="00A41D84" w:rsidRDefault="00A41D84">
      <w:pPr>
        <w:pStyle w:val="ListParagraph"/>
        <w:numPr>
          <w:ilvl w:val="0"/>
          <w:numId w:val="7"/>
        </w:numPr>
        <w:suppressAutoHyphens/>
        <w:autoSpaceDE w:val="0"/>
        <w:autoSpaceDN w:val="0"/>
        <w:adjustRightInd w:val="0"/>
        <w:ind w:right="48"/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A41D84">
        <w:rPr>
          <w:rFonts w:ascii="Palatino Linotype" w:hAnsi="Palatino Linotype"/>
          <w:color w:val="000000" w:themeColor="text1"/>
          <w:sz w:val="20"/>
          <w:szCs w:val="20"/>
        </w:rPr>
        <w:t>Designed, developed, documented, tested, and debugged new and existing configuration management (Terraform) infrastructure as code</w:t>
      </w:r>
    </w:p>
    <w:p w14:paraId="28A2F42F" w14:textId="422D0C43" w:rsidR="00044FE9" w:rsidRPr="00044FE9" w:rsidRDefault="00044FE9" w:rsidP="00044FE9">
      <w:pPr>
        <w:pStyle w:val="ListParagraph"/>
        <w:numPr>
          <w:ilvl w:val="0"/>
          <w:numId w:val="7"/>
        </w:numPr>
        <w:suppressAutoHyphens/>
        <w:autoSpaceDE w:val="0"/>
        <w:autoSpaceDN w:val="0"/>
        <w:adjustRightInd w:val="0"/>
        <w:ind w:right="48"/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044FE9">
        <w:rPr>
          <w:rFonts w:ascii="Palatino Linotype" w:hAnsi="Palatino Linotype"/>
          <w:color w:val="000000" w:themeColor="text1"/>
          <w:sz w:val="20"/>
          <w:szCs w:val="20"/>
        </w:rPr>
        <w:t xml:space="preserve">Automated data ingestion and system housekeeping using advanced shell scripts (Bash) on </w:t>
      </w:r>
      <w:r w:rsidRPr="00044FE9">
        <w:rPr>
          <w:rFonts w:ascii="Palatino Linotype" w:hAnsi="Palatino Linotype"/>
          <w:b/>
          <w:bCs/>
          <w:color w:val="000000" w:themeColor="text1"/>
          <w:sz w:val="20"/>
          <w:szCs w:val="20"/>
        </w:rPr>
        <w:t>Unix-based servers</w:t>
      </w:r>
      <w:r w:rsidRPr="00044FE9">
        <w:rPr>
          <w:rFonts w:ascii="Palatino Linotype" w:hAnsi="Palatino Linotype"/>
          <w:color w:val="000000" w:themeColor="text1"/>
          <w:sz w:val="20"/>
          <w:szCs w:val="20"/>
        </w:rPr>
        <w:t>.</w:t>
      </w:r>
    </w:p>
    <w:p w14:paraId="0E7E86F8" w14:textId="13655DA8" w:rsidR="00044FE9" w:rsidRPr="00044FE9" w:rsidRDefault="00044FE9" w:rsidP="00044FE9">
      <w:pPr>
        <w:pStyle w:val="ListParagraph"/>
        <w:numPr>
          <w:ilvl w:val="0"/>
          <w:numId w:val="7"/>
        </w:numPr>
        <w:suppressAutoHyphens/>
        <w:autoSpaceDE w:val="0"/>
        <w:autoSpaceDN w:val="0"/>
        <w:adjustRightInd w:val="0"/>
        <w:ind w:right="48"/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044FE9">
        <w:rPr>
          <w:rFonts w:ascii="Palatino Linotype" w:hAnsi="Palatino Linotype"/>
          <w:color w:val="000000" w:themeColor="text1"/>
          <w:sz w:val="20"/>
          <w:szCs w:val="20"/>
        </w:rPr>
        <w:t xml:space="preserve">Performed performance tuning and log analysis on </w:t>
      </w:r>
      <w:r w:rsidRPr="00044FE9">
        <w:rPr>
          <w:rFonts w:ascii="Palatino Linotype" w:hAnsi="Palatino Linotype"/>
          <w:b/>
          <w:bCs/>
          <w:color w:val="000000" w:themeColor="text1"/>
          <w:sz w:val="20"/>
          <w:szCs w:val="20"/>
        </w:rPr>
        <w:t>Linux</w:t>
      </w:r>
      <w:r w:rsidRPr="00044FE9">
        <w:rPr>
          <w:rFonts w:ascii="Palatino Linotype" w:hAnsi="Palatino Linotype"/>
          <w:color w:val="000000" w:themeColor="text1"/>
          <w:sz w:val="20"/>
          <w:szCs w:val="20"/>
        </w:rPr>
        <w:t xml:space="preserve"> environments to troubleshoot production issues and bottlenecks.</w:t>
      </w:r>
    </w:p>
    <w:p w14:paraId="270C8E0B" w14:textId="53450A2D" w:rsidR="00044FE9" w:rsidRPr="00044FE9" w:rsidRDefault="00044FE9" w:rsidP="00044FE9">
      <w:pPr>
        <w:pStyle w:val="ListParagraph"/>
        <w:numPr>
          <w:ilvl w:val="0"/>
          <w:numId w:val="7"/>
        </w:numPr>
        <w:suppressAutoHyphens/>
        <w:autoSpaceDE w:val="0"/>
        <w:autoSpaceDN w:val="0"/>
        <w:adjustRightInd w:val="0"/>
        <w:ind w:right="48"/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044FE9">
        <w:rPr>
          <w:rFonts w:ascii="Palatino Linotype" w:hAnsi="Palatino Linotype"/>
          <w:color w:val="000000" w:themeColor="text1"/>
          <w:sz w:val="20"/>
          <w:szCs w:val="20"/>
        </w:rPr>
        <w:t xml:space="preserve">Scheduled and monitored recurring batch jobs using </w:t>
      </w:r>
      <w:proofErr w:type="spellStart"/>
      <w:r w:rsidRPr="00044FE9">
        <w:rPr>
          <w:rFonts w:ascii="Palatino Linotype" w:hAnsi="Palatino Linotype"/>
          <w:color w:val="000000" w:themeColor="text1"/>
        </w:rPr>
        <w:t>cron</w:t>
      </w:r>
      <w:proofErr w:type="spellEnd"/>
      <w:r w:rsidRPr="00044FE9">
        <w:rPr>
          <w:rFonts w:ascii="Palatino Linotype" w:hAnsi="Palatino Linotype"/>
          <w:color w:val="000000" w:themeColor="text1"/>
          <w:sz w:val="20"/>
          <w:szCs w:val="20"/>
        </w:rPr>
        <w:t xml:space="preserve">, </w:t>
      </w:r>
      <w:r w:rsidRPr="00044FE9">
        <w:rPr>
          <w:rFonts w:ascii="Palatino Linotype" w:hAnsi="Palatino Linotype"/>
          <w:color w:val="000000" w:themeColor="text1"/>
        </w:rPr>
        <w:t>at</w:t>
      </w:r>
      <w:r w:rsidRPr="00044FE9">
        <w:rPr>
          <w:rFonts w:ascii="Palatino Linotype" w:hAnsi="Palatino Linotype"/>
          <w:color w:val="000000" w:themeColor="text1"/>
          <w:sz w:val="20"/>
          <w:szCs w:val="20"/>
        </w:rPr>
        <w:t>, and enterprise job schedulers like Autosys or Control-M.</w:t>
      </w:r>
    </w:p>
    <w:p w14:paraId="27B20D72" w14:textId="5D5974B0" w:rsidR="00044FE9" w:rsidRPr="00044FE9" w:rsidRDefault="00044FE9" w:rsidP="00044FE9">
      <w:pPr>
        <w:pStyle w:val="ListParagraph"/>
        <w:numPr>
          <w:ilvl w:val="0"/>
          <w:numId w:val="7"/>
        </w:numPr>
        <w:suppressAutoHyphens/>
        <w:autoSpaceDE w:val="0"/>
        <w:autoSpaceDN w:val="0"/>
        <w:adjustRightInd w:val="0"/>
        <w:ind w:right="48"/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044FE9">
        <w:rPr>
          <w:rFonts w:ascii="Palatino Linotype" w:hAnsi="Palatino Linotype"/>
          <w:color w:val="000000" w:themeColor="text1"/>
          <w:sz w:val="20"/>
          <w:szCs w:val="20"/>
        </w:rPr>
        <w:t xml:space="preserve">Used </w:t>
      </w:r>
      <w:r w:rsidRPr="00044FE9">
        <w:rPr>
          <w:rFonts w:ascii="Palatino Linotype" w:hAnsi="Palatino Linotype"/>
          <w:b/>
          <w:bCs/>
          <w:color w:val="000000" w:themeColor="text1"/>
          <w:sz w:val="20"/>
          <w:szCs w:val="20"/>
        </w:rPr>
        <w:t>Unix</w:t>
      </w:r>
      <w:r w:rsidRPr="00044FE9">
        <w:rPr>
          <w:rFonts w:ascii="Palatino Linotype" w:hAnsi="Palatino Linotype"/>
          <w:color w:val="000000" w:themeColor="text1"/>
          <w:sz w:val="20"/>
          <w:szCs w:val="20"/>
        </w:rPr>
        <w:t xml:space="preserve"> command-line tools (</w:t>
      </w:r>
      <w:r w:rsidRPr="00044FE9">
        <w:rPr>
          <w:rFonts w:ascii="Palatino Linotype" w:hAnsi="Palatino Linotype"/>
          <w:color w:val="000000" w:themeColor="text1"/>
        </w:rPr>
        <w:t>awk</w:t>
      </w:r>
      <w:r w:rsidRPr="00044FE9">
        <w:rPr>
          <w:rFonts w:ascii="Palatino Linotype" w:hAnsi="Palatino Linotype"/>
          <w:color w:val="000000" w:themeColor="text1"/>
          <w:sz w:val="20"/>
          <w:szCs w:val="20"/>
        </w:rPr>
        <w:t xml:space="preserve">, </w:t>
      </w:r>
      <w:r w:rsidRPr="00044FE9">
        <w:rPr>
          <w:rFonts w:ascii="Palatino Linotype" w:hAnsi="Palatino Linotype"/>
          <w:color w:val="000000" w:themeColor="text1"/>
        </w:rPr>
        <w:t>sed</w:t>
      </w:r>
      <w:r w:rsidRPr="00044FE9">
        <w:rPr>
          <w:rFonts w:ascii="Palatino Linotype" w:hAnsi="Palatino Linotype"/>
          <w:color w:val="000000" w:themeColor="text1"/>
          <w:sz w:val="20"/>
          <w:szCs w:val="20"/>
        </w:rPr>
        <w:t xml:space="preserve">, </w:t>
      </w:r>
      <w:r w:rsidRPr="00044FE9">
        <w:rPr>
          <w:rFonts w:ascii="Palatino Linotype" w:hAnsi="Palatino Linotype"/>
          <w:color w:val="000000" w:themeColor="text1"/>
        </w:rPr>
        <w:t>grep</w:t>
      </w:r>
      <w:r w:rsidRPr="00044FE9">
        <w:rPr>
          <w:rFonts w:ascii="Palatino Linotype" w:hAnsi="Palatino Linotype"/>
          <w:color w:val="000000" w:themeColor="text1"/>
          <w:sz w:val="20"/>
          <w:szCs w:val="20"/>
        </w:rPr>
        <w:t xml:space="preserve">, </w:t>
      </w:r>
      <w:r w:rsidRPr="00044FE9">
        <w:rPr>
          <w:rFonts w:ascii="Palatino Linotype" w:hAnsi="Palatino Linotype"/>
          <w:color w:val="000000" w:themeColor="text1"/>
        </w:rPr>
        <w:t>cut</w:t>
      </w:r>
      <w:r w:rsidRPr="00044FE9">
        <w:rPr>
          <w:rFonts w:ascii="Palatino Linotype" w:hAnsi="Palatino Linotype"/>
          <w:color w:val="000000" w:themeColor="text1"/>
          <w:sz w:val="20"/>
          <w:szCs w:val="20"/>
        </w:rPr>
        <w:t xml:space="preserve">, </w:t>
      </w:r>
      <w:r w:rsidRPr="00044FE9">
        <w:rPr>
          <w:rFonts w:ascii="Palatino Linotype" w:hAnsi="Palatino Linotype"/>
          <w:color w:val="000000" w:themeColor="text1"/>
        </w:rPr>
        <w:t>find</w:t>
      </w:r>
      <w:r w:rsidRPr="00044FE9">
        <w:rPr>
          <w:rFonts w:ascii="Palatino Linotype" w:hAnsi="Palatino Linotype"/>
          <w:color w:val="000000" w:themeColor="text1"/>
          <w:sz w:val="20"/>
          <w:szCs w:val="20"/>
        </w:rPr>
        <w:t>, etc.) to process and analyze large log files and datasets.</w:t>
      </w:r>
    </w:p>
    <w:p w14:paraId="74BA92E5" w14:textId="3B83E4B5" w:rsidR="00044FE9" w:rsidRPr="00044FE9" w:rsidRDefault="00044FE9" w:rsidP="00044FE9">
      <w:pPr>
        <w:pStyle w:val="ListParagraph"/>
        <w:numPr>
          <w:ilvl w:val="0"/>
          <w:numId w:val="7"/>
        </w:numPr>
        <w:suppressAutoHyphens/>
        <w:autoSpaceDE w:val="0"/>
        <w:autoSpaceDN w:val="0"/>
        <w:adjustRightInd w:val="0"/>
        <w:ind w:right="48"/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044FE9">
        <w:rPr>
          <w:rFonts w:ascii="Palatino Linotype" w:hAnsi="Palatino Linotype"/>
          <w:color w:val="000000" w:themeColor="text1"/>
          <w:sz w:val="20"/>
          <w:szCs w:val="20"/>
        </w:rPr>
        <w:t>Built and managed secure SSH access, including key-based authentication and bastion host configurations.</w:t>
      </w:r>
    </w:p>
    <w:p w14:paraId="34A25C25" w14:textId="253C7E0F" w:rsidR="00044FE9" w:rsidRPr="00044FE9" w:rsidRDefault="00044FE9" w:rsidP="00044FE9">
      <w:pPr>
        <w:pStyle w:val="ListParagraph"/>
        <w:numPr>
          <w:ilvl w:val="0"/>
          <w:numId w:val="7"/>
        </w:numPr>
        <w:suppressAutoHyphens/>
        <w:autoSpaceDE w:val="0"/>
        <w:autoSpaceDN w:val="0"/>
        <w:adjustRightInd w:val="0"/>
        <w:ind w:right="48"/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044FE9">
        <w:rPr>
          <w:rFonts w:ascii="Palatino Linotype" w:hAnsi="Palatino Linotype"/>
          <w:color w:val="000000" w:themeColor="text1"/>
          <w:sz w:val="20"/>
          <w:szCs w:val="20"/>
        </w:rPr>
        <w:t xml:space="preserve">Created shell scripts to automate </w:t>
      </w:r>
      <w:r w:rsidRPr="00044FE9">
        <w:rPr>
          <w:rFonts w:ascii="Palatino Linotype" w:hAnsi="Palatino Linotype"/>
          <w:b/>
          <w:bCs/>
          <w:color w:val="000000" w:themeColor="text1"/>
          <w:sz w:val="20"/>
          <w:szCs w:val="20"/>
        </w:rPr>
        <w:t>Kafka</w:t>
      </w:r>
      <w:r w:rsidRPr="00044FE9">
        <w:rPr>
          <w:rFonts w:ascii="Palatino Linotype" w:hAnsi="Palatino Linotype"/>
          <w:color w:val="000000" w:themeColor="text1"/>
          <w:sz w:val="20"/>
          <w:szCs w:val="20"/>
        </w:rPr>
        <w:t xml:space="preserve"> consumer lag checks, disk usage monitoring, and backup operations.</w:t>
      </w:r>
    </w:p>
    <w:p w14:paraId="53B5C225" w14:textId="7996AB21" w:rsidR="00044FE9" w:rsidRPr="00044FE9" w:rsidRDefault="00044FE9" w:rsidP="00044FE9">
      <w:pPr>
        <w:pStyle w:val="ListParagraph"/>
        <w:numPr>
          <w:ilvl w:val="0"/>
          <w:numId w:val="7"/>
        </w:numPr>
        <w:suppressAutoHyphens/>
        <w:autoSpaceDE w:val="0"/>
        <w:autoSpaceDN w:val="0"/>
        <w:adjustRightInd w:val="0"/>
        <w:ind w:right="48"/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044FE9">
        <w:rPr>
          <w:rFonts w:ascii="Palatino Linotype" w:hAnsi="Palatino Linotype"/>
          <w:color w:val="000000" w:themeColor="text1"/>
          <w:sz w:val="20"/>
          <w:szCs w:val="20"/>
        </w:rPr>
        <w:t xml:space="preserve">Experienced in </w:t>
      </w:r>
      <w:r w:rsidRPr="00044FE9">
        <w:rPr>
          <w:rFonts w:ascii="Palatino Linotype" w:hAnsi="Palatino Linotype"/>
          <w:b/>
          <w:bCs/>
          <w:color w:val="000000" w:themeColor="text1"/>
          <w:sz w:val="20"/>
          <w:szCs w:val="20"/>
        </w:rPr>
        <w:t>Unix</w:t>
      </w:r>
      <w:r w:rsidRPr="00044FE9">
        <w:rPr>
          <w:rFonts w:ascii="Palatino Linotype" w:hAnsi="Palatino Linotype"/>
          <w:color w:val="000000" w:themeColor="text1"/>
          <w:sz w:val="20"/>
          <w:szCs w:val="20"/>
        </w:rPr>
        <w:t xml:space="preserve"> file system management, disk space allocation, and mount point handling for large-scale data pipelines.</w:t>
      </w:r>
    </w:p>
    <w:p w14:paraId="7EE5E2F3" w14:textId="544130AA" w:rsidR="00044FE9" w:rsidRPr="00044FE9" w:rsidRDefault="00044FE9" w:rsidP="00044FE9">
      <w:pPr>
        <w:pStyle w:val="ListParagraph"/>
        <w:numPr>
          <w:ilvl w:val="0"/>
          <w:numId w:val="7"/>
        </w:numPr>
        <w:suppressAutoHyphens/>
        <w:autoSpaceDE w:val="0"/>
        <w:autoSpaceDN w:val="0"/>
        <w:adjustRightInd w:val="0"/>
        <w:ind w:right="48"/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044FE9">
        <w:rPr>
          <w:rFonts w:ascii="Palatino Linotype" w:hAnsi="Palatino Linotype"/>
          <w:color w:val="000000" w:themeColor="text1"/>
          <w:sz w:val="20"/>
          <w:szCs w:val="20"/>
        </w:rPr>
        <w:t xml:space="preserve">Conducted log rotation, archiving, and cleanup operations using </w:t>
      </w:r>
      <w:r w:rsidRPr="00044FE9">
        <w:rPr>
          <w:rFonts w:ascii="Palatino Linotype" w:hAnsi="Palatino Linotype"/>
          <w:color w:val="000000" w:themeColor="text1"/>
        </w:rPr>
        <w:t>log</w:t>
      </w:r>
      <w:r>
        <w:rPr>
          <w:rFonts w:ascii="Palatino Linotype" w:hAnsi="Palatino Linotype"/>
          <w:color w:val="000000" w:themeColor="text1"/>
        </w:rPr>
        <w:t xml:space="preserve"> </w:t>
      </w:r>
      <w:r w:rsidRPr="00044FE9">
        <w:rPr>
          <w:rFonts w:ascii="Palatino Linotype" w:hAnsi="Palatino Linotype"/>
          <w:color w:val="000000" w:themeColor="text1"/>
        </w:rPr>
        <w:t>rotate</w:t>
      </w:r>
      <w:r w:rsidRPr="00044FE9">
        <w:rPr>
          <w:rFonts w:ascii="Palatino Linotype" w:hAnsi="Palatino Linotype"/>
          <w:color w:val="000000" w:themeColor="text1"/>
          <w:sz w:val="20"/>
          <w:szCs w:val="20"/>
        </w:rPr>
        <w:t xml:space="preserve"> and custom scripts.</w:t>
      </w:r>
    </w:p>
    <w:p w14:paraId="5440787D" w14:textId="2CB89EB4" w:rsidR="00044FE9" w:rsidRPr="00044FE9" w:rsidRDefault="00044FE9" w:rsidP="00044FE9">
      <w:pPr>
        <w:pStyle w:val="ListParagraph"/>
        <w:numPr>
          <w:ilvl w:val="0"/>
          <w:numId w:val="7"/>
        </w:numPr>
        <w:suppressAutoHyphens/>
        <w:autoSpaceDE w:val="0"/>
        <w:autoSpaceDN w:val="0"/>
        <w:adjustRightInd w:val="0"/>
        <w:ind w:right="48"/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044FE9">
        <w:rPr>
          <w:rFonts w:ascii="Palatino Linotype" w:hAnsi="Palatino Linotype"/>
          <w:color w:val="000000" w:themeColor="text1"/>
          <w:sz w:val="20"/>
          <w:szCs w:val="20"/>
        </w:rPr>
        <w:t>Integrated shell scripts with CI/CD pipelines (Jenkins/GitLab CI) to enable automated deployments and health checks.</w:t>
      </w:r>
    </w:p>
    <w:p w14:paraId="2D9F11C8" w14:textId="77777777" w:rsidR="00044FE9" w:rsidRPr="00E6274B" w:rsidRDefault="00044FE9" w:rsidP="00044FE9">
      <w:pPr>
        <w:pStyle w:val="ListParagraph"/>
        <w:numPr>
          <w:ilvl w:val="0"/>
          <w:numId w:val="0"/>
        </w:numPr>
        <w:suppressAutoHyphens/>
        <w:autoSpaceDE w:val="0"/>
        <w:autoSpaceDN w:val="0"/>
        <w:adjustRightInd w:val="0"/>
        <w:ind w:left="360" w:right="48"/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</w:p>
    <w:p w14:paraId="28C78992" w14:textId="56056748" w:rsidR="002514C6" w:rsidRPr="00E6274B" w:rsidRDefault="00EA7CD2" w:rsidP="00E6274B">
      <w:pPr>
        <w:contextualSpacing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Environment:</w:t>
      </w:r>
      <w:r w:rsidR="00F16401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 </w:t>
      </w:r>
      <w:r w:rsidR="00F15897" w:rsidRPr="00E6274B">
        <w:rPr>
          <w:rFonts w:ascii="Palatino Linotype" w:hAnsi="Palatino Linotype"/>
          <w:color w:val="000000" w:themeColor="text1"/>
          <w:sz w:val="20"/>
          <w:szCs w:val="20"/>
        </w:rPr>
        <w:t>Python</w:t>
      </w:r>
      <w:r w:rsidR="00F16401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, </w:t>
      </w:r>
      <w:r w:rsidR="00F15897" w:rsidRPr="00E6274B">
        <w:rPr>
          <w:rFonts w:ascii="Palatino Linotype" w:hAnsi="Palatino Linotype"/>
          <w:color w:val="000000" w:themeColor="text1"/>
          <w:sz w:val="20"/>
          <w:szCs w:val="20"/>
        </w:rPr>
        <w:t>Django</w:t>
      </w:r>
      <w:r w:rsidR="00E44E90" w:rsidRPr="00E6274B">
        <w:rPr>
          <w:rFonts w:ascii="Palatino Linotype" w:hAnsi="Palatino Linotype"/>
          <w:color w:val="000000" w:themeColor="text1"/>
          <w:sz w:val="20"/>
          <w:szCs w:val="20"/>
        </w:rPr>
        <w:t>,</w:t>
      </w:r>
      <w:r w:rsidR="00535AE1">
        <w:rPr>
          <w:rFonts w:ascii="Palatino Linotype" w:hAnsi="Palatino Linotype"/>
          <w:color w:val="000000" w:themeColor="text1"/>
          <w:sz w:val="20"/>
          <w:szCs w:val="20"/>
        </w:rPr>
        <w:t xml:space="preserve"> ReactJS,</w:t>
      </w:r>
      <w:r w:rsidR="00E44E90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 HTML5, CSS, Bootstrap, </w:t>
      </w:r>
      <w:r w:rsidR="002051BD" w:rsidRPr="00E6274B">
        <w:rPr>
          <w:rFonts w:ascii="Palatino Linotype" w:hAnsi="Palatino Linotype"/>
          <w:color w:val="000000" w:themeColor="text1"/>
          <w:sz w:val="20"/>
          <w:szCs w:val="20"/>
        </w:rPr>
        <w:t>jQuery</w:t>
      </w:r>
      <w:r w:rsidR="00E44E90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, </w:t>
      </w:r>
      <w:r w:rsidR="00AF4E97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JSON, </w:t>
      </w:r>
      <w:r w:rsidR="00F71C9E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Jenkins, </w:t>
      </w:r>
      <w:r w:rsidR="00E44E90" w:rsidRPr="00E6274B">
        <w:rPr>
          <w:rFonts w:ascii="Palatino Linotype" w:hAnsi="Palatino Linotype"/>
          <w:color w:val="000000" w:themeColor="text1"/>
          <w:sz w:val="20"/>
          <w:szCs w:val="20"/>
        </w:rPr>
        <w:t>JavaScr</w:t>
      </w:r>
      <w:r w:rsidR="00D21208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ipt, </w:t>
      </w:r>
      <w:r w:rsidR="00600F5F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Git, </w:t>
      </w:r>
      <w:r w:rsidR="00575BD7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T-SQL, </w:t>
      </w:r>
      <w:r w:rsidR="00600F5F" w:rsidRPr="00E6274B">
        <w:rPr>
          <w:rFonts w:ascii="Palatino Linotype" w:hAnsi="Palatino Linotype"/>
          <w:color w:val="000000" w:themeColor="text1"/>
          <w:sz w:val="20"/>
          <w:szCs w:val="20"/>
        </w:rPr>
        <w:t>MySQL</w:t>
      </w:r>
      <w:r w:rsidR="00575BD7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, </w:t>
      </w:r>
      <w:r w:rsidR="00965A67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SoapUI, </w:t>
      </w:r>
      <w:r w:rsidR="00575BD7" w:rsidRPr="00E6274B">
        <w:rPr>
          <w:rFonts w:ascii="Palatino Linotype" w:hAnsi="Palatino Linotype"/>
          <w:color w:val="000000" w:themeColor="text1"/>
          <w:sz w:val="20"/>
          <w:szCs w:val="20"/>
        </w:rPr>
        <w:t xml:space="preserve">MySQL, </w:t>
      </w:r>
      <w:r w:rsidR="0082611A" w:rsidRPr="00E6274B">
        <w:rPr>
          <w:rFonts w:ascii="Palatino Linotype" w:hAnsi="Palatino Linotype"/>
          <w:color w:val="000000" w:themeColor="text1"/>
          <w:sz w:val="20"/>
          <w:szCs w:val="20"/>
        </w:rPr>
        <w:t>JIRA</w:t>
      </w:r>
      <w:r w:rsidR="00575BD7" w:rsidRPr="00E6274B">
        <w:rPr>
          <w:rFonts w:ascii="Palatino Linotype" w:hAnsi="Palatino Linotype"/>
          <w:color w:val="000000" w:themeColor="text1"/>
          <w:sz w:val="20"/>
          <w:szCs w:val="20"/>
        </w:rPr>
        <w:t>.</w:t>
      </w:r>
    </w:p>
    <w:p w14:paraId="09F579BD" w14:textId="77777777" w:rsidR="00E6274B" w:rsidRPr="00E6274B" w:rsidRDefault="00E6274B" w:rsidP="00E6274B">
      <w:pPr>
        <w:contextualSpacing/>
        <w:jc w:val="both"/>
        <w:rPr>
          <w:rFonts w:ascii="Palatino Linotype" w:hAnsi="Palatino Linotype"/>
          <w:b/>
          <w:color w:val="000000" w:themeColor="text1"/>
          <w:sz w:val="20"/>
          <w:szCs w:val="20"/>
        </w:rPr>
      </w:pPr>
    </w:p>
    <w:p w14:paraId="294BF704" w14:textId="77777777" w:rsidR="00B51F57" w:rsidRPr="00E6274B" w:rsidRDefault="00B51F57" w:rsidP="00E6274B">
      <w:pPr>
        <w:contextualSpacing/>
        <w:jc w:val="both"/>
        <w:rPr>
          <w:rFonts w:ascii="Palatino Linotype" w:hAnsi="Palatino Linotype"/>
          <w:b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Project #2:</w:t>
      </w:r>
    </w:p>
    <w:p w14:paraId="6250267F" w14:textId="77777777" w:rsidR="00361B2E" w:rsidRPr="00E6274B" w:rsidRDefault="00475EB3" w:rsidP="00E6274B">
      <w:pPr>
        <w:jc w:val="both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  <w:r w:rsidRPr="00E6274B">
        <w:rPr>
          <w:rFonts w:ascii="Palatino Linotype" w:hAnsi="Palatino Linotype" w:cstheme="minorHAnsi"/>
          <w:b/>
          <w:color w:val="000000" w:themeColor="text1"/>
          <w:sz w:val="20"/>
          <w:szCs w:val="20"/>
        </w:rPr>
        <w:t xml:space="preserve">Client: </w:t>
      </w:r>
      <w:r w:rsidR="00B51F57" w:rsidRPr="00E6274B">
        <w:rPr>
          <w:rFonts w:ascii="Palatino Linotype" w:hAnsi="Palatino Linotype" w:cstheme="minorHAnsi"/>
          <w:b/>
          <w:color w:val="000000" w:themeColor="text1"/>
          <w:sz w:val="20"/>
          <w:szCs w:val="20"/>
        </w:rPr>
        <w:t>Urban Outfitters</w:t>
      </w:r>
    </w:p>
    <w:p w14:paraId="37E1D25E" w14:textId="77777777" w:rsidR="00475EB3" w:rsidRPr="00E6274B" w:rsidRDefault="00475EB3" w:rsidP="00E6274B">
      <w:pPr>
        <w:jc w:val="both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  <w:r w:rsidRPr="00E6274B">
        <w:rPr>
          <w:rFonts w:ascii="Palatino Linotype" w:hAnsi="Palatino Linotype" w:cstheme="minorHAnsi"/>
          <w:b/>
          <w:color w:val="000000" w:themeColor="text1"/>
          <w:sz w:val="20"/>
          <w:szCs w:val="20"/>
        </w:rPr>
        <w:t xml:space="preserve">Role: Python Developer </w:t>
      </w:r>
    </w:p>
    <w:p w14:paraId="6D504021" w14:textId="77777777" w:rsidR="00475EB3" w:rsidRPr="00E6274B" w:rsidRDefault="00475EB3" w:rsidP="00E6274B">
      <w:pPr>
        <w:jc w:val="both"/>
        <w:rPr>
          <w:rFonts w:ascii="Palatino Linotype" w:hAnsi="Palatino Linotype" w:cstheme="minorHAnsi"/>
          <w:b/>
          <w:bCs/>
          <w:color w:val="000000" w:themeColor="text1"/>
          <w:sz w:val="20"/>
          <w:szCs w:val="20"/>
        </w:rPr>
      </w:pPr>
      <w:r w:rsidRPr="00E6274B">
        <w:rPr>
          <w:rFonts w:ascii="Palatino Linotype" w:hAnsi="Palatino Linotype" w:cstheme="minorHAnsi"/>
          <w:b/>
          <w:bCs/>
          <w:color w:val="000000" w:themeColor="text1"/>
          <w:sz w:val="20"/>
          <w:szCs w:val="20"/>
        </w:rPr>
        <w:t>Responsibilities:</w:t>
      </w:r>
    </w:p>
    <w:p w14:paraId="3AB925FA" w14:textId="77777777" w:rsidR="00475EB3" w:rsidRPr="00E6274B" w:rsidRDefault="00475EB3">
      <w:pPr>
        <w:pStyle w:val="ListParagraph"/>
        <w:numPr>
          <w:ilvl w:val="0"/>
          <w:numId w:val="10"/>
        </w:numPr>
        <w:contextualSpacing/>
        <w:jc w:val="both"/>
        <w:rPr>
          <w:rFonts w:ascii="Palatino Linotype" w:hAnsi="Palatino Linotype" w:cstheme="minorHAnsi"/>
          <w:color w:val="000000" w:themeColor="text1"/>
          <w:sz w:val="20"/>
          <w:szCs w:val="20"/>
          <w:shd w:val="clear" w:color="auto" w:fill="FFFFFF"/>
        </w:rPr>
      </w:pPr>
      <w:r w:rsidRPr="00E6274B">
        <w:rPr>
          <w:rFonts w:ascii="Palatino Linotype" w:hAnsi="Palatino Linotype" w:cstheme="minorHAnsi"/>
          <w:color w:val="000000" w:themeColor="text1"/>
          <w:sz w:val="20"/>
          <w:szCs w:val="20"/>
          <w:shd w:val="clear" w:color="auto" w:fill="FFFFFF"/>
        </w:rPr>
        <w:t>Designed views and templates with Python Django's view controller and templating language to create a web interface.</w:t>
      </w:r>
    </w:p>
    <w:p w14:paraId="6BF2C88D" w14:textId="77777777" w:rsidR="00475EB3" w:rsidRPr="00E6274B" w:rsidRDefault="00475EB3">
      <w:pPr>
        <w:pStyle w:val="ListParagraph"/>
        <w:numPr>
          <w:ilvl w:val="0"/>
          <w:numId w:val="10"/>
        </w:numPr>
        <w:contextualSpacing/>
        <w:jc w:val="both"/>
        <w:rPr>
          <w:rFonts w:ascii="Palatino Linotype" w:hAnsi="Palatino Linotype" w:cstheme="minorHAnsi"/>
          <w:color w:val="000000" w:themeColor="text1"/>
          <w:sz w:val="20"/>
          <w:szCs w:val="20"/>
          <w:shd w:val="clear" w:color="auto" w:fill="FFFFFF"/>
        </w:rPr>
      </w:pPr>
      <w:r w:rsidRPr="00E6274B">
        <w:rPr>
          <w:rFonts w:ascii="Palatino Linotype" w:hAnsi="Palatino Linotype" w:cstheme="minorHAnsi"/>
          <w:color w:val="000000" w:themeColor="text1"/>
          <w:sz w:val="20"/>
          <w:szCs w:val="20"/>
          <w:shd w:val="clear" w:color="auto" w:fill="FFFFFF"/>
        </w:rPr>
        <w:t xml:space="preserve">Provided GUI utilizing </w:t>
      </w:r>
      <w:proofErr w:type="spellStart"/>
      <w:r w:rsidRPr="002C43A2">
        <w:rPr>
          <w:rFonts w:ascii="Palatino Linotype" w:hAnsi="Palatino Linotype" w:cstheme="minorHAnsi"/>
          <w:b/>
          <w:bCs/>
          <w:color w:val="000000" w:themeColor="text1"/>
          <w:sz w:val="20"/>
          <w:szCs w:val="20"/>
          <w:shd w:val="clear" w:color="auto" w:fill="FFFFFF"/>
        </w:rPr>
        <w:t>PyQt</w:t>
      </w:r>
      <w:proofErr w:type="spellEnd"/>
      <w:r w:rsidRPr="002C43A2">
        <w:rPr>
          <w:rFonts w:ascii="Palatino Linotype" w:hAnsi="Palatino Linotype"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E6274B">
        <w:rPr>
          <w:rFonts w:ascii="Palatino Linotype" w:hAnsi="Palatino Linotype" w:cstheme="minorHAnsi"/>
          <w:color w:val="000000" w:themeColor="text1"/>
          <w:sz w:val="20"/>
          <w:szCs w:val="20"/>
          <w:shd w:val="clear" w:color="auto" w:fill="FFFFFF"/>
        </w:rPr>
        <w:t>for the end user to create, modify and view reports based on client data.</w:t>
      </w:r>
    </w:p>
    <w:p w14:paraId="5C04B62B" w14:textId="77777777" w:rsidR="00475EB3" w:rsidRPr="00E6274B" w:rsidRDefault="00475EB3">
      <w:pPr>
        <w:pStyle w:val="ListParagraph"/>
        <w:numPr>
          <w:ilvl w:val="0"/>
          <w:numId w:val="10"/>
        </w:numPr>
        <w:contextualSpacing/>
        <w:jc w:val="both"/>
        <w:rPr>
          <w:rFonts w:ascii="Palatino Linotype" w:hAnsi="Palatino Linotype" w:cstheme="minorHAnsi"/>
          <w:color w:val="000000" w:themeColor="text1"/>
          <w:sz w:val="20"/>
          <w:szCs w:val="20"/>
          <w:shd w:val="clear" w:color="auto" w:fill="FFFFFF"/>
        </w:rPr>
      </w:pPr>
      <w:r w:rsidRPr="00E6274B">
        <w:rPr>
          <w:rFonts w:ascii="Palatino Linotype" w:hAnsi="Palatino Linotype" w:cstheme="minorHAnsi"/>
          <w:color w:val="000000" w:themeColor="text1"/>
          <w:sz w:val="20"/>
          <w:szCs w:val="20"/>
          <w:shd w:val="clear" w:color="auto" w:fill="FFFFFF"/>
        </w:rPr>
        <w:t>Prepared test data files using Linux Shell scripts, Perl script as per the business requirements. </w:t>
      </w:r>
    </w:p>
    <w:p w14:paraId="3BCD6DA8" w14:textId="77777777" w:rsidR="00475EB3" w:rsidRPr="00E6274B" w:rsidRDefault="00475EB3">
      <w:pPr>
        <w:pStyle w:val="ListParagraph"/>
        <w:numPr>
          <w:ilvl w:val="0"/>
          <w:numId w:val="10"/>
        </w:numPr>
        <w:contextualSpacing/>
        <w:jc w:val="both"/>
        <w:rPr>
          <w:rFonts w:ascii="Palatino Linotype" w:hAnsi="Palatino Linotype" w:cstheme="minorHAnsi"/>
          <w:color w:val="000000" w:themeColor="text1"/>
          <w:sz w:val="20"/>
          <w:szCs w:val="20"/>
          <w:shd w:val="clear" w:color="auto" w:fill="FFFFFF"/>
        </w:rPr>
      </w:pPr>
      <w:r w:rsidRPr="00E6274B">
        <w:rPr>
          <w:rFonts w:ascii="Palatino Linotype" w:hAnsi="Palatino Linotype" w:cstheme="minorHAnsi"/>
          <w:color w:val="000000" w:themeColor="text1"/>
          <w:sz w:val="20"/>
          <w:szCs w:val="20"/>
          <w:shd w:val="clear" w:color="auto" w:fill="FFFFFF"/>
        </w:rPr>
        <w:t>Worked in consuming RESTful web services using jQuery and React.js along with JSON parsing to render the response data to User Interface. </w:t>
      </w:r>
    </w:p>
    <w:p w14:paraId="52F49E4C" w14:textId="77777777" w:rsidR="00475EB3" w:rsidRPr="00E6274B" w:rsidRDefault="00475EB3">
      <w:pPr>
        <w:pStyle w:val="ListParagraph"/>
        <w:numPr>
          <w:ilvl w:val="0"/>
          <w:numId w:val="10"/>
        </w:numPr>
        <w:contextualSpacing/>
        <w:jc w:val="both"/>
        <w:rPr>
          <w:rFonts w:ascii="Palatino Linotype" w:hAnsi="Palatino Linotype" w:cstheme="minorHAnsi"/>
          <w:color w:val="000000" w:themeColor="text1"/>
          <w:sz w:val="20"/>
          <w:szCs w:val="20"/>
        </w:rPr>
      </w:pPr>
      <w:r w:rsidRPr="00E6274B">
        <w:rPr>
          <w:rFonts w:ascii="Palatino Linotype" w:hAnsi="Palatino Linotype" w:cstheme="minorHAnsi"/>
          <w:color w:val="000000" w:themeColor="text1"/>
          <w:sz w:val="20"/>
          <w:szCs w:val="20"/>
          <w:shd w:val="clear" w:color="auto" w:fill="FFFFFF"/>
        </w:rPr>
        <w:t xml:space="preserve">Developed multi-threaded standalone application in </w:t>
      </w:r>
      <w:r w:rsidRPr="002C43A2">
        <w:rPr>
          <w:rFonts w:ascii="Palatino Linotype" w:hAnsi="Palatino Linotype" w:cstheme="minorHAnsi"/>
          <w:b/>
          <w:bCs/>
          <w:color w:val="000000" w:themeColor="text1"/>
          <w:sz w:val="20"/>
          <w:szCs w:val="20"/>
          <w:shd w:val="clear" w:color="auto" w:fill="FFFFFF"/>
        </w:rPr>
        <w:t>Python, PHP, C++</w:t>
      </w:r>
      <w:r w:rsidRPr="00E6274B">
        <w:rPr>
          <w:rFonts w:ascii="Palatino Linotype" w:hAnsi="Palatino Linotype" w:cstheme="minorHAnsi"/>
          <w:color w:val="000000" w:themeColor="text1"/>
          <w:sz w:val="20"/>
          <w:szCs w:val="20"/>
          <w:shd w:val="clear" w:color="auto" w:fill="FFFFFF"/>
        </w:rPr>
        <w:t xml:space="preserve"> to view Circuit parameters and performance. </w:t>
      </w:r>
    </w:p>
    <w:p w14:paraId="0D69A267" w14:textId="77777777" w:rsidR="00475EB3" w:rsidRPr="00E6274B" w:rsidRDefault="00475EB3">
      <w:pPr>
        <w:pStyle w:val="ListParagraph"/>
        <w:numPr>
          <w:ilvl w:val="0"/>
          <w:numId w:val="10"/>
        </w:numPr>
        <w:contextualSpacing/>
        <w:jc w:val="both"/>
        <w:rPr>
          <w:rFonts w:ascii="Palatino Linotype" w:hAnsi="Palatino Linotype" w:cstheme="minorHAnsi"/>
          <w:color w:val="000000" w:themeColor="text1"/>
          <w:sz w:val="20"/>
          <w:szCs w:val="20"/>
          <w:shd w:val="clear" w:color="auto" w:fill="FFFFFF"/>
        </w:rPr>
      </w:pPr>
      <w:r w:rsidRPr="00E6274B">
        <w:rPr>
          <w:rFonts w:ascii="Palatino Linotype" w:hAnsi="Palatino Linotype" w:cstheme="minorHAnsi"/>
          <w:color w:val="000000" w:themeColor="text1"/>
          <w:sz w:val="20"/>
          <w:szCs w:val="20"/>
          <w:shd w:val="clear" w:color="auto" w:fill="FFFFFF"/>
        </w:rPr>
        <w:t>Used JavaScript and JSON to update a portion of a webpage.</w:t>
      </w:r>
    </w:p>
    <w:p w14:paraId="28880643" w14:textId="77777777" w:rsidR="00475EB3" w:rsidRPr="00E6274B" w:rsidRDefault="00475EB3">
      <w:pPr>
        <w:pStyle w:val="ListParagraph"/>
        <w:numPr>
          <w:ilvl w:val="0"/>
          <w:numId w:val="10"/>
        </w:numPr>
        <w:contextualSpacing/>
        <w:jc w:val="both"/>
        <w:rPr>
          <w:rFonts w:ascii="Palatino Linotype" w:hAnsi="Palatino Linotype" w:cstheme="minorHAnsi"/>
          <w:color w:val="000000" w:themeColor="text1"/>
          <w:sz w:val="20"/>
          <w:szCs w:val="20"/>
          <w:shd w:val="clear" w:color="auto" w:fill="FFFFFF"/>
        </w:rPr>
      </w:pPr>
      <w:r w:rsidRPr="00E6274B">
        <w:rPr>
          <w:rFonts w:ascii="Palatino Linotype" w:hAnsi="Palatino Linotype" w:cstheme="minorHAnsi"/>
          <w:color w:val="000000" w:themeColor="text1"/>
          <w:sz w:val="20"/>
          <w:szCs w:val="20"/>
          <w:shd w:val="clear" w:color="auto" w:fill="FFFFFF"/>
        </w:rPr>
        <w:t xml:space="preserve">Involved in </w:t>
      </w:r>
      <w:proofErr w:type="gramStart"/>
      <w:r w:rsidRPr="00E6274B">
        <w:rPr>
          <w:rFonts w:ascii="Palatino Linotype" w:hAnsi="Palatino Linotype" w:cstheme="minorHAnsi"/>
          <w:color w:val="000000" w:themeColor="text1"/>
          <w:sz w:val="20"/>
          <w:szCs w:val="20"/>
          <w:shd w:val="clear" w:color="auto" w:fill="FFFFFF"/>
        </w:rPr>
        <w:t>back end</w:t>
      </w:r>
      <w:proofErr w:type="gramEnd"/>
      <w:r w:rsidRPr="00E6274B">
        <w:rPr>
          <w:rFonts w:ascii="Palatino Linotype" w:hAnsi="Palatino Linotype" w:cstheme="minorHAnsi"/>
          <w:color w:val="000000" w:themeColor="text1"/>
          <w:sz w:val="20"/>
          <w:szCs w:val="20"/>
          <w:shd w:val="clear" w:color="auto" w:fill="FFFFFF"/>
        </w:rPr>
        <w:t xml:space="preserve"> development using Python with Flask framework.</w:t>
      </w:r>
    </w:p>
    <w:p w14:paraId="0564FEB4" w14:textId="77777777" w:rsidR="00475EB3" w:rsidRPr="00E6274B" w:rsidRDefault="00475EB3">
      <w:pPr>
        <w:pStyle w:val="ListParagraph"/>
        <w:numPr>
          <w:ilvl w:val="0"/>
          <w:numId w:val="10"/>
        </w:numPr>
        <w:contextualSpacing/>
        <w:jc w:val="both"/>
        <w:rPr>
          <w:rFonts w:ascii="Palatino Linotype" w:hAnsi="Palatino Linotype" w:cstheme="minorHAnsi"/>
          <w:color w:val="000000" w:themeColor="text1"/>
          <w:sz w:val="20"/>
          <w:szCs w:val="20"/>
          <w:shd w:val="clear" w:color="auto" w:fill="FFFFFF"/>
        </w:rPr>
      </w:pPr>
      <w:r w:rsidRPr="00E6274B">
        <w:rPr>
          <w:rFonts w:ascii="Palatino Linotype" w:hAnsi="Palatino Linotype" w:cstheme="minorHAnsi"/>
          <w:color w:val="000000" w:themeColor="text1"/>
          <w:sz w:val="20"/>
          <w:szCs w:val="20"/>
          <w:shd w:val="clear" w:color="auto" w:fill="FFFFFF"/>
        </w:rPr>
        <w:t>Developed web applications implementing MVT/MVC architecture using Django, Flask.</w:t>
      </w:r>
    </w:p>
    <w:p w14:paraId="0E8BE203" w14:textId="77777777" w:rsidR="00475EB3" w:rsidRPr="00E6274B" w:rsidRDefault="00475EB3">
      <w:pPr>
        <w:pStyle w:val="ListParagraph"/>
        <w:numPr>
          <w:ilvl w:val="0"/>
          <w:numId w:val="10"/>
        </w:numPr>
        <w:contextualSpacing/>
        <w:jc w:val="both"/>
        <w:rPr>
          <w:rFonts w:ascii="Palatino Linotype" w:hAnsi="Palatino Linotype" w:cstheme="minorHAnsi"/>
          <w:color w:val="000000" w:themeColor="text1"/>
          <w:sz w:val="20"/>
          <w:szCs w:val="20"/>
          <w:shd w:val="clear" w:color="auto" w:fill="FFFFFF"/>
        </w:rPr>
      </w:pPr>
      <w:r w:rsidRPr="00E6274B">
        <w:rPr>
          <w:rFonts w:ascii="Palatino Linotype" w:hAnsi="Palatino Linotype" w:cstheme="minorHAnsi"/>
          <w:color w:val="000000" w:themeColor="text1"/>
          <w:sz w:val="20"/>
          <w:szCs w:val="20"/>
          <w:shd w:val="clear" w:color="auto" w:fill="FFFFFF"/>
        </w:rPr>
        <w:t>Worked on API's deploying queries, status codes, requests to retrieve data in JSON format </w:t>
      </w:r>
    </w:p>
    <w:p w14:paraId="276A3D6C" w14:textId="77777777" w:rsidR="00475EB3" w:rsidRPr="00E6274B" w:rsidRDefault="00475EB3">
      <w:pPr>
        <w:pStyle w:val="ListParagraph"/>
        <w:numPr>
          <w:ilvl w:val="0"/>
          <w:numId w:val="10"/>
        </w:numPr>
        <w:contextualSpacing/>
        <w:jc w:val="both"/>
        <w:rPr>
          <w:rFonts w:ascii="Palatino Linotype" w:hAnsi="Palatino Linotype" w:cstheme="minorHAnsi"/>
          <w:color w:val="000000" w:themeColor="text1"/>
          <w:sz w:val="20"/>
          <w:szCs w:val="20"/>
          <w:shd w:val="clear" w:color="auto" w:fill="FFFFFF"/>
        </w:rPr>
      </w:pPr>
      <w:r w:rsidRPr="00E6274B">
        <w:rPr>
          <w:rFonts w:ascii="Palatino Linotype" w:hAnsi="Palatino Linotype" w:cstheme="minorHAnsi"/>
          <w:color w:val="000000" w:themeColor="text1"/>
          <w:sz w:val="20"/>
          <w:szCs w:val="20"/>
          <w:shd w:val="clear" w:color="auto" w:fill="FFFFFF"/>
        </w:rPr>
        <w:t>Coordinated with team members to improve quality assurance and mitigate risks.</w:t>
      </w:r>
    </w:p>
    <w:p w14:paraId="31C311C8" w14:textId="4640F2CF" w:rsidR="00475EB3" w:rsidRPr="00E6274B" w:rsidRDefault="00475EB3" w:rsidP="00E6274B">
      <w:pPr>
        <w:jc w:val="both"/>
        <w:rPr>
          <w:rFonts w:ascii="Palatino Linotype" w:hAnsi="Palatino Linotype" w:cstheme="minorHAnsi"/>
          <w:color w:val="000000" w:themeColor="text1"/>
          <w:sz w:val="20"/>
          <w:szCs w:val="20"/>
          <w:shd w:val="clear" w:color="auto" w:fill="FFFFFF"/>
        </w:rPr>
      </w:pPr>
      <w:r w:rsidRPr="00E6274B">
        <w:rPr>
          <w:rFonts w:ascii="Palatino Linotype" w:hAnsi="Palatino Linotype" w:cstheme="minorHAnsi"/>
          <w:b/>
          <w:color w:val="000000" w:themeColor="text1"/>
          <w:sz w:val="20"/>
          <w:szCs w:val="20"/>
        </w:rPr>
        <w:t>Environment</w:t>
      </w:r>
      <w:r w:rsidRPr="00E6274B">
        <w:rPr>
          <w:rFonts w:ascii="Palatino Linotype" w:hAnsi="Palatino Linotype" w:cstheme="minorHAnsi"/>
          <w:color w:val="000000" w:themeColor="text1"/>
          <w:sz w:val="20"/>
          <w:szCs w:val="20"/>
          <w:shd w:val="clear" w:color="auto" w:fill="FFFFFF"/>
        </w:rPr>
        <w:t xml:space="preserve">: Python, </w:t>
      </w:r>
      <w:proofErr w:type="spellStart"/>
      <w:r w:rsidRPr="00E6274B">
        <w:rPr>
          <w:rFonts w:ascii="Palatino Linotype" w:hAnsi="Palatino Linotype" w:cstheme="minorHAnsi"/>
          <w:color w:val="000000" w:themeColor="text1"/>
          <w:sz w:val="20"/>
          <w:szCs w:val="20"/>
          <w:shd w:val="clear" w:color="auto" w:fill="FFFFFF"/>
        </w:rPr>
        <w:t>PyQt</w:t>
      </w:r>
      <w:proofErr w:type="spellEnd"/>
      <w:r w:rsidRPr="00E6274B">
        <w:rPr>
          <w:rFonts w:ascii="Palatino Linotype" w:hAnsi="Palatino Linotype" w:cstheme="minorHAnsi"/>
          <w:color w:val="000000" w:themeColor="text1"/>
          <w:sz w:val="20"/>
          <w:szCs w:val="20"/>
          <w:shd w:val="clear" w:color="auto" w:fill="FFFFFF"/>
        </w:rPr>
        <w:t xml:space="preserve">, </w:t>
      </w:r>
      <w:proofErr w:type="spellStart"/>
      <w:r w:rsidRPr="00E6274B">
        <w:rPr>
          <w:rFonts w:ascii="Palatino Linotype" w:hAnsi="Palatino Linotype" w:cstheme="minorHAnsi"/>
          <w:color w:val="000000" w:themeColor="text1"/>
          <w:sz w:val="20"/>
          <w:szCs w:val="20"/>
          <w:shd w:val="clear" w:color="auto" w:fill="FFFFFF"/>
        </w:rPr>
        <w:t>PyQuery</w:t>
      </w:r>
      <w:proofErr w:type="spellEnd"/>
      <w:r w:rsidRPr="00E6274B">
        <w:rPr>
          <w:rFonts w:ascii="Palatino Linotype" w:hAnsi="Palatino Linotype" w:cstheme="minorHAnsi"/>
          <w:color w:val="000000" w:themeColor="text1"/>
          <w:sz w:val="20"/>
          <w:szCs w:val="20"/>
          <w:shd w:val="clear" w:color="auto" w:fill="FFFFFF"/>
        </w:rPr>
        <w:t xml:space="preserve">, Django, </w:t>
      </w:r>
      <w:r w:rsidR="00535AE1">
        <w:rPr>
          <w:rFonts w:ascii="Palatino Linotype" w:hAnsi="Palatino Linotype" w:cstheme="minorHAnsi"/>
          <w:color w:val="000000" w:themeColor="text1"/>
          <w:sz w:val="20"/>
          <w:szCs w:val="20"/>
          <w:shd w:val="clear" w:color="auto" w:fill="FFFFFF"/>
        </w:rPr>
        <w:t xml:space="preserve">ReactJS, </w:t>
      </w:r>
      <w:r w:rsidRPr="00E6274B">
        <w:rPr>
          <w:rFonts w:ascii="Palatino Linotype" w:hAnsi="Palatino Linotype" w:cstheme="minorHAnsi"/>
          <w:color w:val="000000" w:themeColor="text1"/>
          <w:sz w:val="20"/>
          <w:szCs w:val="20"/>
          <w:shd w:val="clear" w:color="auto" w:fill="FFFFFF"/>
        </w:rPr>
        <w:t>MVW, HTML/CSS, Shell Scripting, JSON, SQL, UNIX, Windows, NumPy, jQuery, GitHub, MVT/MVC.</w:t>
      </w:r>
    </w:p>
    <w:p w14:paraId="238DEC51" w14:textId="77777777" w:rsidR="00475EB3" w:rsidRPr="00E6274B" w:rsidRDefault="00475EB3" w:rsidP="00E6274B">
      <w:pPr>
        <w:contextualSpacing/>
        <w:jc w:val="both"/>
        <w:rPr>
          <w:rFonts w:ascii="Palatino Linotype" w:hAnsi="Palatino Linotype"/>
          <w:b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 </w:t>
      </w:r>
      <w:r w:rsidR="00A86617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 </w:t>
      </w:r>
    </w:p>
    <w:p w14:paraId="16AF9DEB" w14:textId="77777777" w:rsidR="00B51F57" w:rsidRPr="00E6274B" w:rsidRDefault="00B51F57" w:rsidP="00E6274B">
      <w:pPr>
        <w:contextualSpacing/>
        <w:jc w:val="both"/>
        <w:rPr>
          <w:rFonts w:ascii="Palatino Linotype" w:hAnsi="Palatino Linotype"/>
          <w:b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Project #3:</w:t>
      </w:r>
    </w:p>
    <w:p w14:paraId="6A4A0694" w14:textId="77777777" w:rsidR="00A506B0" w:rsidRPr="00E6274B" w:rsidRDefault="00B51F57" w:rsidP="00E6274B">
      <w:pPr>
        <w:contextualSpacing/>
        <w:jc w:val="both"/>
        <w:rPr>
          <w:rFonts w:ascii="Palatino Linotype" w:hAnsi="Palatino Linotype"/>
          <w:b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Client: Keen Footwear</w:t>
      </w:r>
    </w:p>
    <w:p w14:paraId="34EB3D2C" w14:textId="77777777" w:rsidR="00A506B0" w:rsidRPr="00E6274B" w:rsidRDefault="00A506B0" w:rsidP="00E6274B">
      <w:pPr>
        <w:contextualSpacing/>
        <w:jc w:val="both"/>
        <w:rPr>
          <w:rFonts w:ascii="Palatino Linotype" w:hAnsi="Palatino Linotype"/>
          <w:b/>
          <w:color w:val="000000" w:themeColor="text1"/>
          <w:sz w:val="20"/>
          <w:szCs w:val="20"/>
        </w:rPr>
      </w:pPr>
      <w:r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>Role:</w:t>
      </w:r>
      <w:r w:rsidR="00F35020" w:rsidRPr="00E6274B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 Python Developer</w:t>
      </w:r>
    </w:p>
    <w:p w14:paraId="3F969FEB" w14:textId="77777777" w:rsidR="00A506B0" w:rsidRPr="00E6274B" w:rsidRDefault="00A506B0" w:rsidP="00E6274B">
      <w:pPr>
        <w:contextualSpacing/>
        <w:jc w:val="both"/>
        <w:rPr>
          <w:rFonts w:ascii="Palatino Linotype" w:hAnsi="Palatino Linotype"/>
          <w:b/>
          <w:sz w:val="20"/>
          <w:szCs w:val="20"/>
        </w:rPr>
      </w:pPr>
      <w:r w:rsidRPr="00E6274B">
        <w:rPr>
          <w:rFonts w:ascii="Palatino Linotype" w:hAnsi="Palatino Linotype"/>
          <w:b/>
          <w:sz w:val="20"/>
          <w:szCs w:val="20"/>
        </w:rPr>
        <w:t>Responsibilities:</w:t>
      </w:r>
    </w:p>
    <w:p w14:paraId="1081D989" w14:textId="77777777" w:rsidR="00A506B0" w:rsidRPr="00E6274B" w:rsidRDefault="00A506B0">
      <w:pPr>
        <w:pStyle w:val="ListParagraph"/>
        <w:numPr>
          <w:ilvl w:val="0"/>
          <w:numId w:val="9"/>
        </w:numPr>
        <w:contextualSpacing/>
        <w:jc w:val="both"/>
        <w:rPr>
          <w:rFonts w:ascii="Palatino Linotype" w:hAnsi="Palatino Linotype"/>
          <w:sz w:val="20"/>
          <w:szCs w:val="20"/>
        </w:rPr>
      </w:pPr>
      <w:r w:rsidRPr="00E6274B">
        <w:rPr>
          <w:rFonts w:ascii="Palatino Linotype" w:hAnsi="Palatino Linotype"/>
          <w:sz w:val="20"/>
          <w:szCs w:val="20"/>
        </w:rPr>
        <w:t>Closely involved in performance evaluation and User Acceptance Test</w:t>
      </w:r>
      <w:r w:rsidR="00F72E77" w:rsidRPr="00E6274B">
        <w:rPr>
          <w:rFonts w:ascii="Palatino Linotype" w:hAnsi="Palatino Linotype"/>
          <w:sz w:val="20"/>
          <w:szCs w:val="20"/>
        </w:rPr>
        <w:t xml:space="preserve"> (</w:t>
      </w:r>
      <w:r w:rsidR="00F72E77" w:rsidRPr="00E6274B">
        <w:rPr>
          <w:rFonts w:ascii="Palatino Linotype" w:hAnsi="Palatino Linotype"/>
          <w:b/>
          <w:sz w:val="20"/>
          <w:szCs w:val="20"/>
        </w:rPr>
        <w:t>UAT</w:t>
      </w:r>
      <w:r w:rsidR="00F72E77" w:rsidRPr="00E6274B">
        <w:rPr>
          <w:rFonts w:ascii="Palatino Linotype" w:hAnsi="Palatino Linotype"/>
          <w:sz w:val="20"/>
          <w:szCs w:val="20"/>
        </w:rPr>
        <w:t>)</w:t>
      </w:r>
      <w:r w:rsidRPr="00E6274B">
        <w:rPr>
          <w:rFonts w:ascii="Palatino Linotype" w:hAnsi="Palatino Linotype"/>
          <w:sz w:val="20"/>
          <w:szCs w:val="20"/>
        </w:rPr>
        <w:t>.</w:t>
      </w:r>
    </w:p>
    <w:p w14:paraId="6083041B" w14:textId="77777777" w:rsidR="00A506B0" w:rsidRPr="00E6274B" w:rsidRDefault="00A506B0">
      <w:pPr>
        <w:pStyle w:val="ListParagraph"/>
        <w:numPr>
          <w:ilvl w:val="0"/>
          <w:numId w:val="9"/>
        </w:numPr>
        <w:contextualSpacing/>
        <w:jc w:val="both"/>
        <w:rPr>
          <w:rFonts w:ascii="Palatino Linotype" w:hAnsi="Palatino Linotype"/>
          <w:sz w:val="20"/>
          <w:szCs w:val="20"/>
        </w:rPr>
      </w:pPr>
      <w:r w:rsidRPr="00E6274B">
        <w:rPr>
          <w:rFonts w:ascii="Palatino Linotype" w:hAnsi="Palatino Linotype"/>
          <w:sz w:val="20"/>
          <w:szCs w:val="20"/>
        </w:rPr>
        <w:t xml:space="preserve">Developed a portal to manage and entities in a content management system using </w:t>
      </w:r>
      <w:r w:rsidRPr="00E6274B">
        <w:rPr>
          <w:rFonts w:ascii="Palatino Linotype" w:hAnsi="Palatino Linotype"/>
          <w:b/>
          <w:sz w:val="20"/>
          <w:szCs w:val="20"/>
        </w:rPr>
        <w:t>Flask</w:t>
      </w:r>
      <w:r w:rsidRPr="00E6274B">
        <w:rPr>
          <w:rFonts w:ascii="Palatino Linotype" w:hAnsi="Palatino Linotype"/>
          <w:sz w:val="20"/>
          <w:szCs w:val="20"/>
        </w:rPr>
        <w:t>.</w:t>
      </w:r>
    </w:p>
    <w:p w14:paraId="1D416783" w14:textId="77777777" w:rsidR="00A506B0" w:rsidRPr="00E6274B" w:rsidRDefault="00A506B0">
      <w:pPr>
        <w:pStyle w:val="ListParagraph"/>
        <w:numPr>
          <w:ilvl w:val="0"/>
          <w:numId w:val="9"/>
        </w:numPr>
        <w:contextualSpacing/>
        <w:jc w:val="both"/>
        <w:rPr>
          <w:rFonts w:ascii="Palatino Linotype" w:hAnsi="Palatino Linotype"/>
          <w:sz w:val="20"/>
          <w:szCs w:val="20"/>
        </w:rPr>
      </w:pPr>
      <w:r w:rsidRPr="00E6274B">
        <w:rPr>
          <w:rFonts w:ascii="Palatino Linotype" w:hAnsi="Palatino Linotype"/>
          <w:sz w:val="20"/>
          <w:szCs w:val="20"/>
        </w:rPr>
        <w:t xml:space="preserve">Wrote programs for performance calculations using </w:t>
      </w:r>
      <w:proofErr w:type="spellStart"/>
      <w:r w:rsidRPr="00E6274B">
        <w:rPr>
          <w:rFonts w:ascii="Palatino Linotype" w:hAnsi="Palatino Linotype"/>
          <w:b/>
          <w:sz w:val="20"/>
          <w:szCs w:val="20"/>
        </w:rPr>
        <w:t>Numpy</w:t>
      </w:r>
      <w:proofErr w:type="spellEnd"/>
      <w:r w:rsidRPr="00E6274B">
        <w:rPr>
          <w:rFonts w:ascii="Palatino Linotype" w:hAnsi="Palatino Linotype"/>
          <w:sz w:val="20"/>
          <w:szCs w:val="20"/>
        </w:rPr>
        <w:t xml:space="preserve"> and </w:t>
      </w:r>
      <w:proofErr w:type="spellStart"/>
      <w:r w:rsidR="00F72E77" w:rsidRPr="00E6274B">
        <w:rPr>
          <w:rFonts w:ascii="Palatino Linotype" w:hAnsi="Palatino Linotype"/>
          <w:b/>
          <w:sz w:val="20"/>
          <w:szCs w:val="20"/>
        </w:rPr>
        <w:t>SQL</w:t>
      </w:r>
      <w:r w:rsidRPr="00E6274B">
        <w:rPr>
          <w:rFonts w:ascii="Palatino Linotype" w:hAnsi="Palatino Linotype"/>
          <w:b/>
          <w:sz w:val="20"/>
          <w:szCs w:val="20"/>
        </w:rPr>
        <w:t>alchemy</w:t>
      </w:r>
      <w:proofErr w:type="spellEnd"/>
      <w:r w:rsidRPr="00E6274B">
        <w:rPr>
          <w:rFonts w:ascii="Palatino Linotype" w:hAnsi="Palatino Linotype"/>
          <w:sz w:val="20"/>
          <w:szCs w:val="20"/>
        </w:rPr>
        <w:t>.</w:t>
      </w:r>
    </w:p>
    <w:p w14:paraId="712CCF0C" w14:textId="77777777" w:rsidR="00A506B0" w:rsidRPr="00E6274B" w:rsidRDefault="00A506B0">
      <w:pPr>
        <w:pStyle w:val="ListParagraph"/>
        <w:numPr>
          <w:ilvl w:val="0"/>
          <w:numId w:val="9"/>
        </w:numPr>
        <w:contextualSpacing/>
        <w:jc w:val="both"/>
        <w:rPr>
          <w:rFonts w:ascii="Palatino Linotype" w:hAnsi="Palatino Linotype"/>
          <w:sz w:val="20"/>
          <w:szCs w:val="20"/>
        </w:rPr>
      </w:pPr>
      <w:r w:rsidRPr="00E6274B">
        <w:rPr>
          <w:rFonts w:ascii="Palatino Linotype" w:hAnsi="Palatino Linotype"/>
          <w:sz w:val="20"/>
          <w:szCs w:val="20"/>
        </w:rPr>
        <w:t xml:space="preserve">Worked on CSV files while trying to get input from the </w:t>
      </w:r>
      <w:r w:rsidRPr="00E6274B">
        <w:rPr>
          <w:rFonts w:ascii="Palatino Linotype" w:hAnsi="Palatino Linotype"/>
          <w:b/>
          <w:sz w:val="20"/>
          <w:szCs w:val="20"/>
        </w:rPr>
        <w:t>MySQL</w:t>
      </w:r>
      <w:r w:rsidRPr="00E6274B">
        <w:rPr>
          <w:rFonts w:ascii="Palatino Linotype" w:hAnsi="Palatino Linotype"/>
          <w:sz w:val="20"/>
          <w:szCs w:val="20"/>
        </w:rPr>
        <w:t xml:space="preserve"> database.</w:t>
      </w:r>
    </w:p>
    <w:p w14:paraId="5F1003FB" w14:textId="77777777" w:rsidR="00A506B0" w:rsidRPr="00E6274B" w:rsidRDefault="00A506B0">
      <w:pPr>
        <w:pStyle w:val="ListParagraph"/>
        <w:numPr>
          <w:ilvl w:val="0"/>
          <w:numId w:val="9"/>
        </w:numPr>
        <w:contextualSpacing/>
        <w:jc w:val="both"/>
        <w:rPr>
          <w:rFonts w:ascii="Palatino Linotype" w:hAnsi="Palatino Linotype"/>
          <w:sz w:val="20"/>
          <w:szCs w:val="20"/>
        </w:rPr>
      </w:pPr>
      <w:r w:rsidRPr="00E6274B">
        <w:rPr>
          <w:rFonts w:ascii="Palatino Linotype" w:hAnsi="Palatino Linotype"/>
          <w:sz w:val="20"/>
          <w:szCs w:val="20"/>
        </w:rPr>
        <w:t xml:space="preserve">Wrote python scripts to parse </w:t>
      </w:r>
      <w:r w:rsidRPr="00E6274B">
        <w:rPr>
          <w:rFonts w:ascii="Palatino Linotype" w:hAnsi="Palatino Linotype"/>
          <w:b/>
          <w:sz w:val="20"/>
          <w:szCs w:val="20"/>
        </w:rPr>
        <w:t>XML</w:t>
      </w:r>
      <w:r w:rsidRPr="00E6274B">
        <w:rPr>
          <w:rFonts w:ascii="Palatino Linotype" w:hAnsi="Palatino Linotype"/>
          <w:sz w:val="20"/>
          <w:szCs w:val="20"/>
        </w:rPr>
        <w:t xml:space="preserve"> documents and load the data in database.</w:t>
      </w:r>
    </w:p>
    <w:p w14:paraId="0475A182" w14:textId="77777777" w:rsidR="00A506B0" w:rsidRPr="00E6274B" w:rsidRDefault="00A506B0">
      <w:pPr>
        <w:pStyle w:val="ListParagraph"/>
        <w:numPr>
          <w:ilvl w:val="0"/>
          <w:numId w:val="9"/>
        </w:numPr>
        <w:contextualSpacing/>
        <w:jc w:val="both"/>
        <w:rPr>
          <w:rFonts w:ascii="Palatino Linotype" w:hAnsi="Palatino Linotype"/>
          <w:sz w:val="20"/>
          <w:szCs w:val="20"/>
        </w:rPr>
      </w:pPr>
      <w:r w:rsidRPr="00E6274B">
        <w:rPr>
          <w:rFonts w:ascii="Palatino Linotype" w:hAnsi="Palatino Linotype"/>
          <w:sz w:val="20"/>
          <w:szCs w:val="20"/>
        </w:rPr>
        <w:t>Worked in stages such as analysis and design, development, testing and debugging.</w:t>
      </w:r>
    </w:p>
    <w:p w14:paraId="2FC1AC3A" w14:textId="77777777" w:rsidR="00A506B0" w:rsidRPr="00E6274B" w:rsidRDefault="00A506B0">
      <w:pPr>
        <w:pStyle w:val="ListParagraph"/>
        <w:numPr>
          <w:ilvl w:val="0"/>
          <w:numId w:val="9"/>
        </w:numPr>
        <w:contextualSpacing/>
        <w:jc w:val="both"/>
        <w:rPr>
          <w:rFonts w:ascii="Palatino Linotype" w:hAnsi="Palatino Linotype"/>
          <w:sz w:val="20"/>
          <w:szCs w:val="20"/>
        </w:rPr>
      </w:pPr>
      <w:r w:rsidRPr="00E6274B">
        <w:rPr>
          <w:rFonts w:ascii="Palatino Linotype" w:hAnsi="Palatino Linotype"/>
          <w:sz w:val="20"/>
          <w:szCs w:val="20"/>
        </w:rPr>
        <w:t xml:space="preserve">Organized data exchange and integration with customers and third-party systems using </w:t>
      </w:r>
      <w:r w:rsidRPr="00E6274B">
        <w:rPr>
          <w:rFonts w:ascii="Palatino Linotype" w:hAnsi="Palatino Linotype"/>
          <w:b/>
          <w:sz w:val="20"/>
          <w:szCs w:val="20"/>
        </w:rPr>
        <w:t xml:space="preserve">CSV, XLS, XML, DBF, JSON, REST, </w:t>
      </w:r>
      <w:r w:rsidR="00F72E77" w:rsidRPr="00E6274B">
        <w:rPr>
          <w:rFonts w:ascii="Palatino Linotype" w:hAnsi="Palatino Linotype"/>
          <w:sz w:val="20"/>
          <w:szCs w:val="20"/>
        </w:rPr>
        <w:t>and</w:t>
      </w:r>
      <w:r w:rsidR="00F72E77" w:rsidRPr="00E6274B">
        <w:rPr>
          <w:rFonts w:ascii="Palatino Linotype" w:hAnsi="Palatino Linotype"/>
          <w:b/>
          <w:sz w:val="20"/>
          <w:szCs w:val="20"/>
        </w:rPr>
        <w:t xml:space="preserve"> SOAP</w:t>
      </w:r>
      <w:r w:rsidRPr="00E6274B">
        <w:rPr>
          <w:rFonts w:ascii="Palatino Linotype" w:hAnsi="Palatino Linotype"/>
          <w:sz w:val="20"/>
          <w:szCs w:val="20"/>
        </w:rPr>
        <w:t>.</w:t>
      </w:r>
    </w:p>
    <w:p w14:paraId="33F90929" w14:textId="77777777" w:rsidR="00CF5CCD" w:rsidRPr="00E6274B" w:rsidRDefault="00CF5CCD">
      <w:pPr>
        <w:pStyle w:val="ListParagraph"/>
        <w:numPr>
          <w:ilvl w:val="0"/>
          <w:numId w:val="9"/>
        </w:numPr>
        <w:contextualSpacing/>
        <w:jc w:val="both"/>
        <w:rPr>
          <w:rFonts w:ascii="Palatino Linotype" w:hAnsi="Palatino Linotype"/>
          <w:sz w:val="20"/>
          <w:szCs w:val="20"/>
        </w:rPr>
      </w:pPr>
      <w:r w:rsidRPr="00E6274B">
        <w:rPr>
          <w:rFonts w:ascii="Palatino Linotype" w:hAnsi="Palatino Linotype"/>
          <w:sz w:val="20"/>
          <w:szCs w:val="20"/>
        </w:rPr>
        <w:t>Developed rest API's using </w:t>
      </w:r>
      <w:r w:rsidRPr="00E6274B">
        <w:rPr>
          <w:rFonts w:ascii="Palatino Linotype" w:hAnsi="Palatino Linotype"/>
          <w:b/>
          <w:sz w:val="20"/>
          <w:szCs w:val="20"/>
        </w:rPr>
        <w:t>python</w:t>
      </w:r>
      <w:r w:rsidRPr="00E6274B">
        <w:rPr>
          <w:rFonts w:ascii="Palatino Linotype" w:hAnsi="Palatino Linotype"/>
          <w:sz w:val="20"/>
          <w:szCs w:val="20"/>
        </w:rPr>
        <w:t xml:space="preserve"> with </w:t>
      </w:r>
      <w:r w:rsidRPr="00E6274B">
        <w:rPr>
          <w:rFonts w:ascii="Palatino Linotype" w:hAnsi="Palatino Linotype"/>
          <w:b/>
          <w:sz w:val="20"/>
          <w:szCs w:val="20"/>
        </w:rPr>
        <w:t>flask</w:t>
      </w:r>
      <w:r w:rsidRPr="00E6274B">
        <w:rPr>
          <w:rFonts w:ascii="Palatino Linotype" w:hAnsi="Palatino Linotype"/>
          <w:sz w:val="20"/>
          <w:szCs w:val="20"/>
        </w:rPr>
        <w:t xml:space="preserve"> framework.</w:t>
      </w:r>
    </w:p>
    <w:p w14:paraId="73E1266F" w14:textId="77777777" w:rsidR="00FD2A86" w:rsidRPr="00E6274B" w:rsidRDefault="00FD2A86">
      <w:pPr>
        <w:pStyle w:val="ListParagraph"/>
        <w:numPr>
          <w:ilvl w:val="0"/>
          <w:numId w:val="9"/>
        </w:numPr>
        <w:contextualSpacing/>
        <w:jc w:val="both"/>
        <w:rPr>
          <w:rFonts w:ascii="Palatino Linotype" w:hAnsi="Palatino Linotype"/>
          <w:sz w:val="20"/>
          <w:szCs w:val="20"/>
        </w:rPr>
      </w:pPr>
      <w:r w:rsidRPr="00E6274B">
        <w:rPr>
          <w:rFonts w:ascii="Palatino Linotype" w:hAnsi="Palatino Linotype"/>
          <w:sz w:val="20"/>
          <w:szCs w:val="20"/>
        </w:rPr>
        <w:lastRenderedPageBreak/>
        <w:t xml:space="preserve">Wrote and executed various </w:t>
      </w:r>
      <w:r w:rsidRPr="00E6274B">
        <w:rPr>
          <w:rFonts w:ascii="Palatino Linotype" w:hAnsi="Palatino Linotype"/>
          <w:b/>
          <w:sz w:val="20"/>
          <w:szCs w:val="20"/>
        </w:rPr>
        <w:t>MYSQL</w:t>
      </w:r>
      <w:r w:rsidRPr="00E6274B">
        <w:rPr>
          <w:rFonts w:ascii="Palatino Linotype" w:hAnsi="Palatino Linotype"/>
          <w:sz w:val="20"/>
          <w:szCs w:val="20"/>
        </w:rPr>
        <w:t xml:space="preserve"> database queries from </w:t>
      </w:r>
      <w:r w:rsidRPr="00E6274B">
        <w:rPr>
          <w:rFonts w:ascii="Palatino Linotype" w:hAnsi="Palatino Linotype"/>
          <w:b/>
          <w:sz w:val="20"/>
          <w:szCs w:val="20"/>
        </w:rPr>
        <w:t>Python</w:t>
      </w:r>
      <w:r w:rsidRPr="00E6274B">
        <w:rPr>
          <w:rFonts w:ascii="Palatino Linotype" w:hAnsi="Palatino Linotype"/>
          <w:sz w:val="20"/>
          <w:szCs w:val="20"/>
        </w:rPr>
        <w:t> using </w:t>
      </w:r>
      <w:r w:rsidRPr="00E6274B">
        <w:rPr>
          <w:rFonts w:ascii="Palatino Linotype" w:hAnsi="Palatino Linotype"/>
          <w:b/>
          <w:sz w:val="20"/>
          <w:szCs w:val="20"/>
        </w:rPr>
        <w:t>Python-MySQL</w:t>
      </w:r>
      <w:r w:rsidRPr="00E6274B">
        <w:rPr>
          <w:rFonts w:ascii="Palatino Linotype" w:hAnsi="Palatino Linotype"/>
          <w:sz w:val="20"/>
          <w:szCs w:val="20"/>
        </w:rPr>
        <w:t xml:space="preserve"> connector and </w:t>
      </w:r>
      <w:proofErr w:type="spellStart"/>
      <w:r w:rsidRPr="00E6274B">
        <w:rPr>
          <w:rFonts w:ascii="Palatino Linotype" w:hAnsi="Palatino Linotype"/>
          <w:b/>
          <w:sz w:val="20"/>
          <w:szCs w:val="20"/>
        </w:rPr>
        <w:t>MySQLdb</w:t>
      </w:r>
      <w:proofErr w:type="spellEnd"/>
      <w:r w:rsidRPr="00E6274B">
        <w:rPr>
          <w:rFonts w:ascii="Palatino Linotype" w:hAnsi="Palatino Linotype"/>
          <w:sz w:val="20"/>
          <w:szCs w:val="20"/>
        </w:rPr>
        <w:t xml:space="preserve"> package.</w:t>
      </w:r>
    </w:p>
    <w:p w14:paraId="1F8C678A" w14:textId="77777777" w:rsidR="00A506B0" w:rsidRPr="00E6274B" w:rsidRDefault="00A506B0">
      <w:pPr>
        <w:pStyle w:val="ListParagraph"/>
        <w:numPr>
          <w:ilvl w:val="0"/>
          <w:numId w:val="9"/>
        </w:numPr>
        <w:contextualSpacing/>
        <w:jc w:val="both"/>
        <w:rPr>
          <w:rFonts w:ascii="Palatino Linotype" w:hAnsi="Palatino Linotype"/>
          <w:sz w:val="20"/>
          <w:szCs w:val="20"/>
        </w:rPr>
      </w:pPr>
      <w:r w:rsidRPr="00E6274B">
        <w:rPr>
          <w:rFonts w:ascii="Palatino Linotype" w:hAnsi="Palatino Linotype"/>
          <w:sz w:val="20"/>
          <w:szCs w:val="20"/>
        </w:rPr>
        <w:t xml:space="preserve">Worked on HTML5, CSS3, JavaScript, AngularJS, Node.JS, Git, </w:t>
      </w:r>
      <w:r w:rsidR="00DA0E1C" w:rsidRPr="00E6274B">
        <w:rPr>
          <w:rFonts w:ascii="Palatino Linotype" w:hAnsi="Palatino Linotype"/>
          <w:sz w:val="20"/>
          <w:szCs w:val="20"/>
        </w:rPr>
        <w:t>and REST</w:t>
      </w:r>
      <w:r w:rsidRPr="00E6274B">
        <w:rPr>
          <w:rFonts w:ascii="Palatino Linotype" w:hAnsi="Palatino Linotype"/>
          <w:sz w:val="20"/>
          <w:szCs w:val="20"/>
        </w:rPr>
        <w:t xml:space="preserve"> API.</w:t>
      </w:r>
    </w:p>
    <w:p w14:paraId="686CCC4F" w14:textId="77777777" w:rsidR="00A506B0" w:rsidRPr="00E6274B" w:rsidRDefault="00A506B0">
      <w:pPr>
        <w:pStyle w:val="ListParagraph"/>
        <w:numPr>
          <w:ilvl w:val="0"/>
          <w:numId w:val="9"/>
        </w:numPr>
        <w:contextualSpacing/>
        <w:jc w:val="both"/>
        <w:rPr>
          <w:rFonts w:ascii="Palatino Linotype" w:hAnsi="Palatino Linotype"/>
          <w:sz w:val="20"/>
          <w:szCs w:val="20"/>
        </w:rPr>
      </w:pPr>
      <w:r w:rsidRPr="00E6274B">
        <w:rPr>
          <w:rFonts w:ascii="Palatino Linotype" w:hAnsi="Palatino Linotype"/>
          <w:sz w:val="20"/>
          <w:szCs w:val="20"/>
        </w:rPr>
        <w:t>Test software and hardware configurations of the in-fight entertainment system.</w:t>
      </w:r>
    </w:p>
    <w:p w14:paraId="30E6CEDD" w14:textId="77777777" w:rsidR="00A506B0" w:rsidRPr="00E6274B" w:rsidRDefault="00A506B0">
      <w:pPr>
        <w:pStyle w:val="ListParagraph"/>
        <w:numPr>
          <w:ilvl w:val="0"/>
          <w:numId w:val="9"/>
        </w:numPr>
        <w:contextualSpacing/>
        <w:jc w:val="both"/>
        <w:rPr>
          <w:rFonts w:ascii="Palatino Linotype" w:hAnsi="Palatino Linotype"/>
          <w:sz w:val="20"/>
          <w:szCs w:val="20"/>
        </w:rPr>
      </w:pPr>
      <w:r w:rsidRPr="00E6274B">
        <w:rPr>
          <w:rFonts w:ascii="Palatino Linotype" w:hAnsi="Palatino Linotype"/>
          <w:sz w:val="20"/>
          <w:szCs w:val="20"/>
        </w:rPr>
        <w:t xml:space="preserve">Worked with bug-tracking </w:t>
      </w:r>
      <w:r w:rsidRPr="00E6274B">
        <w:rPr>
          <w:rFonts w:ascii="Palatino Linotype" w:hAnsi="Palatino Linotype"/>
          <w:b/>
          <w:sz w:val="20"/>
          <w:szCs w:val="20"/>
        </w:rPr>
        <w:t>Jira</w:t>
      </w:r>
      <w:r w:rsidRPr="00E6274B">
        <w:rPr>
          <w:rFonts w:ascii="Palatino Linotype" w:hAnsi="Palatino Linotype"/>
          <w:sz w:val="20"/>
          <w:szCs w:val="20"/>
        </w:rPr>
        <w:t>, source code management tools Git.</w:t>
      </w:r>
    </w:p>
    <w:p w14:paraId="219AB7CC" w14:textId="77777777" w:rsidR="00A506B0" w:rsidRPr="00E6274B" w:rsidRDefault="00A506B0">
      <w:pPr>
        <w:pStyle w:val="ListParagraph"/>
        <w:numPr>
          <w:ilvl w:val="0"/>
          <w:numId w:val="9"/>
        </w:numPr>
        <w:contextualSpacing/>
        <w:jc w:val="both"/>
        <w:rPr>
          <w:rFonts w:ascii="Palatino Linotype" w:hAnsi="Palatino Linotype"/>
          <w:sz w:val="20"/>
          <w:szCs w:val="20"/>
        </w:rPr>
      </w:pPr>
      <w:r w:rsidRPr="00E6274B">
        <w:rPr>
          <w:rFonts w:ascii="Palatino Linotype" w:hAnsi="Palatino Linotype"/>
          <w:sz w:val="20"/>
          <w:szCs w:val="20"/>
        </w:rPr>
        <w:t>Support in-fight entertainment system development designing and running system tests.</w:t>
      </w:r>
    </w:p>
    <w:p w14:paraId="4789D9D6" w14:textId="77777777" w:rsidR="00A506B0" w:rsidRPr="00E6274B" w:rsidRDefault="00A506B0" w:rsidP="00E6274B">
      <w:pPr>
        <w:contextualSpacing/>
        <w:jc w:val="both"/>
        <w:rPr>
          <w:rFonts w:ascii="Palatino Linotype" w:hAnsi="Palatino Linotype"/>
          <w:sz w:val="20"/>
          <w:szCs w:val="20"/>
        </w:rPr>
      </w:pPr>
      <w:r w:rsidRPr="00E6274B">
        <w:rPr>
          <w:rFonts w:ascii="Palatino Linotype" w:hAnsi="Palatino Linotype"/>
          <w:b/>
          <w:sz w:val="20"/>
          <w:szCs w:val="20"/>
        </w:rPr>
        <w:t>Environment</w:t>
      </w:r>
      <w:r w:rsidRPr="00E6274B">
        <w:rPr>
          <w:rFonts w:ascii="Palatino Linotype" w:hAnsi="Palatino Linotype"/>
          <w:sz w:val="20"/>
          <w:szCs w:val="20"/>
        </w:rPr>
        <w:t xml:space="preserve">: Python, Windows, MySQL, flask, </w:t>
      </w:r>
      <w:proofErr w:type="spellStart"/>
      <w:r w:rsidR="00F72E77" w:rsidRPr="00E6274B">
        <w:rPr>
          <w:rFonts w:ascii="Palatino Linotype" w:hAnsi="Palatino Linotype"/>
          <w:sz w:val="20"/>
          <w:szCs w:val="20"/>
        </w:rPr>
        <w:t>Numpy</w:t>
      </w:r>
      <w:proofErr w:type="spellEnd"/>
      <w:r w:rsidR="00F72E77" w:rsidRPr="00E6274B">
        <w:rPr>
          <w:rFonts w:ascii="Palatino Linotype" w:hAnsi="Palatino Linotype"/>
          <w:sz w:val="20"/>
          <w:szCs w:val="20"/>
        </w:rPr>
        <w:t xml:space="preserve">, </w:t>
      </w:r>
      <w:proofErr w:type="spellStart"/>
      <w:r w:rsidR="00F72E77" w:rsidRPr="00E6274B">
        <w:rPr>
          <w:rFonts w:ascii="Palatino Linotype" w:hAnsi="Palatino Linotype"/>
          <w:sz w:val="20"/>
          <w:szCs w:val="20"/>
        </w:rPr>
        <w:t>SQLAlchemy</w:t>
      </w:r>
      <w:proofErr w:type="spellEnd"/>
      <w:r w:rsidR="00F72E77" w:rsidRPr="00E6274B">
        <w:rPr>
          <w:rFonts w:ascii="Palatino Linotype" w:hAnsi="Palatino Linotype"/>
          <w:sz w:val="20"/>
          <w:szCs w:val="20"/>
        </w:rPr>
        <w:t xml:space="preserve">, </w:t>
      </w:r>
      <w:r w:rsidRPr="00E6274B">
        <w:rPr>
          <w:rFonts w:ascii="Palatino Linotype" w:hAnsi="Palatino Linotype"/>
          <w:sz w:val="20"/>
          <w:szCs w:val="20"/>
        </w:rPr>
        <w:t xml:space="preserve">MySQL, </w:t>
      </w:r>
      <w:proofErr w:type="spellStart"/>
      <w:r w:rsidR="00FD2A86" w:rsidRPr="00E6274B">
        <w:rPr>
          <w:rFonts w:ascii="Palatino Linotype" w:hAnsi="Palatino Linotype"/>
          <w:sz w:val="20"/>
          <w:szCs w:val="20"/>
        </w:rPr>
        <w:t>MySQLdb</w:t>
      </w:r>
      <w:proofErr w:type="spellEnd"/>
      <w:r w:rsidR="00FD2A86" w:rsidRPr="00E6274B">
        <w:rPr>
          <w:rFonts w:ascii="Palatino Linotype" w:hAnsi="Palatino Linotype"/>
          <w:sz w:val="20"/>
          <w:szCs w:val="20"/>
        </w:rPr>
        <w:t xml:space="preserve">, </w:t>
      </w:r>
      <w:r w:rsidRPr="00E6274B">
        <w:rPr>
          <w:rFonts w:ascii="Palatino Linotype" w:hAnsi="Palatino Linotype"/>
          <w:sz w:val="20"/>
          <w:szCs w:val="20"/>
        </w:rPr>
        <w:t>HTML</w:t>
      </w:r>
      <w:r w:rsidR="00F72E77" w:rsidRPr="00E6274B">
        <w:rPr>
          <w:rFonts w:ascii="Palatino Linotype" w:hAnsi="Palatino Linotype"/>
          <w:sz w:val="20"/>
          <w:szCs w:val="20"/>
        </w:rPr>
        <w:t xml:space="preserve">, CSS, </w:t>
      </w:r>
      <w:proofErr w:type="spellStart"/>
      <w:r w:rsidR="00F72E77" w:rsidRPr="00E6274B">
        <w:rPr>
          <w:rFonts w:ascii="Palatino Linotype" w:hAnsi="Palatino Linotype"/>
          <w:sz w:val="20"/>
          <w:szCs w:val="20"/>
        </w:rPr>
        <w:t>JQuery</w:t>
      </w:r>
      <w:proofErr w:type="spellEnd"/>
      <w:r w:rsidR="00F72E77" w:rsidRPr="00E6274B">
        <w:rPr>
          <w:rFonts w:ascii="Palatino Linotype" w:hAnsi="Palatino Linotype"/>
          <w:sz w:val="20"/>
          <w:szCs w:val="20"/>
        </w:rPr>
        <w:t>, JavaScript</w:t>
      </w:r>
      <w:r w:rsidRPr="00E6274B">
        <w:rPr>
          <w:rFonts w:ascii="Palatino Linotype" w:hAnsi="Palatino Linotype"/>
          <w:sz w:val="20"/>
          <w:szCs w:val="20"/>
        </w:rPr>
        <w:t>.</w:t>
      </w:r>
    </w:p>
    <w:p w14:paraId="0E76C096" w14:textId="457F85ED" w:rsidR="00783C6E" w:rsidRDefault="00783C6E" w:rsidP="00E6274B">
      <w:pPr>
        <w:contextualSpacing/>
        <w:jc w:val="both"/>
        <w:rPr>
          <w:rFonts w:ascii="Palatino Linotype" w:hAnsi="Palatino Linotype"/>
          <w:sz w:val="20"/>
          <w:szCs w:val="20"/>
        </w:rPr>
      </w:pPr>
    </w:p>
    <w:sectPr w:rsidR="00783C6E" w:rsidSect="008F71EC">
      <w:pgSz w:w="12240" w:h="15840"/>
      <w:pgMar w:top="426" w:right="720" w:bottom="42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73FE4" w14:textId="77777777" w:rsidR="00990EAA" w:rsidRDefault="00990EAA" w:rsidP="00456927">
      <w:r>
        <w:separator/>
      </w:r>
    </w:p>
  </w:endnote>
  <w:endnote w:type="continuationSeparator" w:id="0">
    <w:p w14:paraId="156047EF" w14:textId="77777777" w:rsidR="00990EAA" w:rsidRDefault="00990EAA" w:rsidP="00456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﷽﷽﷽﷽﷽﷽﷽﷽怠굆翋ꆡ꒤ఝ辐ඈ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ani">
    <w:charset w:val="00"/>
    <w:family w:val="roman"/>
    <w:pitch w:val="variable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B1A95" w14:textId="77777777" w:rsidR="00990EAA" w:rsidRDefault="00990EAA" w:rsidP="00456927">
      <w:r>
        <w:separator/>
      </w:r>
    </w:p>
  </w:footnote>
  <w:footnote w:type="continuationSeparator" w:id="0">
    <w:p w14:paraId="239CE624" w14:textId="77777777" w:rsidR="00990EAA" w:rsidRDefault="00990EAA" w:rsidP="004569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73E8E84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Wingdings" w:hint="default"/>
      </w:rPr>
    </w:lvl>
  </w:abstractNum>
  <w:abstractNum w:abstractNumId="3" w15:restartNumberingAfterBreak="0">
    <w:nsid w:val="01344F80"/>
    <w:multiLevelType w:val="multilevel"/>
    <w:tmpl w:val="6AF0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34A27"/>
    <w:multiLevelType w:val="multilevel"/>
    <w:tmpl w:val="DB607D94"/>
    <w:styleLink w:val="BulletedList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/>
        <w:sz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B78F3"/>
    <w:multiLevelType w:val="hybridMultilevel"/>
    <w:tmpl w:val="8C261A0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246F96"/>
    <w:multiLevelType w:val="multilevel"/>
    <w:tmpl w:val="2DD2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5C0E28"/>
    <w:multiLevelType w:val="multilevel"/>
    <w:tmpl w:val="B102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A42DD"/>
    <w:multiLevelType w:val="multilevel"/>
    <w:tmpl w:val="A430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0F40FE"/>
    <w:multiLevelType w:val="hybridMultilevel"/>
    <w:tmpl w:val="476C8BA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704F02"/>
    <w:multiLevelType w:val="hybridMultilevel"/>
    <w:tmpl w:val="A7BC8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4E04D5"/>
    <w:multiLevelType w:val="multilevel"/>
    <w:tmpl w:val="1C18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564A77"/>
    <w:multiLevelType w:val="hybridMultilevel"/>
    <w:tmpl w:val="E3CC96E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E8228A3"/>
    <w:multiLevelType w:val="multilevel"/>
    <w:tmpl w:val="40C6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2327D9D"/>
    <w:multiLevelType w:val="multilevel"/>
    <w:tmpl w:val="7A6C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1E1747"/>
    <w:multiLevelType w:val="hybridMultilevel"/>
    <w:tmpl w:val="9A60036C"/>
    <w:lvl w:ilvl="0" w:tplc="D5D25DE4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8C96491"/>
    <w:multiLevelType w:val="hybridMultilevel"/>
    <w:tmpl w:val="C0E0F1DA"/>
    <w:lvl w:ilvl="0" w:tplc="0409000D">
      <w:start w:val="1"/>
      <w:numFmt w:val="bullet"/>
      <w:lvlText w:val=""/>
      <w:lvlJc w:val="left"/>
      <w:pPr>
        <w:ind w:left="30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66" w:hanging="360"/>
      </w:pPr>
      <w:rPr>
        <w:rFonts w:ascii="Wingdings" w:hAnsi="Wingdings" w:hint="default"/>
      </w:rPr>
    </w:lvl>
  </w:abstractNum>
  <w:abstractNum w:abstractNumId="17" w15:restartNumberingAfterBreak="0">
    <w:nsid w:val="2E9537E9"/>
    <w:multiLevelType w:val="multilevel"/>
    <w:tmpl w:val="3C4A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1BB09A5"/>
    <w:multiLevelType w:val="multilevel"/>
    <w:tmpl w:val="6BBA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AF325C"/>
    <w:multiLevelType w:val="hybridMultilevel"/>
    <w:tmpl w:val="7A823054"/>
    <w:lvl w:ilvl="0" w:tplc="04090003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0" w15:restartNumberingAfterBreak="0">
    <w:nsid w:val="46B54F25"/>
    <w:multiLevelType w:val="hybridMultilevel"/>
    <w:tmpl w:val="1E761B9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C366BB1"/>
    <w:multiLevelType w:val="hybridMultilevel"/>
    <w:tmpl w:val="1AFEE202"/>
    <w:lvl w:ilvl="0" w:tplc="40E87958">
      <w:start w:val="1"/>
      <w:numFmt w:val="bullet"/>
      <w:pStyle w:val="detailswbullets1"/>
      <w:lvlText w:val=""/>
      <w:lvlJc w:val="left"/>
      <w:pPr>
        <w:tabs>
          <w:tab w:val="num" w:pos="720"/>
        </w:tabs>
        <w:ind w:left="720" w:hanging="245"/>
      </w:pPr>
      <w:rPr>
        <w:rFonts w:ascii="Symbol" w:hAnsi="Symbol" w:hint="default"/>
      </w:rPr>
    </w:lvl>
    <w:lvl w:ilvl="1" w:tplc="E0781BC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9663DD"/>
    <w:multiLevelType w:val="multilevel"/>
    <w:tmpl w:val="D19A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2A6DCE"/>
    <w:multiLevelType w:val="multilevel"/>
    <w:tmpl w:val="7964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2233E0"/>
    <w:multiLevelType w:val="hybridMultilevel"/>
    <w:tmpl w:val="C60416C2"/>
    <w:lvl w:ilvl="0" w:tplc="579EA040">
      <w:start w:val="1"/>
      <w:numFmt w:val="bullet"/>
      <w:pStyle w:val="Style1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60BD0D00"/>
    <w:multiLevelType w:val="multilevel"/>
    <w:tmpl w:val="D876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C3913FC"/>
    <w:multiLevelType w:val="hybridMultilevel"/>
    <w:tmpl w:val="AC4C6DA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0C57D2B"/>
    <w:multiLevelType w:val="hybridMultilevel"/>
    <w:tmpl w:val="6B227182"/>
    <w:lvl w:ilvl="0" w:tplc="39AABB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48F2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E1A01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0806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1830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1EE5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4A32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40C9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32E5B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95250B"/>
    <w:multiLevelType w:val="multilevel"/>
    <w:tmpl w:val="877C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B11601"/>
    <w:multiLevelType w:val="multilevel"/>
    <w:tmpl w:val="94FC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281B2E"/>
    <w:multiLevelType w:val="multilevel"/>
    <w:tmpl w:val="EFC6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FF535DB"/>
    <w:multiLevelType w:val="multilevel"/>
    <w:tmpl w:val="9962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809782">
    <w:abstractNumId w:val="15"/>
  </w:num>
  <w:num w:numId="2" w16cid:durableId="1702434852">
    <w:abstractNumId w:val="4"/>
  </w:num>
  <w:num w:numId="3" w16cid:durableId="726152025">
    <w:abstractNumId w:val="24"/>
  </w:num>
  <w:num w:numId="4" w16cid:durableId="1484858325">
    <w:abstractNumId w:val="21"/>
  </w:num>
  <w:num w:numId="5" w16cid:durableId="1875998205">
    <w:abstractNumId w:val="0"/>
  </w:num>
  <w:num w:numId="6" w16cid:durableId="278224009">
    <w:abstractNumId w:val="16"/>
  </w:num>
  <w:num w:numId="7" w16cid:durableId="1680505879">
    <w:abstractNumId w:val="9"/>
  </w:num>
  <w:num w:numId="8" w16cid:durableId="508637108">
    <w:abstractNumId w:val="20"/>
  </w:num>
  <w:num w:numId="9" w16cid:durableId="1589196467">
    <w:abstractNumId w:val="5"/>
  </w:num>
  <w:num w:numId="10" w16cid:durableId="528029581">
    <w:abstractNumId w:val="12"/>
  </w:num>
  <w:num w:numId="11" w16cid:durableId="1252658731">
    <w:abstractNumId w:val="26"/>
  </w:num>
  <w:num w:numId="12" w16cid:durableId="1954316061">
    <w:abstractNumId w:val="10"/>
  </w:num>
  <w:num w:numId="13" w16cid:durableId="1562404234">
    <w:abstractNumId w:val="27"/>
  </w:num>
  <w:num w:numId="14" w16cid:durableId="516433264">
    <w:abstractNumId w:val="19"/>
  </w:num>
  <w:num w:numId="15" w16cid:durableId="753742257">
    <w:abstractNumId w:val="7"/>
  </w:num>
  <w:num w:numId="16" w16cid:durableId="2015182039">
    <w:abstractNumId w:val="8"/>
  </w:num>
  <w:num w:numId="17" w16cid:durableId="922685086">
    <w:abstractNumId w:val="22"/>
  </w:num>
  <w:num w:numId="18" w16cid:durableId="1899509787">
    <w:abstractNumId w:val="15"/>
  </w:num>
  <w:num w:numId="19" w16cid:durableId="570189377">
    <w:abstractNumId w:val="3"/>
  </w:num>
  <w:num w:numId="20" w16cid:durableId="1424839555">
    <w:abstractNumId w:val="15"/>
  </w:num>
  <w:num w:numId="21" w16cid:durableId="14306496">
    <w:abstractNumId w:val="25"/>
  </w:num>
  <w:num w:numId="22" w16cid:durableId="1380666344">
    <w:abstractNumId w:val="28"/>
  </w:num>
  <w:num w:numId="23" w16cid:durableId="1065029426">
    <w:abstractNumId w:val="31"/>
  </w:num>
  <w:num w:numId="24" w16cid:durableId="938104653">
    <w:abstractNumId w:val="15"/>
  </w:num>
  <w:num w:numId="25" w16cid:durableId="1536501809">
    <w:abstractNumId w:val="15"/>
  </w:num>
  <w:num w:numId="26" w16cid:durableId="1062369597">
    <w:abstractNumId w:val="15"/>
  </w:num>
  <w:num w:numId="27" w16cid:durableId="1505705497">
    <w:abstractNumId w:val="23"/>
  </w:num>
  <w:num w:numId="28" w16cid:durableId="917399468">
    <w:abstractNumId w:val="11"/>
  </w:num>
  <w:num w:numId="29" w16cid:durableId="888953630">
    <w:abstractNumId w:val="14"/>
  </w:num>
  <w:num w:numId="30" w16cid:durableId="1942755386">
    <w:abstractNumId w:val="18"/>
  </w:num>
  <w:num w:numId="31" w16cid:durableId="1750615851">
    <w:abstractNumId w:val="13"/>
  </w:num>
  <w:num w:numId="32" w16cid:durableId="1974287164">
    <w:abstractNumId w:val="6"/>
  </w:num>
  <w:num w:numId="33" w16cid:durableId="2141335660">
    <w:abstractNumId w:val="29"/>
  </w:num>
  <w:num w:numId="34" w16cid:durableId="903948042">
    <w:abstractNumId w:val="30"/>
  </w:num>
  <w:num w:numId="35" w16cid:durableId="997000683">
    <w:abstractNumId w:val="15"/>
  </w:num>
  <w:num w:numId="36" w16cid:durableId="573202327">
    <w:abstractNumId w:val="17"/>
  </w:num>
  <w:num w:numId="37" w16cid:durableId="1702976142">
    <w:abstractNumId w:val="15"/>
  </w:num>
  <w:num w:numId="38" w16cid:durableId="1841430593">
    <w:abstractNumId w:val="1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E39"/>
    <w:rsid w:val="0000389B"/>
    <w:rsid w:val="00007E3B"/>
    <w:rsid w:val="000139B2"/>
    <w:rsid w:val="000166FC"/>
    <w:rsid w:val="00020381"/>
    <w:rsid w:val="00023AE4"/>
    <w:rsid w:val="000315F3"/>
    <w:rsid w:val="00032BA1"/>
    <w:rsid w:val="00033218"/>
    <w:rsid w:val="00036018"/>
    <w:rsid w:val="0004414E"/>
    <w:rsid w:val="00044FE9"/>
    <w:rsid w:val="00051834"/>
    <w:rsid w:val="000548A1"/>
    <w:rsid w:val="000566B9"/>
    <w:rsid w:val="00057774"/>
    <w:rsid w:val="00057B7D"/>
    <w:rsid w:val="00060078"/>
    <w:rsid w:val="0006586D"/>
    <w:rsid w:val="00065B8A"/>
    <w:rsid w:val="00067943"/>
    <w:rsid w:val="00067BDD"/>
    <w:rsid w:val="00070A70"/>
    <w:rsid w:val="00071042"/>
    <w:rsid w:val="00071636"/>
    <w:rsid w:val="000719E0"/>
    <w:rsid w:val="00073BEE"/>
    <w:rsid w:val="000759B9"/>
    <w:rsid w:val="00076B2A"/>
    <w:rsid w:val="00081174"/>
    <w:rsid w:val="00081906"/>
    <w:rsid w:val="00083814"/>
    <w:rsid w:val="00083BC1"/>
    <w:rsid w:val="000855F0"/>
    <w:rsid w:val="000859E9"/>
    <w:rsid w:val="00087F50"/>
    <w:rsid w:val="00091FE1"/>
    <w:rsid w:val="000920B7"/>
    <w:rsid w:val="00092BF1"/>
    <w:rsid w:val="00093942"/>
    <w:rsid w:val="00095A49"/>
    <w:rsid w:val="00095C0A"/>
    <w:rsid w:val="000A46A5"/>
    <w:rsid w:val="000A6452"/>
    <w:rsid w:val="000A773F"/>
    <w:rsid w:val="000B1486"/>
    <w:rsid w:val="000B1CB3"/>
    <w:rsid w:val="000B2640"/>
    <w:rsid w:val="000B2C00"/>
    <w:rsid w:val="000B4438"/>
    <w:rsid w:val="000B4490"/>
    <w:rsid w:val="000B514E"/>
    <w:rsid w:val="000B7B4C"/>
    <w:rsid w:val="000C0001"/>
    <w:rsid w:val="000C083C"/>
    <w:rsid w:val="000C27A8"/>
    <w:rsid w:val="000C28E9"/>
    <w:rsid w:val="000C2D4A"/>
    <w:rsid w:val="000C638E"/>
    <w:rsid w:val="000D07C8"/>
    <w:rsid w:val="000D14FD"/>
    <w:rsid w:val="000D5B99"/>
    <w:rsid w:val="000D6742"/>
    <w:rsid w:val="000D7F14"/>
    <w:rsid w:val="000E0970"/>
    <w:rsid w:val="000E0C5B"/>
    <w:rsid w:val="000E16EC"/>
    <w:rsid w:val="000E2939"/>
    <w:rsid w:val="000E6958"/>
    <w:rsid w:val="000E73FA"/>
    <w:rsid w:val="000E749D"/>
    <w:rsid w:val="000E7DB1"/>
    <w:rsid w:val="000F395E"/>
    <w:rsid w:val="000F4D9D"/>
    <w:rsid w:val="000F5914"/>
    <w:rsid w:val="000F7F92"/>
    <w:rsid w:val="00102D1B"/>
    <w:rsid w:val="00103F53"/>
    <w:rsid w:val="00105099"/>
    <w:rsid w:val="00105A62"/>
    <w:rsid w:val="00116040"/>
    <w:rsid w:val="001166FA"/>
    <w:rsid w:val="00116D58"/>
    <w:rsid w:val="00121614"/>
    <w:rsid w:val="001243CA"/>
    <w:rsid w:val="001270F6"/>
    <w:rsid w:val="001271EF"/>
    <w:rsid w:val="001276A8"/>
    <w:rsid w:val="001277A2"/>
    <w:rsid w:val="00130614"/>
    <w:rsid w:val="00130D33"/>
    <w:rsid w:val="00135E36"/>
    <w:rsid w:val="00135ECA"/>
    <w:rsid w:val="00135F84"/>
    <w:rsid w:val="001366EA"/>
    <w:rsid w:val="00137E97"/>
    <w:rsid w:val="0014100B"/>
    <w:rsid w:val="001425ED"/>
    <w:rsid w:val="00142CA5"/>
    <w:rsid w:val="00146780"/>
    <w:rsid w:val="001468D6"/>
    <w:rsid w:val="00151E5F"/>
    <w:rsid w:val="00156010"/>
    <w:rsid w:val="0016201A"/>
    <w:rsid w:val="00163B13"/>
    <w:rsid w:val="00165AA2"/>
    <w:rsid w:val="0017366B"/>
    <w:rsid w:val="00173871"/>
    <w:rsid w:val="00175556"/>
    <w:rsid w:val="00176631"/>
    <w:rsid w:val="00184E07"/>
    <w:rsid w:val="0019143B"/>
    <w:rsid w:val="00195244"/>
    <w:rsid w:val="001954EC"/>
    <w:rsid w:val="00195AF4"/>
    <w:rsid w:val="001A1161"/>
    <w:rsid w:val="001A25C3"/>
    <w:rsid w:val="001A38CA"/>
    <w:rsid w:val="001A77FC"/>
    <w:rsid w:val="001B1C88"/>
    <w:rsid w:val="001B3647"/>
    <w:rsid w:val="001B4DB2"/>
    <w:rsid w:val="001B6CE7"/>
    <w:rsid w:val="001B6F10"/>
    <w:rsid w:val="001B7ED8"/>
    <w:rsid w:val="001C17EA"/>
    <w:rsid w:val="001C38DD"/>
    <w:rsid w:val="001C5F71"/>
    <w:rsid w:val="001D6AC0"/>
    <w:rsid w:val="001E04EC"/>
    <w:rsid w:val="001E2130"/>
    <w:rsid w:val="001E28D8"/>
    <w:rsid w:val="001E29E8"/>
    <w:rsid w:val="001E52A1"/>
    <w:rsid w:val="001E695B"/>
    <w:rsid w:val="001F4910"/>
    <w:rsid w:val="001F69F9"/>
    <w:rsid w:val="002023D3"/>
    <w:rsid w:val="0020417A"/>
    <w:rsid w:val="002045DA"/>
    <w:rsid w:val="002051BD"/>
    <w:rsid w:val="00214A75"/>
    <w:rsid w:val="0021514E"/>
    <w:rsid w:val="00217D58"/>
    <w:rsid w:val="002205BF"/>
    <w:rsid w:val="0022121B"/>
    <w:rsid w:val="0022193F"/>
    <w:rsid w:val="00222356"/>
    <w:rsid w:val="00222DE6"/>
    <w:rsid w:val="00224DD8"/>
    <w:rsid w:val="00225E87"/>
    <w:rsid w:val="00230D15"/>
    <w:rsid w:val="00233F15"/>
    <w:rsid w:val="0024003E"/>
    <w:rsid w:val="0024294D"/>
    <w:rsid w:val="0024326B"/>
    <w:rsid w:val="00245769"/>
    <w:rsid w:val="002514C6"/>
    <w:rsid w:val="00252DC6"/>
    <w:rsid w:val="00257AE9"/>
    <w:rsid w:val="00257C88"/>
    <w:rsid w:val="00260045"/>
    <w:rsid w:val="00266662"/>
    <w:rsid w:val="00266724"/>
    <w:rsid w:val="0026714A"/>
    <w:rsid w:val="002749F3"/>
    <w:rsid w:val="00275409"/>
    <w:rsid w:val="00280BA1"/>
    <w:rsid w:val="00282966"/>
    <w:rsid w:val="00282C85"/>
    <w:rsid w:val="00283021"/>
    <w:rsid w:val="002852A0"/>
    <w:rsid w:val="00285D9E"/>
    <w:rsid w:val="00286081"/>
    <w:rsid w:val="0028787F"/>
    <w:rsid w:val="00290173"/>
    <w:rsid w:val="002944F1"/>
    <w:rsid w:val="002A0928"/>
    <w:rsid w:val="002A161D"/>
    <w:rsid w:val="002A516D"/>
    <w:rsid w:val="002A5EF3"/>
    <w:rsid w:val="002B2508"/>
    <w:rsid w:val="002B265D"/>
    <w:rsid w:val="002B3C09"/>
    <w:rsid w:val="002B546C"/>
    <w:rsid w:val="002C074D"/>
    <w:rsid w:val="002C43A2"/>
    <w:rsid w:val="002C5219"/>
    <w:rsid w:val="002C622F"/>
    <w:rsid w:val="002D20F2"/>
    <w:rsid w:val="002D2DD0"/>
    <w:rsid w:val="002D39C3"/>
    <w:rsid w:val="002D3A80"/>
    <w:rsid w:val="002D468D"/>
    <w:rsid w:val="002D4723"/>
    <w:rsid w:val="002D4ADE"/>
    <w:rsid w:val="002D7DF3"/>
    <w:rsid w:val="002E19CC"/>
    <w:rsid w:val="002E5BC6"/>
    <w:rsid w:val="002E6D3B"/>
    <w:rsid w:val="002F0688"/>
    <w:rsid w:val="002F18D1"/>
    <w:rsid w:val="002F7056"/>
    <w:rsid w:val="003004D4"/>
    <w:rsid w:val="00302336"/>
    <w:rsid w:val="003039AE"/>
    <w:rsid w:val="00304E40"/>
    <w:rsid w:val="00305210"/>
    <w:rsid w:val="0031082F"/>
    <w:rsid w:val="003110D0"/>
    <w:rsid w:val="003142EB"/>
    <w:rsid w:val="0031514A"/>
    <w:rsid w:val="00316B65"/>
    <w:rsid w:val="00316D52"/>
    <w:rsid w:val="00317192"/>
    <w:rsid w:val="0031719F"/>
    <w:rsid w:val="0032231A"/>
    <w:rsid w:val="003255CE"/>
    <w:rsid w:val="003263AA"/>
    <w:rsid w:val="003264E7"/>
    <w:rsid w:val="003274D2"/>
    <w:rsid w:val="00327AF3"/>
    <w:rsid w:val="00331E53"/>
    <w:rsid w:val="0033687B"/>
    <w:rsid w:val="003369A9"/>
    <w:rsid w:val="00336FC6"/>
    <w:rsid w:val="00337E30"/>
    <w:rsid w:val="00337E32"/>
    <w:rsid w:val="00345CF6"/>
    <w:rsid w:val="00345F37"/>
    <w:rsid w:val="00347821"/>
    <w:rsid w:val="00351918"/>
    <w:rsid w:val="00351CC0"/>
    <w:rsid w:val="00354460"/>
    <w:rsid w:val="00354C77"/>
    <w:rsid w:val="00354DAE"/>
    <w:rsid w:val="0035530F"/>
    <w:rsid w:val="00360730"/>
    <w:rsid w:val="00361B2E"/>
    <w:rsid w:val="0036268A"/>
    <w:rsid w:val="00367A16"/>
    <w:rsid w:val="003741EB"/>
    <w:rsid w:val="00374AC6"/>
    <w:rsid w:val="00382962"/>
    <w:rsid w:val="00382E18"/>
    <w:rsid w:val="003844C0"/>
    <w:rsid w:val="00384EBA"/>
    <w:rsid w:val="00385539"/>
    <w:rsid w:val="00386D98"/>
    <w:rsid w:val="00393091"/>
    <w:rsid w:val="00396C87"/>
    <w:rsid w:val="00396CDC"/>
    <w:rsid w:val="00396ECE"/>
    <w:rsid w:val="003A1312"/>
    <w:rsid w:val="003A451B"/>
    <w:rsid w:val="003A51A1"/>
    <w:rsid w:val="003B4DA6"/>
    <w:rsid w:val="003B5E24"/>
    <w:rsid w:val="003C0411"/>
    <w:rsid w:val="003C6088"/>
    <w:rsid w:val="003D0923"/>
    <w:rsid w:val="003D0F0C"/>
    <w:rsid w:val="003D1165"/>
    <w:rsid w:val="003D27D5"/>
    <w:rsid w:val="003D3AC5"/>
    <w:rsid w:val="003D5177"/>
    <w:rsid w:val="003D724D"/>
    <w:rsid w:val="003D72E9"/>
    <w:rsid w:val="003D73E4"/>
    <w:rsid w:val="003E4E21"/>
    <w:rsid w:val="003E7606"/>
    <w:rsid w:val="003F5C8C"/>
    <w:rsid w:val="003F6351"/>
    <w:rsid w:val="003F71D5"/>
    <w:rsid w:val="003F7649"/>
    <w:rsid w:val="004028B0"/>
    <w:rsid w:val="00410C7D"/>
    <w:rsid w:val="00413006"/>
    <w:rsid w:val="00423295"/>
    <w:rsid w:val="004238AB"/>
    <w:rsid w:val="00423EE5"/>
    <w:rsid w:val="00425CBE"/>
    <w:rsid w:val="00427F2C"/>
    <w:rsid w:val="004303ED"/>
    <w:rsid w:val="00430B9F"/>
    <w:rsid w:val="004311C4"/>
    <w:rsid w:val="00434D77"/>
    <w:rsid w:val="00437033"/>
    <w:rsid w:val="00440EDC"/>
    <w:rsid w:val="00443D88"/>
    <w:rsid w:val="00445426"/>
    <w:rsid w:val="004504D6"/>
    <w:rsid w:val="00453051"/>
    <w:rsid w:val="004550C9"/>
    <w:rsid w:val="00456927"/>
    <w:rsid w:val="0046019B"/>
    <w:rsid w:val="00460CA0"/>
    <w:rsid w:val="004637E5"/>
    <w:rsid w:val="00465587"/>
    <w:rsid w:val="00465B74"/>
    <w:rsid w:val="004671E2"/>
    <w:rsid w:val="00467D88"/>
    <w:rsid w:val="0047030A"/>
    <w:rsid w:val="00471E16"/>
    <w:rsid w:val="00472111"/>
    <w:rsid w:val="004721C2"/>
    <w:rsid w:val="00475EB3"/>
    <w:rsid w:val="004763C7"/>
    <w:rsid w:val="00482E08"/>
    <w:rsid w:val="0048480A"/>
    <w:rsid w:val="0048517E"/>
    <w:rsid w:val="00487B54"/>
    <w:rsid w:val="004928AF"/>
    <w:rsid w:val="004930DF"/>
    <w:rsid w:val="00493A34"/>
    <w:rsid w:val="00494C20"/>
    <w:rsid w:val="0049793D"/>
    <w:rsid w:val="004A4CFB"/>
    <w:rsid w:val="004B2107"/>
    <w:rsid w:val="004B2C05"/>
    <w:rsid w:val="004B4E1F"/>
    <w:rsid w:val="004B4F2A"/>
    <w:rsid w:val="004C0EA5"/>
    <w:rsid w:val="004C10AC"/>
    <w:rsid w:val="004C2092"/>
    <w:rsid w:val="004D0761"/>
    <w:rsid w:val="004D101A"/>
    <w:rsid w:val="004D13A4"/>
    <w:rsid w:val="004D2BA1"/>
    <w:rsid w:val="004D3CB2"/>
    <w:rsid w:val="004D48F1"/>
    <w:rsid w:val="004D4F0D"/>
    <w:rsid w:val="004E1B46"/>
    <w:rsid w:val="004E2D24"/>
    <w:rsid w:val="004E309F"/>
    <w:rsid w:val="004E66F1"/>
    <w:rsid w:val="004F11A4"/>
    <w:rsid w:val="004F5868"/>
    <w:rsid w:val="004F6436"/>
    <w:rsid w:val="00500926"/>
    <w:rsid w:val="00506028"/>
    <w:rsid w:val="005138E4"/>
    <w:rsid w:val="00514482"/>
    <w:rsid w:val="00520332"/>
    <w:rsid w:val="00520F0B"/>
    <w:rsid w:val="00521AB6"/>
    <w:rsid w:val="00522140"/>
    <w:rsid w:val="00525BF4"/>
    <w:rsid w:val="00526684"/>
    <w:rsid w:val="00527948"/>
    <w:rsid w:val="00530D23"/>
    <w:rsid w:val="005314F7"/>
    <w:rsid w:val="0053164C"/>
    <w:rsid w:val="00534454"/>
    <w:rsid w:val="00535AE1"/>
    <w:rsid w:val="005367FD"/>
    <w:rsid w:val="00540979"/>
    <w:rsid w:val="00543E98"/>
    <w:rsid w:val="0054480E"/>
    <w:rsid w:val="005459C8"/>
    <w:rsid w:val="00547DBA"/>
    <w:rsid w:val="005507B9"/>
    <w:rsid w:val="005541F5"/>
    <w:rsid w:val="00555835"/>
    <w:rsid w:val="005560C4"/>
    <w:rsid w:val="005565A8"/>
    <w:rsid w:val="00556FB8"/>
    <w:rsid w:val="00562494"/>
    <w:rsid w:val="00562E46"/>
    <w:rsid w:val="0056766B"/>
    <w:rsid w:val="00567E4C"/>
    <w:rsid w:val="0057128E"/>
    <w:rsid w:val="005716B4"/>
    <w:rsid w:val="00575BD7"/>
    <w:rsid w:val="00576CAD"/>
    <w:rsid w:val="005774DC"/>
    <w:rsid w:val="005774E0"/>
    <w:rsid w:val="00582149"/>
    <w:rsid w:val="00583451"/>
    <w:rsid w:val="0058751C"/>
    <w:rsid w:val="00587D8F"/>
    <w:rsid w:val="005901A0"/>
    <w:rsid w:val="00597394"/>
    <w:rsid w:val="005A206A"/>
    <w:rsid w:val="005A2EED"/>
    <w:rsid w:val="005A5C4F"/>
    <w:rsid w:val="005A65D0"/>
    <w:rsid w:val="005B37F4"/>
    <w:rsid w:val="005B3C01"/>
    <w:rsid w:val="005B5261"/>
    <w:rsid w:val="005B6074"/>
    <w:rsid w:val="005C027B"/>
    <w:rsid w:val="005C2729"/>
    <w:rsid w:val="005C31B9"/>
    <w:rsid w:val="005C52F6"/>
    <w:rsid w:val="005D0968"/>
    <w:rsid w:val="005D46AA"/>
    <w:rsid w:val="005D4FC1"/>
    <w:rsid w:val="005D537E"/>
    <w:rsid w:val="005D763C"/>
    <w:rsid w:val="005E03E9"/>
    <w:rsid w:val="005E5579"/>
    <w:rsid w:val="005F0766"/>
    <w:rsid w:val="005F0893"/>
    <w:rsid w:val="005F3998"/>
    <w:rsid w:val="005F4420"/>
    <w:rsid w:val="00600F5F"/>
    <w:rsid w:val="00604F04"/>
    <w:rsid w:val="00606919"/>
    <w:rsid w:val="00607472"/>
    <w:rsid w:val="006116E8"/>
    <w:rsid w:val="006153CE"/>
    <w:rsid w:val="006174AB"/>
    <w:rsid w:val="006200FA"/>
    <w:rsid w:val="006234A1"/>
    <w:rsid w:val="0062381E"/>
    <w:rsid w:val="006255BC"/>
    <w:rsid w:val="00625B76"/>
    <w:rsid w:val="0062636E"/>
    <w:rsid w:val="00626750"/>
    <w:rsid w:val="00626808"/>
    <w:rsid w:val="0062691B"/>
    <w:rsid w:val="00626C7C"/>
    <w:rsid w:val="006276E8"/>
    <w:rsid w:val="00631346"/>
    <w:rsid w:val="006342B4"/>
    <w:rsid w:val="00636E80"/>
    <w:rsid w:val="00637317"/>
    <w:rsid w:val="0063732B"/>
    <w:rsid w:val="006402CC"/>
    <w:rsid w:val="006410C1"/>
    <w:rsid w:val="00642870"/>
    <w:rsid w:val="00643429"/>
    <w:rsid w:val="006443E6"/>
    <w:rsid w:val="00644591"/>
    <w:rsid w:val="0064670B"/>
    <w:rsid w:val="00646B87"/>
    <w:rsid w:val="00650E97"/>
    <w:rsid w:val="006549CC"/>
    <w:rsid w:val="00656710"/>
    <w:rsid w:val="00657312"/>
    <w:rsid w:val="006631B6"/>
    <w:rsid w:val="0067124F"/>
    <w:rsid w:val="00676815"/>
    <w:rsid w:val="006779B0"/>
    <w:rsid w:val="0068198E"/>
    <w:rsid w:val="006831F2"/>
    <w:rsid w:val="00686AF8"/>
    <w:rsid w:val="00691984"/>
    <w:rsid w:val="00693908"/>
    <w:rsid w:val="006A30C4"/>
    <w:rsid w:val="006A4801"/>
    <w:rsid w:val="006A79AC"/>
    <w:rsid w:val="006A79F6"/>
    <w:rsid w:val="006A7B92"/>
    <w:rsid w:val="006B26EC"/>
    <w:rsid w:val="006B3528"/>
    <w:rsid w:val="006B775B"/>
    <w:rsid w:val="006B7E9A"/>
    <w:rsid w:val="006C1A36"/>
    <w:rsid w:val="006C1B82"/>
    <w:rsid w:val="006C1FEA"/>
    <w:rsid w:val="006C3AB6"/>
    <w:rsid w:val="006C6338"/>
    <w:rsid w:val="006C7DCF"/>
    <w:rsid w:val="006D367C"/>
    <w:rsid w:val="006D6491"/>
    <w:rsid w:val="006D6A55"/>
    <w:rsid w:val="006D6AC0"/>
    <w:rsid w:val="006D7F8F"/>
    <w:rsid w:val="006E05F4"/>
    <w:rsid w:val="006E2D85"/>
    <w:rsid w:val="006E3DA9"/>
    <w:rsid w:val="006E42B1"/>
    <w:rsid w:val="006E6547"/>
    <w:rsid w:val="006E7B49"/>
    <w:rsid w:val="006F4CB5"/>
    <w:rsid w:val="006F5E5A"/>
    <w:rsid w:val="0070150A"/>
    <w:rsid w:val="00701F25"/>
    <w:rsid w:val="007026EA"/>
    <w:rsid w:val="007053EA"/>
    <w:rsid w:val="00705970"/>
    <w:rsid w:val="007077E3"/>
    <w:rsid w:val="007120E7"/>
    <w:rsid w:val="00714174"/>
    <w:rsid w:val="007157D4"/>
    <w:rsid w:val="00721289"/>
    <w:rsid w:val="00722E68"/>
    <w:rsid w:val="0072633F"/>
    <w:rsid w:val="007267BB"/>
    <w:rsid w:val="007269A7"/>
    <w:rsid w:val="00726E69"/>
    <w:rsid w:val="007276FB"/>
    <w:rsid w:val="00732049"/>
    <w:rsid w:val="00732A7A"/>
    <w:rsid w:val="00735375"/>
    <w:rsid w:val="00735AD7"/>
    <w:rsid w:val="007416A3"/>
    <w:rsid w:val="00742C50"/>
    <w:rsid w:val="007448C5"/>
    <w:rsid w:val="00744E5B"/>
    <w:rsid w:val="00745BAA"/>
    <w:rsid w:val="00751FEE"/>
    <w:rsid w:val="00754E98"/>
    <w:rsid w:val="00757E42"/>
    <w:rsid w:val="00760242"/>
    <w:rsid w:val="00761084"/>
    <w:rsid w:val="00764684"/>
    <w:rsid w:val="007724AA"/>
    <w:rsid w:val="00772DAB"/>
    <w:rsid w:val="00773C6B"/>
    <w:rsid w:val="00775B30"/>
    <w:rsid w:val="00777A6A"/>
    <w:rsid w:val="00780FCB"/>
    <w:rsid w:val="00782A70"/>
    <w:rsid w:val="00783C6E"/>
    <w:rsid w:val="007857A3"/>
    <w:rsid w:val="007876CC"/>
    <w:rsid w:val="0078783B"/>
    <w:rsid w:val="007906D8"/>
    <w:rsid w:val="00791FD4"/>
    <w:rsid w:val="0079349D"/>
    <w:rsid w:val="007A03B5"/>
    <w:rsid w:val="007A0D5C"/>
    <w:rsid w:val="007A2544"/>
    <w:rsid w:val="007A2CC3"/>
    <w:rsid w:val="007A56C2"/>
    <w:rsid w:val="007B1A63"/>
    <w:rsid w:val="007B3D60"/>
    <w:rsid w:val="007B450D"/>
    <w:rsid w:val="007B4D6D"/>
    <w:rsid w:val="007B5B02"/>
    <w:rsid w:val="007C01CD"/>
    <w:rsid w:val="007C4DFA"/>
    <w:rsid w:val="007C55BD"/>
    <w:rsid w:val="007C687B"/>
    <w:rsid w:val="007D09BF"/>
    <w:rsid w:val="007D0E79"/>
    <w:rsid w:val="007D1684"/>
    <w:rsid w:val="007D2C68"/>
    <w:rsid w:val="007D4D6F"/>
    <w:rsid w:val="007D5DE8"/>
    <w:rsid w:val="007E4768"/>
    <w:rsid w:val="007E76C7"/>
    <w:rsid w:val="007F3A15"/>
    <w:rsid w:val="007F3B70"/>
    <w:rsid w:val="007F6450"/>
    <w:rsid w:val="007F6D49"/>
    <w:rsid w:val="007F7750"/>
    <w:rsid w:val="00800309"/>
    <w:rsid w:val="0080325A"/>
    <w:rsid w:val="00803BB4"/>
    <w:rsid w:val="00804220"/>
    <w:rsid w:val="00806DC5"/>
    <w:rsid w:val="00806E3F"/>
    <w:rsid w:val="00813530"/>
    <w:rsid w:val="008143C8"/>
    <w:rsid w:val="008164BD"/>
    <w:rsid w:val="008242C7"/>
    <w:rsid w:val="008249D5"/>
    <w:rsid w:val="0082611A"/>
    <w:rsid w:val="00826CB6"/>
    <w:rsid w:val="00826FB9"/>
    <w:rsid w:val="00830545"/>
    <w:rsid w:val="00830B68"/>
    <w:rsid w:val="00830EB8"/>
    <w:rsid w:val="00832A9E"/>
    <w:rsid w:val="00840E02"/>
    <w:rsid w:val="008422BD"/>
    <w:rsid w:val="00842493"/>
    <w:rsid w:val="00843EF4"/>
    <w:rsid w:val="00844A76"/>
    <w:rsid w:val="00845B3E"/>
    <w:rsid w:val="0084639A"/>
    <w:rsid w:val="00847062"/>
    <w:rsid w:val="0085082D"/>
    <w:rsid w:val="0085087F"/>
    <w:rsid w:val="00851539"/>
    <w:rsid w:val="00854C65"/>
    <w:rsid w:val="008554C0"/>
    <w:rsid w:val="00861BAB"/>
    <w:rsid w:val="00861F56"/>
    <w:rsid w:val="00862135"/>
    <w:rsid w:val="00862186"/>
    <w:rsid w:val="00862F24"/>
    <w:rsid w:val="0086362E"/>
    <w:rsid w:val="0086680B"/>
    <w:rsid w:val="00870094"/>
    <w:rsid w:val="00876001"/>
    <w:rsid w:val="00876E76"/>
    <w:rsid w:val="008804EB"/>
    <w:rsid w:val="0088102D"/>
    <w:rsid w:val="0088135E"/>
    <w:rsid w:val="008813F1"/>
    <w:rsid w:val="00883429"/>
    <w:rsid w:val="0088383E"/>
    <w:rsid w:val="00885AE4"/>
    <w:rsid w:val="00890DD2"/>
    <w:rsid w:val="0089547F"/>
    <w:rsid w:val="00897D05"/>
    <w:rsid w:val="008A30C1"/>
    <w:rsid w:val="008A32C8"/>
    <w:rsid w:val="008A43E5"/>
    <w:rsid w:val="008A4D1F"/>
    <w:rsid w:val="008B01EF"/>
    <w:rsid w:val="008B0ECF"/>
    <w:rsid w:val="008B5775"/>
    <w:rsid w:val="008B5A16"/>
    <w:rsid w:val="008C128F"/>
    <w:rsid w:val="008C2A87"/>
    <w:rsid w:val="008C2F91"/>
    <w:rsid w:val="008C38BE"/>
    <w:rsid w:val="008C609E"/>
    <w:rsid w:val="008D03DD"/>
    <w:rsid w:val="008D2EFF"/>
    <w:rsid w:val="008D42F2"/>
    <w:rsid w:val="008E0027"/>
    <w:rsid w:val="008E0123"/>
    <w:rsid w:val="008E0C70"/>
    <w:rsid w:val="008E33DC"/>
    <w:rsid w:val="008E4FEA"/>
    <w:rsid w:val="008F2C06"/>
    <w:rsid w:val="008F41F5"/>
    <w:rsid w:val="008F71EC"/>
    <w:rsid w:val="00910C5D"/>
    <w:rsid w:val="00914B86"/>
    <w:rsid w:val="009207FE"/>
    <w:rsid w:val="00921015"/>
    <w:rsid w:val="0092209E"/>
    <w:rsid w:val="00926152"/>
    <w:rsid w:val="00930D16"/>
    <w:rsid w:val="00933C8A"/>
    <w:rsid w:val="009344AD"/>
    <w:rsid w:val="009359C0"/>
    <w:rsid w:val="0093746E"/>
    <w:rsid w:val="0094042E"/>
    <w:rsid w:val="009529B6"/>
    <w:rsid w:val="0095342E"/>
    <w:rsid w:val="00954703"/>
    <w:rsid w:val="00954B07"/>
    <w:rsid w:val="00956917"/>
    <w:rsid w:val="00962B02"/>
    <w:rsid w:val="0096491E"/>
    <w:rsid w:val="00965405"/>
    <w:rsid w:val="00965A67"/>
    <w:rsid w:val="00972617"/>
    <w:rsid w:val="00974918"/>
    <w:rsid w:val="00977780"/>
    <w:rsid w:val="00977F0E"/>
    <w:rsid w:val="0098049B"/>
    <w:rsid w:val="009830C3"/>
    <w:rsid w:val="00984452"/>
    <w:rsid w:val="0098584F"/>
    <w:rsid w:val="00987BB8"/>
    <w:rsid w:val="0099022C"/>
    <w:rsid w:val="00990D0C"/>
    <w:rsid w:val="00990EAA"/>
    <w:rsid w:val="009917F1"/>
    <w:rsid w:val="00992FEE"/>
    <w:rsid w:val="00996543"/>
    <w:rsid w:val="00997EE1"/>
    <w:rsid w:val="009A241F"/>
    <w:rsid w:val="009A40D6"/>
    <w:rsid w:val="009A77A1"/>
    <w:rsid w:val="009B476B"/>
    <w:rsid w:val="009B4D2C"/>
    <w:rsid w:val="009B6BC2"/>
    <w:rsid w:val="009C080E"/>
    <w:rsid w:val="009C2463"/>
    <w:rsid w:val="009C279E"/>
    <w:rsid w:val="009C4E05"/>
    <w:rsid w:val="009C6641"/>
    <w:rsid w:val="009C7383"/>
    <w:rsid w:val="009C7AAC"/>
    <w:rsid w:val="009D227D"/>
    <w:rsid w:val="009D7B2C"/>
    <w:rsid w:val="009D7F56"/>
    <w:rsid w:val="009E092A"/>
    <w:rsid w:val="009E09BF"/>
    <w:rsid w:val="009E1C3D"/>
    <w:rsid w:val="009E27BF"/>
    <w:rsid w:val="009E3EF2"/>
    <w:rsid w:val="009E71A0"/>
    <w:rsid w:val="009E7D14"/>
    <w:rsid w:val="009F0960"/>
    <w:rsid w:val="009F19D8"/>
    <w:rsid w:val="009F215E"/>
    <w:rsid w:val="009F3337"/>
    <w:rsid w:val="009F55C6"/>
    <w:rsid w:val="00A02A2A"/>
    <w:rsid w:val="00A02FCD"/>
    <w:rsid w:val="00A03944"/>
    <w:rsid w:val="00A05505"/>
    <w:rsid w:val="00A06092"/>
    <w:rsid w:val="00A136AD"/>
    <w:rsid w:val="00A13EDB"/>
    <w:rsid w:val="00A16988"/>
    <w:rsid w:val="00A201A7"/>
    <w:rsid w:val="00A213B3"/>
    <w:rsid w:val="00A22563"/>
    <w:rsid w:val="00A22D5F"/>
    <w:rsid w:val="00A24228"/>
    <w:rsid w:val="00A25E61"/>
    <w:rsid w:val="00A26357"/>
    <w:rsid w:val="00A40E8F"/>
    <w:rsid w:val="00A414C7"/>
    <w:rsid w:val="00A41D84"/>
    <w:rsid w:val="00A429FF"/>
    <w:rsid w:val="00A461F3"/>
    <w:rsid w:val="00A4774D"/>
    <w:rsid w:val="00A506B0"/>
    <w:rsid w:val="00A55A71"/>
    <w:rsid w:val="00A5699C"/>
    <w:rsid w:val="00A61639"/>
    <w:rsid w:val="00A6342D"/>
    <w:rsid w:val="00A641B2"/>
    <w:rsid w:val="00A6457E"/>
    <w:rsid w:val="00A64654"/>
    <w:rsid w:val="00A67EF3"/>
    <w:rsid w:val="00A7267F"/>
    <w:rsid w:val="00A73109"/>
    <w:rsid w:val="00A731DC"/>
    <w:rsid w:val="00A7784B"/>
    <w:rsid w:val="00A837F1"/>
    <w:rsid w:val="00A83DEC"/>
    <w:rsid w:val="00A84113"/>
    <w:rsid w:val="00A86617"/>
    <w:rsid w:val="00A868A2"/>
    <w:rsid w:val="00A86D30"/>
    <w:rsid w:val="00A90222"/>
    <w:rsid w:val="00A91312"/>
    <w:rsid w:val="00A96FDC"/>
    <w:rsid w:val="00A97075"/>
    <w:rsid w:val="00A9736C"/>
    <w:rsid w:val="00AA09B5"/>
    <w:rsid w:val="00AA138D"/>
    <w:rsid w:val="00AA6DE9"/>
    <w:rsid w:val="00AA7A69"/>
    <w:rsid w:val="00AB2FF8"/>
    <w:rsid w:val="00AB4CEC"/>
    <w:rsid w:val="00AB657B"/>
    <w:rsid w:val="00AD1164"/>
    <w:rsid w:val="00AD2C37"/>
    <w:rsid w:val="00AD2FC0"/>
    <w:rsid w:val="00AD4D10"/>
    <w:rsid w:val="00AD5A2B"/>
    <w:rsid w:val="00AD7A75"/>
    <w:rsid w:val="00AE1A02"/>
    <w:rsid w:val="00AE1E90"/>
    <w:rsid w:val="00AE2660"/>
    <w:rsid w:val="00AF152E"/>
    <w:rsid w:val="00AF2304"/>
    <w:rsid w:val="00AF3684"/>
    <w:rsid w:val="00AF4989"/>
    <w:rsid w:val="00AF4E97"/>
    <w:rsid w:val="00AF4F39"/>
    <w:rsid w:val="00AF6105"/>
    <w:rsid w:val="00B060E1"/>
    <w:rsid w:val="00B13056"/>
    <w:rsid w:val="00B16E38"/>
    <w:rsid w:val="00B210B9"/>
    <w:rsid w:val="00B21713"/>
    <w:rsid w:val="00B21757"/>
    <w:rsid w:val="00B21DC7"/>
    <w:rsid w:val="00B278E9"/>
    <w:rsid w:val="00B27DEC"/>
    <w:rsid w:val="00B326EF"/>
    <w:rsid w:val="00B32CC8"/>
    <w:rsid w:val="00B34E6D"/>
    <w:rsid w:val="00B362F2"/>
    <w:rsid w:val="00B36C6C"/>
    <w:rsid w:val="00B3757F"/>
    <w:rsid w:val="00B40CD5"/>
    <w:rsid w:val="00B41C4B"/>
    <w:rsid w:val="00B456CB"/>
    <w:rsid w:val="00B45DF1"/>
    <w:rsid w:val="00B46A34"/>
    <w:rsid w:val="00B51F57"/>
    <w:rsid w:val="00B52472"/>
    <w:rsid w:val="00B53098"/>
    <w:rsid w:val="00B545A6"/>
    <w:rsid w:val="00B56862"/>
    <w:rsid w:val="00B56B30"/>
    <w:rsid w:val="00B623D2"/>
    <w:rsid w:val="00B631E8"/>
    <w:rsid w:val="00B65C4E"/>
    <w:rsid w:val="00B666BE"/>
    <w:rsid w:val="00B66882"/>
    <w:rsid w:val="00B66D39"/>
    <w:rsid w:val="00B73489"/>
    <w:rsid w:val="00B75EEF"/>
    <w:rsid w:val="00B77C61"/>
    <w:rsid w:val="00B80911"/>
    <w:rsid w:val="00B813DD"/>
    <w:rsid w:val="00B828CD"/>
    <w:rsid w:val="00B82A0E"/>
    <w:rsid w:val="00B84C67"/>
    <w:rsid w:val="00B86E1F"/>
    <w:rsid w:val="00B930AF"/>
    <w:rsid w:val="00B95768"/>
    <w:rsid w:val="00BA254B"/>
    <w:rsid w:val="00BB036D"/>
    <w:rsid w:val="00BB10DF"/>
    <w:rsid w:val="00BB24A2"/>
    <w:rsid w:val="00BC0209"/>
    <w:rsid w:val="00BC1250"/>
    <w:rsid w:val="00BC1329"/>
    <w:rsid w:val="00BC21E7"/>
    <w:rsid w:val="00BC4285"/>
    <w:rsid w:val="00BC42FA"/>
    <w:rsid w:val="00BD0A4D"/>
    <w:rsid w:val="00BD12CF"/>
    <w:rsid w:val="00BD36A9"/>
    <w:rsid w:val="00BD3C66"/>
    <w:rsid w:val="00BD7DDC"/>
    <w:rsid w:val="00BE103E"/>
    <w:rsid w:val="00BE7C45"/>
    <w:rsid w:val="00BF4A20"/>
    <w:rsid w:val="00BF6DBD"/>
    <w:rsid w:val="00BF7639"/>
    <w:rsid w:val="00BF7E39"/>
    <w:rsid w:val="00C04475"/>
    <w:rsid w:val="00C12D57"/>
    <w:rsid w:val="00C1544D"/>
    <w:rsid w:val="00C175CF"/>
    <w:rsid w:val="00C20E8E"/>
    <w:rsid w:val="00C22A44"/>
    <w:rsid w:val="00C2458E"/>
    <w:rsid w:val="00C26620"/>
    <w:rsid w:val="00C322A4"/>
    <w:rsid w:val="00C345FB"/>
    <w:rsid w:val="00C34E03"/>
    <w:rsid w:val="00C432A8"/>
    <w:rsid w:val="00C434AF"/>
    <w:rsid w:val="00C4684B"/>
    <w:rsid w:val="00C53027"/>
    <w:rsid w:val="00C56E9A"/>
    <w:rsid w:val="00C56FCB"/>
    <w:rsid w:val="00C626D6"/>
    <w:rsid w:val="00C634AA"/>
    <w:rsid w:val="00C67B48"/>
    <w:rsid w:val="00C72818"/>
    <w:rsid w:val="00C743F6"/>
    <w:rsid w:val="00C747EA"/>
    <w:rsid w:val="00C74F1C"/>
    <w:rsid w:val="00C77156"/>
    <w:rsid w:val="00C8026D"/>
    <w:rsid w:val="00C823F5"/>
    <w:rsid w:val="00C84C12"/>
    <w:rsid w:val="00C85F29"/>
    <w:rsid w:val="00C95A1B"/>
    <w:rsid w:val="00CA2574"/>
    <w:rsid w:val="00CA309C"/>
    <w:rsid w:val="00CA53D2"/>
    <w:rsid w:val="00CA6504"/>
    <w:rsid w:val="00CB0812"/>
    <w:rsid w:val="00CB20C7"/>
    <w:rsid w:val="00CB4BBE"/>
    <w:rsid w:val="00CB4F4E"/>
    <w:rsid w:val="00CB532D"/>
    <w:rsid w:val="00CC0D25"/>
    <w:rsid w:val="00CC0FBE"/>
    <w:rsid w:val="00CC6ABF"/>
    <w:rsid w:val="00CC7ADC"/>
    <w:rsid w:val="00CC7F9B"/>
    <w:rsid w:val="00CD1D46"/>
    <w:rsid w:val="00CD4456"/>
    <w:rsid w:val="00CD56A8"/>
    <w:rsid w:val="00CD67B8"/>
    <w:rsid w:val="00CE0F0F"/>
    <w:rsid w:val="00CE1BC1"/>
    <w:rsid w:val="00CF0D31"/>
    <w:rsid w:val="00CF1EF0"/>
    <w:rsid w:val="00CF2FE4"/>
    <w:rsid w:val="00CF4917"/>
    <w:rsid w:val="00CF5CCD"/>
    <w:rsid w:val="00D00E20"/>
    <w:rsid w:val="00D02EEC"/>
    <w:rsid w:val="00D03B41"/>
    <w:rsid w:val="00D05BB0"/>
    <w:rsid w:val="00D06255"/>
    <w:rsid w:val="00D06765"/>
    <w:rsid w:val="00D10267"/>
    <w:rsid w:val="00D14287"/>
    <w:rsid w:val="00D15D4A"/>
    <w:rsid w:val="00D1609A"/>
    <w:rsid w:val="00D1743D"/>
    <w:rsid w:val="00D2051B"/>
    <w:rsid w:val="00D2058F"/>
    <w:rsid w:val="00D20E39"/>
    <w:rsid w:val="00D21208"/>
    <w:rsid w:val="00D23D6F"/>
    <w:rsid w:val="00D24F97"/>
    <w:rsid w:val="00D26E29"/>
    <w:rsid w:val="00D27D67"/>
    <w:rsid w:val="00D30805"/>
    <w:rsid w:val="00D31494"/>
    <w:rsid w:val="00D34A8F"/>
    <w:rsid w:val="00D36B08"/>
    <w:rsid w:val="00D37942"/>
    <w:rsid w:val="00D40CB2"/>
    <w:rsid w:val="00D40E08"/>
    <w:rsid w:val="00D40EE3"/>
    <w:rsid w:val="00D42A84"/>
    <w:rsid w:val="00D42D8D"/>
    <w:rsid w:val="00D436D6"/>
    <w:rsid w:val="00D45F51"/>
    <w:rsid w:val="00D5084F"/>
    <w:rsid w:val="00D5341D"/>
    <w:rsid w:val="00D537B3"/>
    <w:rsid w:val="00D5602B"/>
    <w:rsid w:val="00D56C90"/>
    <w:rsid w:val="00D60FB0"/>
    <w:rsid w:val="00D638DE"/>
    <w:rsid w:val="00D63D0E"/>
    <w:rsid w:val="00D64DDA"/>
    <w:rsid w:val="00D65C14"/>
    <w:rsid w:val="00D709FC"/>
    <w:rsid w:val="00D70AEC"/>
    <w:rsid w:val="00D759C7"/>
    <w:rsid w:val="00D76517"/>
    <w:rsid w:val="00D80A2C"/>
    <w:rsid w:val="00D812A1"/>
    <w:rsid w:val="00D86C5B"/>
    <w:rsid w:val="00D87DDE"/>
    <w:rsid w:val="00D907D0"/>
    <w:rsid w:val="00D90F6D"/>
    <w:rsid w:val="00D91924"/>
    <w:rsid w:val="00DA0E1C"/>
    <w:rsid w:val="00DA2D27"/>
    <w:rsid w:val="00DA572B"/>
    <w:rsid w:val="00DB0C76"/>
    <w:rsid w:val="00DB41E1"/>
    <w:rsid w:val="00DB4A27"/>
    <w:rsid w:val="00DB797D"/>
    <w:rsid w:val="00DC0696"/>
    <w:rsid w:val="00DD2C67"/>
    <w:rsid w:val="00DD491A"/>
    <w:rsid w:val="00DD76B8"/>
    <w:rsid w:val="00DE1A6D"/>
    <w:rsid w:val="00DE219E"/>
    <w:rsid w:val="00DE3232"/>
    <w:rsid w:val="00DE538A"/>
    <w:rsid w:val="00DE6878"/>
    <w:rsid w:val="00DE7DE9"/>
    <w:rsid w:val="00DF0315"/>
    <w:rsid w:val="00DF2A97"/>
    <w:rsid w:val="00DF6B60"/>
    <w:rsid w:val="00E07A8B"/>
    <w:rsid w:val="00E07F11"/>
    <w:rsid w:val="00E11800"/>
    <w:rsid w:val="00E12601"/>
    <w:rsid w:val="00E14B41"/>
    <w:rsid w:val="00E16727"/>
    <w:rsid w:val="00E16774"/>
    <w:rsid w:val="00E17246"/>
    <w:rsid w:val="00E203E4"/>
    <w:rsid w:val="00E22E60"/>
    <w:rsid w:val="00E26F59"/>
    <w:rsid w:val="00E273F3"/>
    <w:rsid w:val="00E344BC"/>
    <w:rsid w:val="00E34C94"/>
    <w:rsid w:val="00E36F35"/>
    <w:rsid w:val="00E40770"/>
    <w:rsid w:val="00E43D82"/>
    <w:rsid w:val="00E446EC"/>
    <w:rsid w:val="00E44E90"/>
    <w:rsid w:val="00E45544"/>
    <w:rsid w:val="00E45D74"/>
    <w:rsid w:val="00E469EC"/>
    <w:rsid w:val="00E47321"/>
    <w:rsid w:val="00E500DB"/>
    <w:rsid w:val="00E5056D"/>
    <w:rsid w:val="00E52411"/>
    <w:rsid w:val="00E554E7"/>
    <w:rsid w:val="00E5605C"/>
    <w:rsid w:val="00E56C9F"/>
    <w:rsid w:val="00E57CF9"/>
    <w:rsid w:val="00E60A11"/>
    <w:rsid w:val="00E61BAA"/>
    <w:rsid w:val="00E6274B"/>
    <w:rsid w:val="00E6432C"/>
    <w:rsid w:val="00E64640"/>
    <w:rsid w:val="00E64F48"/>
    <w:rsid w:val="00E65C65"/>
    <w:rsid w:val="00E664F8"/>
    <w:rsid w:val="00E71FF0"/>
    <w:rsid w:val="00E73116"/>
    <w:rsid w:val="00E81348"/>
    <w:rsid w:val="00E84B0C"/>
    <w:rsid w:val="00E84F4E"/>
    <w:rsid w:val="00E8565E"/>
    <w:rsid w:val="00E86D6D"/>
    <w:rsid w:val="00E871D5"/>
    <w:rsid w:val="00E9033C"/>
    <w:rsid w:val="00E92345"/>
    <w:rsid w:val="00E9621F"/>
    <w:rsid w:val="00E97662"/>
    <w:rsid w:val="00EA0666"/>
    <w:rsid w:val="00EA7CD2"/>
    <w:rsid w:val="00EB2C54"/>
    <w:rsid w:val="00EB38E5"/>
    <w:rsid w:val="00EB4A4F"/>
    <w:rsid w:val="00EB4C3E"/>
    <w:rsid w:val="00EB4E31"/>
    <w:rsid w:val="00EB78DB"/>
    <w:rsid w:val="00EC20C7"/>
    <w:rsid w:val="00EC28C8"/>
    <w:rsid w:val="00EC6721"/>
    <w:rsid w:val="00EC6AE2"/>
    <w:rsid w:val="00ED059A"/>
    <w:rsid w:val="00ED49CA"/>
    <w:rsid w:val="00ED52AC"/>
    <w:rsid w:val="00ED5B21"/>
    <w:rsid w:val="00ED6DC6"/>
    <w:rsid w:val="00ED7952"/>
    <w:rsid w:val="00EE1057"/>
    <w:rsid w:val="00EE56FA"/>
    <w:rsid w:val="00EF3C18"/>
    <w:rsid w:val="00F00BE8"/>
    <w:rsid w:val="00F02551"/>
    <w:rsid w:val="00F12013"/>
    <w:rsid w:val="00F120E6"/>
    <w:rsid w:val="00F12E7F"/>
    <w:rsid w:val="00F132F0"/>
    <w:rsid w:val="00F149C9"/>
    <w:rsid w:val="00F15897"/>
    <w:rsid w:val="00F16401"/>
    <w:rsid w:val="00F26A0D"/>
    <w:rsid w:val="00F30212"/>
    <w:rsid w:val="00F3166C"/>
    <w:rsid w:val="00F31A02"/>
    <w:rsid w:val="00F32539"/>
    <w:rsid w:val="00F34036"/>
    <w:rsid w:val="00F34CF7"/>
    <w:rsid w:val="00F35020"/>
    <w:rsid w:val="00F35709"/>
    <w:rsid w:val="00F368A7"/>
    <w:rsid w:val="00F400CE"/>
    <w:rsid w:val="00F41A7B"/>
    <w:rsid w:val="00F42387"/>
    <w:rsid w:val="00F43077"/>
    <w:rsid w:val="00F43BE0"/>
    <w:rsid w:val="00F44BCA"/>
    <w:rsid w:val="00F46943"/>
    <w:rsid w:val="00F478D5"/>
    <w:rsid w:val="00F51F22"/>
    <w:rsid w:val="00F520BC"/>
    <w:rsid w:val="00F5292E"/>
    <w:rsid w:val="00F543B0"/>
    <w:rsid w:val="00F54863"/>
    <w:rsid w:val="00F57C0B"/>
    <w:rsid w:val="00F61F90"/>
    <w:rsid w:val="00F71879"/>
    <w:rsid w:val="00F71C9E"/>
    <w:rsid w:val="00F72E77"/>
    <w:rsid w:val="00F747FF"/>
    <w:rsid w:val="00F8029E"/>
    <w:rsid w:val="00F81D13"/>
    <w:rsid w:val="00F81F86"/>
    <w:rsid w:val="00F83BE8"/>
    <w:rsid w:val="00F90D62"/>
    <w:rsid w:val="00F94239"/>
    <w:rsid w:val="00FA004C"/>
    <w:rsid w:val="00FA0338"/>
    <w:rsid w:val="00FA1DDB"/>
    <w:rsid w:val="00FA20C7"/>
    <w:rsid w:val="00FA3630"/>
    <w:rsid w:val="00FB5397"/>
    <w:rsid w:val="00FC07DE"/>
    <w:rsid w:val="00FC1E4E"/>
    <w:rsid w:val="00FC41B2"/>
    <w:rsid w:val="00FC42DE"/>
    <w:rsid w:val="00FC6FFE"/>
    <w:rsid w:val="00FD0027"/>
    <w:rsid w:val="00FD0958"/>
    <w:rsid w:val="00FD248E"/>
    <w:rsid w:val="00FD2A86"/>
    <w:rsid w:val="00FD30CD"/>
    <w:rsid w:val="00FD372B"/>
    <w:rsid w:val="00FD576A"/>
    <w:rsid w:val="00FE0188"/>
    <w:rsid w:val="00FE02AD"/>
    <w:rsid w:val="00FE308D"/>
    <w:rsid w:val="00FF112A"/>
    <w:rsid w:val="00FF386B"/>
    <w:rsid w:val="00FF6C32"/>
    <w:rsid w:val="00FF722D"/>
    <w:rsid w:val="00FF76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CFA9C"/>
  <w15:docId w15:val="{88784214-A61B-1246-965D-8DA2EA4C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after="160"/>
        <w:ind w:left="36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7F4"/>
    <w:pPr>
      <w:spacing w:before="0" w:after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606"/>
    <w:pPr>
      <w:keepNext/>
      <w:keepLines/>
      <w:pBdr>
        <w:bottom w:val="single" w:sz="4" w:space="5" w:color="auto"/>
      </w:pBdr>
      <w:spacing w:after="100"/>
      <w:outlineLvl w:val="0"/>
    </w:pPr>
    <w:rPr>
      <w:rFonts w:eastAsiaTheme="majorEastAsia" w:cstheme="majorBidi"/>
      <w:b/>
      <w:bCs/>
      <w:caps/>
      <w:color w:val="000000" w:themeColor="text1"/>
      <w:spacing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3F3"/>
    <w:pPr>
      <w:outlineLvl w:val="1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qFormat/>
    <w:rsid w:val="00252DC6"/>
    <w:pPr>
      <w:jc w:val="center"/>
    </w:pPr>
    <w:rPr>
      <w:b/>
      <w:sz w:val="40"/>
      <w:szCs w:val="40"/>
    </w:rPr>
  </w:style>
  <w:style w:type="paragraph" w:customStyle="1" w:styleId="ContactInfo">
    <w:name w:val="Contact Info"/>
    <w:basedOn w:val="Normal"/>
    <w:qFormat/>
    <w:rsid w:val="001B1C88"/>
    <w:pPr>
      <w:jc w:val="center"/>
    </w:pPr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3E7606"/>
    <w:rPr>
      <w:rFonts w:ascii="Georgia" w:eastAsiaTheme="majorEastAsia" w:hAnsi="Georgia" w:cstheme="majorBidi"/>
      <w:b/>
      <w:bCs/>
      <w:caps/>
      <w:color w:val="000000" w:themeColor="text1"/>
      <w:spacing w:val="2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AA09B5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E273F3"/>
    <w:rPr>
      <w:rFonts w:ascii="Arial" w:hAnsi="Arial"/>
      <w:b/>
    </w:rPr>
  </w:style>
  <w:style w:type="character" w:customStyle="1" w:styleId="NormalBold">
    <w:name w:val="Normal Bold"/>
    <w:uiPriority w:val="1"/>
    <w:qFormat/>
    <w:rsid w:val="000C083C"/>
    <w:rPr>
      <w:b/>
    </w:rPr>
  </w:style>
  <w:style w:type="character" w:customStyle="1" w:styleId="NormalItalic">
    <w:name w:val="Normal Italic"/>
    <w:basedOn w:val="DefaultParagraphFont"/>
    <w:uiPriority w:val="1"/>
    <w:qFormat/>
    <w:rsid w:val="00B362F2"/>
    <w:rPr>
      <w:rFonts w:ascii="Arial" w:hAnsi="Arial"/>
      <w:i/>
    </w:rPr>
  </w:style>
  <w:style w:type="paragraph" w:customStyle="1" w:styleId="Contactinfo0">
    <w:name w:val="Contact info"/>
    <w:basedOn w:val="Normal"/>
    <w:qFormat/>
    <w:rsid w:val="00EB38E5"/>
    <w:pPr>
      <w:ind w:left="90"/>
    </w:pPr>
    <w:rPr>
      <w:rFonts w:asciiTheme="minorHAnsi" w:hAnsiTheme="minorHAnsi"/>
      <w:color w:val="969696"/>
      <w:sz w:val="20"/>
      <w:szCs w:val="20"/>
    </w:rPr>
  </w:style>
  <w:style w:type="character" w:styleId="Hyperlink">
    <w:name w:val="Hyperlink"/>
    <w:basedOn w:val="DefaultParagraphFont"/>
    <w:unhideWhenUsed/>
    <w:rsid w:val="00A26357"/>
    <w:rPr>
      <w:color w:val="0000FF" w:themeColor="hyperlink"/>
      <w:u w:val="single"/>
    </w:rPr>
  </w:style>
  <w:style w:type="paragraph" w:customStyle="1" w:styleId="Default">
    <w:name w:val="Default"/>
    <w:uiPriority w:val="99"/>
    <w:rsid w:val="009D227D"/>
    <w:pPr>
      <w:autoSpaceDE w:val="0"/>
      <w:autoSpaceDN w:val="0"/>
      <w:adjustRightInd w:val="0"/>
      <w:spacing w:before="0" w:after="0"/>
      <w:ind w:left="0" w:firstLine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Informal1">
    <w:name w:val="Informal1"/>
    <w:rsid w:val="00B80911"/>
    <w:pPr>
      <w:spacing w:before="60" w:after="60"/>
      <w:ind w:left="0" w:firstLine="0"/>
    </w:pPr>
    <w:rPr>
      <w:rFonts w:ascii="Times New Roman" w:eastAsia="Times New Roman" w:hAnsi="Times New Roman" w:cs="Times New Roman"/>
      <w:noProof/>
      <w:sz w:val="20"/>
      <w:szCs w:val="20"/>
    </w:rPr>
  </w:style>
  <w:style w:type="paragraph" w:customStyle="1" w:styleId="locality">
    <w:name w:val="locality"/>
    <w:basedOn w:val="Normal"/>
    <w:rsid w:val="00E500DB"/>
    <w:pPr>
      <w:spacing w:before="100" w:beforeAutospacing="1" w:after="100" w:afterAutospacing="1"/>
    </w:pPr>
  </w:style>
  <w:style w:type="paragraph" w:customStyle="1" w:styleId="Standard2">
    <w:name w:val="Standard2"/>
    <w:basedOn w:val="Normal"/>
    <w:rsid w:val="006116E8"/>
    <w:pPr>
      <w:spacing w:before="60" w:after="60"/>
    </w:pPr>
    <w:rPr>
      <w:rFonts w:ascii="Arial" w:hAnsi="Arial"/>
      <w:b/>
      <w:noProof/>
      <w:sz w:val="20"/>
      <w:szCs w:val="20"/>
    </w:rPr>
  </w:style>
  <w:style w:type="numbering" w:customStyle="1" w:styleId="BulletedList">
    <w:name w:val="Bulleted List"/>
    <w:basedOn w:val="NoList"/>
    <w:rsid w:val="006116E8"/>
    <w:pPr>
      <w:numPr>
        <w:numId w:val="2"/>
      </w:numPr>
    </w:pPr>
  </w:style>
  <w:style w:type="character" w:customStyle="1" w:styleId="hl1">
    <w:name w:val="hl1"/>
    <w:basedOn w:val="DefaultParagraphFont"/>
    <w:rsid w:val="003110D0"/>
    <w:rPr>
      <w:shd w:val="clear" w:color="auto" w:fill="FFF5CC"/>
    </w:rPr>
  </w:style>
  <w:style w:type="character" w:customStyle="1" w:styleId="txtempstyle">
    <w:name w:val="txtempstyle"/>
    <w:rsid w:val="007E76C7"/>
    <w:rPr>
      <w:rFonts w:cs="Times New Roman"/>
    </w:rPr>
  </w:style>
  <w:style w:type="paragraph" w:styleId="NoSpacing">
    <w:name w:val="No Spacing"/>
    <w:uiPriority w:val="1"/>
    <w:qFormat/>
    <w:rsid w:val="007E76C7"/>
    <w:pPr>
      <w:spacing w:before="0" w:after="0"/>
      <w:ind w:left="0" w:firstLine="0"/>
    </w:pPr>
  </w:style>
  <w:style w:type="paragraph" w:styleId="BodyTextIndent">
    <w:name w:val="Body Text Indent"/>
    <w:basedOn w:val="Normal"/>
    <w:link w:val="BodyTextIndentChar"/>
    <w:uiPriority w:val="99"/>
    <w:unhideWhenUsed/>
    <w:rsid w:val="00266724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266724"/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2F0688"/>
    <w:rPr>
      <w:rFonts w:ascii="Times New Roman" w:eastAsia="Times New Roman" w:hAnsi="Times New Roman" w:cs="Times New Roman"/>
      <w:sz w:val="24"/>
      <w:szCs w:val="24"/>
    </w:rPr>
  </w:style>
  <w:style w:type="paragraph" w:customStyle="1" w:styleId="Cog-body">
    <w:name w:val="Cog-body"/>
    <w:basedOn w:val="Normal"/>
    <w:rsid w:val="002F0688"/>
    <w:pPr>
      <w:keepNext/>
      <w:spacing w:before="60" w:after="60" w:line="260" w:lineRule="atLeast"/>
      <w:ind w:left="720"/>
      <w:jc w:val="both"/>
    </w:pPr>
    <w:rPr>
      <w:rFonts w:ascii="Arial" w:hAnsi="Arial"/>
      <w:sz w:val="20"/>
      <w:szCs w:val="20"/>
    </w:rPr>
  </w:style>
  <w:style w:type="character" w:customStyle="1" w:styleId="apple-converted-space">
    <w:name w:val="apple-converted-space"/>
    <w:basedOn w:val="DefaultParagraphFont"/>
    <w:rsid w:val="006276E8"/>
  </w:style>
  <w:style w:type="character" w:customStyle="1" w:styleId="normaltextrun">
    <w:name w:val="normaltextrun"/>
    <w:basedOn w:val="DefaultParagraphFont"/>
    <w:rsid w:val="00832A9E"/>
  </w:style>
  <w:style w:type="character" w:customStyle="1" w:styleId="eop">
    <w:name w:val="eop"/>
    <w:basedOn w:val="DefaultParagraphFont"/>
    <w:rsid w:val="00832A9E"/>
  </w:style>
  <w:style w:type="character" w:customStyle="1" w:styleId="spellingerror">
    <w:name w:val="spellingerror"/>
    <w:basedOn w:val="DefaultParagraphFont"/>
    <w:rsid w:val="00DD491A"/>
  </w:style>
  <w:style w:type="paragraph" w:customStyle="1" w:styleId="paragraph">
    <w:name w:val="paragraph"/>
    <w:basedOn w:val="Normal"/>
    <w:rsid w:val="009F0960"/>
    <w:pPr>
      <w:spacing w:before="100" w:beforeAutospacing="1" w:after="100" w:afterAutospacing="1"/>
    </w:pPr>
  </w:style>
  <w:style w:type="character" w:customStyle="1" w:styleId="Hyperlink1">
    <w:name w:val="Hyperlink.1"/>
    <w:basedOn w:val="DefaultParagraphFont"/>
    <w:rsid w:val="006402CC"/>
    <w:rPr>
      <w:rFonts w:ascii="Arial" w:eastAsia="Arial" w:hAnsi="Arial" w:cs="Arial" w:hint="default"/>
      <w:b/>
      <w:bCs/>
      <w:sz w:val="20"/>
      <w:szCs w:val="20"/>
      <w:lang w:val="en-US"/>
    </w:rPr>
  </w:style>
  <w:style w:type="character" w:styleId="BookTitle">
    <w:name w:val="Book Title"/>
    <w:basedOn w:val="DefaultParagraphFont"/>
    <w:uiPriority w:val="33"/>
    <w:qFormat/>
    <w:rsid w:val="00337E32"/>
    <w:rPr>
      <w:b/>
      <w:bCs/>
      <w:i/>
      <w:iCs/>
      <w:spacing w:val="5"/>
    </w:rPr>
  </w:style>
  <w:style w:type="character" w:customStyle="1" w:styleId="Mention1">
    <w:name w:val="Mention1"/>
    <w:basedOn w:val="DefaultParagraphFont"/>
    <w:uiPriority w:val="99"/>
    <w:semiHidden/>
    <w:unhideWhenUsed/>
    <w:rsid w:val="00465587"/>
    <w:rPr>
      <w:color w:val="2B579A"/>
      <w:shd w:val="clear" w:color="auto" w:fill="E6E6E6"/>
    </w:rPr>
  </w:style>
  <w:style w:type="table" w:styleId="TableGrid">
    <w:name w:val="Table Grid"/>
    <w:basedOn w:val="TableNormal"/>
    <w:uiPriority w:val="59"/>
    <w:rsid w:val="0017366B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">
    <w:name w:val="Default Paragraph Font Para Char"/>
    <w:basedOn w:val="Normal"/>
    <w:rsid w:val="00A55A71"/>
    <w:pPr>
      <w:spacing w:after="160" w:line="240" w:lineRule="exact"/>
    </w:pPr>
    <w:rPr>
      <w:rFonts w:ascii="Verdana" w:eastAsia="SimSun" w:hAnsi="Verdana"/>
      <w:sz w:val="20"/>
      <w:szCs w:val="20"/>
    </w:rPr>
  </w:style>
  <w:style w:type="paragraph" w:customStyle="1" w:styleId="detailswbullets1">
    <w:name w:val="details w/bullets 1"/>
    <w:basedOn w:val="Normal"/>
    <w:rsid w:val="00C67B48"/>
    <w:pPr>
      <w:numPr>
        <w:numId w:val="4"/>
      </w:numPr>
      <w:tabs>
        <w:tab w:val="right" w:pos="10800"/>
      </w:tabs>
    </w:pPr>
    <w:rPr>
      <w:sz w:val="20"/>
    </w:rPr>
  </w:style>
  <w:style w:type="table" w:customStyle="1" w:styleId="PlainTable11">
    <w:name w:val="Plain Table 11"/>
    <w:basedOn w:val="TableNormal"/>
    <w:uiPriority w:val="41"/>
    <w:rsid w:val="001C17EA"/>
    <w:pPr>
      <w:spacing w:before="0" w:after="0"/>
      <w:ind w:left="0" w:firstLine="0"/>
    </w:pPr>
    <w:rPr>
      <w:sz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Style1">
    <w:name w:val="Style1"/>
    <w:basedOn w:val="ListParagraph"/>
    <w:link w:val="Style1Char"/>
    <w:autoRedefine/>
    <w:qFormat/>
    <w:rsid w:val="00D45F51"/>
    <w:pPr>
      <w:widowControl w:val="0"/>
      <w:numPr>
        <w:numId w:val="3"/>
      </w:numPr>
      <w:contextualSpacing/>
      <w:jc w:val="both"/>
    </w:pPr>
    <w:rPr>
      <w:rFonts w:ascii="Book Antiqua" w:hAnsi="Book Antiqua"/>
      <w:shd w:val="clear" w:color="auto" w:fill="FFFFFF"/>
    </w:rPr>
  </w:style>
  <w:style w:type="character" w:customStyle="1" w:styleId="Style1Char">
    <w:name w:val="Style1 Char"/>
    <w:basedOn w:val="ListParagraphChar"/>
    <w:link w:val="Style1"/>
    <w:rsid w:val="00D45F51"/>
    <w:rPr>
      <w:rFonts w:ascii="Book Antiqua" w:eastAsia="Times New Roman" w:hAnsi="Book Antiqua" w:cs="Times New Roman"/>
      <w:sz w:val="24"/>
      <w:szCs w:val="24"/>
    </w:rPr>
  </w:style>
  <w:style w:type="character" w:styleId="Strong">
    <w:name w:val="Strong"/>
    <w:uiPriority w:val="22"/>
    <w:qFormat/>
    <w:rsid w:val="00D06765"/>
    <w:rPr>
      <w:b/>
      <w:bCs/>
    </w:rPr>
  </w:style>
  <w:style w:type="paragraph" w:customStyle="1" w:styleId="Standard">
    <w:name w:val="Standard"/>
    <w:rsid w:val="002B3C09"/>
    <w:pPr>
      <w:suppressAutoHyphens/>
      <w:autoSpaceDN w:val="0"/>
      <w:spacing w:before="0" w:after="200" w:line="276" w:lineRule="auto"/>
      <w:ind w:left="0" w:firstLine="0"/>
    </w:pPr>
    <w:rPr>
      <w:rFonts w:ascii="Calibri" w:eastAsia="Calibri" w:hAnsi="Calibri" w:cs="Tahoma"/>
      <w:color w:val="00000A"/>
      <w:kern w:val="3"/>
    </w:rPr>
  </w:style>
  <w:style w:type="character" w:customStyle="1" w:styleId="im">
    <w:name w:val="im"/>
    <w:rsid w:val="00D1743D"/>
  </w:style>
  <w:style w:type="character" w:customStyle="1" w:styleId="hl">
    <w:name w:val="hl"/>
    <w:basedOn w:val="DefaultParagraphFont"/>
    <w:rsid w:val="00735375"/>
  </w:style>
  <w:style w:type="paragraph" w:styleId="ListBullet">
    <w:name w:val="List Bullet"/>
    <w:basedOn w:val="Normal"/>
    <w:uiPriority w:val="1"/>
    <w:unhideWhenUsed/>
    <w:qFormat/>
    <w:rsid w:val="0064670B"/>
    <w:pPr>
      <w:numPr>
        <w:numId w:val="5"/>
      </w:numPr>
      <w:spacing w:after="80"/>
    </w:pPr>
    <w:rPr>
      <w:rFonts w:ascii="Cambria" w:eastAsia="Cambria" w:hAnsi="Cambria"/>
      <w:color w:val="404040"/>
      <w:sz w:val="18"/>
      <w:szCs w:val="20"/>
      <w:lang w:eastAsia="ja-JP"/>
    </w:rPr>
  </w:style>
  <w:style w:type="paragraph" w:customStyle="1" w:styleId="WW-Default">
    <w:name w:val="WW-Default"/>
    <w:rsid w:val="0064670B"/>
    <w:pPr>
      <w:suppressAutoHyphens/>
      <w:autoSpaceDE w:val="0"/>
      <w:spacing w:before="0" w:after="0"/>
      <w:ind w:left="0" w:firstLine="0"/>
    </w:pPr>
    <w:rPr>
      <w:rFonts w:ascii="Times New Roman" w:eastAsia="Calibri" w:hAnsi="Times New Roman" w:cs="Times New Roman"/>
      <w:color w:val="000000"/>
      <w:sz w:val="24"/>
      <w:szCs w:val="24"/>
      <w:lang w:eastAsia="ar-SA"/>
    </w:rPr>
  </w:style>
  <w:style w:type="paragraph" w:styleId="NormalWeb">
    <w:name w:val="Normal (Web)"/>
    <w:basedOn w:val="Normal"/>
    <w:uiPriority w:val="99"/>
    <w:qFormat/>
    <w:rsid w:val="00705970"/>
    <w:pPr>
      <w:tabs>
        <w:tab w:val="left" w:pos="720"/>
      </w:tabs>
      <w:suppressAutoHyphens/>
      <w:spacing w:before="28" w:after="28" w:line="100" w:lineRule="atLeast"/>
    </w:pPr>
    <w:rPr>
      <w:color w:val="000000"/>
    </w:rPr>
  </w:style>
  <w:style w:type="character" w:customStyle="1" w:styleId="apple-style-span">
    <w:name w:val="apple-style-span"/>
    <w:basedOn w:val="DefaultParagraphFont"/>
    <w:rsid w:val="008D2EFF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D4D10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72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722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56927"/>
    <w:pPr>
      <w:tabs>
        <w:tab w:val="center" w:pos="468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6927"/>
    <w:rPr>
      <w:rFonts w:ascii="Georgia" w:hAnsi="Georgia"/>
    </w:rPr>
  </w:style>
  <w:style w:type="paragraph" w:styleId="Footer">
    <w:name w:val="footer"/>
    <w:basedOn w:val="Normal"/>
    <w:link w:val="FooterChar"/>
    <w:uiPriority w:val="99"/>
    <w:unhideWhenUsed/>
    <w:rsid w:val="00456927"/>
    <w:pPr>
      <w:tabs>
        <w:tab w:val="center" w:pos="468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6927"/>
    <w:rPr>
      <w:rFonts w:ascii="Georgia" w:hAnsi="Georgia"/>
    </w:rPr>
  </w:style>
  <w:style w:type="table" w:customStyle="1" w:styleId="LightShading-Accent11">
    <w:name w:val="Light Shading - Accent 11"/>
    <w:basedOn w:val="TableNormal"/>
    <w:uiPriority w:val="60"/>
    <w:rsid w:val="00FD248E"/>
    <w:pPr>
      <w:spacing w:before="0" w:after="0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span">
    <w:name w:val="span"/>
    <w:basedOn w:val="DefaultParagraphFont"/>
    <w:rsid w:val="00B51F57"/>
    <w:rPr>
      <w:sz w:val="24"/>
      <w:szCs w:val="24"/>
      <w:bdr w:val="none" w:sz="0" w:space="0" w:color="auto" w:frame="1"/>
      <w:vertAlign w:val="baseline"/>
    </w:rPr>
  </w:style>
  <w:style w:type="character" w:customStyle="1" w:styleId="txtBold">
    <w:name w:val="txtBold"/>
    <w:basedOn w:val="DefaultParagraphFont"/>
    <w:rsid w:val="00B51F57"/>
    <w:rPr>
      <w:b/>
      <w:bCs/>
    </w:rPr>
  </w:style>
  <w:style w:type="paragraph" w:customStyle="1" w:styleId="Normal1">
    <w:name w:val="Normal1"/>
    <w:rsid w:val="00E6274B"/>
    <w:pPr>
      <w:spacing w:before="0" w:after="0" w:line="276" w:lineRule="auto"/>
      <w:ind w:left="0" w:firstLine="0"/>
    </w:pPr>
    <w:rPr>
      <w:rFonts w:ascii="Arial" w:eastAsia="Arial" w:hAnsi="Arial" w:cs="Arial"/>
    </w:rPr>
  </w:style>
  <w:style w:type="paragraph" w:customStyle="1" w:styleId="css-dg5khj">
    <w:name w:val="css-dg5khj"/>
    <w:basedOn w:val="Normal"/>
    <w:rsid w:val="0016201A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4504D6"/>
    <w:rPr>
      <w:color w:val="800080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44F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9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417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7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3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5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6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97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715750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16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72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75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75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40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639030">
                                                      <w:marLeft w:val="24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444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182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715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417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83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2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qwikresume.com/resume-samples/database-develope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havya-dabbara-012ab71b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09CC01-58E0-46FF-9E60-BB06B612121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ccd100a-077b-4351-b7ea-99b99562cb12}" enabled="1" method="Privileged" siteId="{f06fa858-824b-4a85-aacb-f372cfdc282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4595</Words>
  <Characters>26195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</dc:creator>
  <cp:lastModifiedBy>Bhavya Dabbara [C]</cp:lastModifiedBy>
  <cp:revision>7</cp:revision>
  <cp:lastPrinted>2017-09-12T17:33:00Z</cp:lastPrinted>
  <dcterms:created xsi:type="dcterms:W3CDTF">2024-04-22T17:44:00Z</dcterms:created>
  <dcterms:modified xsi:type="dcterms:W3CDTF">2025-04-17T14:50:00Z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ccd100a-077b-4351-b7ea-99b99562cb12_Enabled">
    <vt:lpwstr>true</vt:lpwstr>
  </property>
  <property fmtid="{D5CDD505-2E9C-101B-9397-08002B2CF9AE}" pid="3" name="MSIP_Label_cccd100a-077b-4351-b7ea-99b99562cb12_SetDate">
    <vt:lpwstr>2024-04-22T17:32:27Z</vt:lpwstr>
  </property>
  <property fmtid="{D5CDD505-2E9C-101B-9397-08002B2CF9AE}" pid="4" name="MSIP_Label_cccd100a-077b-4351-b7ea-99b99562cb12_Method">
    <vt:lpwstr>Privileged</vt:lpwstr>
  </property>
  <property fmtid="{D5CDD505-2E9C-101B-9397-08002B2CF9AE}" pid="5" name="MSIP_Label_cccd100a-077b-4351-b7ea-99b99562cb12_Name">
    <vt:lpwstr>cccd100a-077b-4351-b7ea-99b99562cb12</vt:lpwstr>
  </property>
  <property fmtid="{D5CDD505-2E9C-101B-9397-08002B2CF9AE}" pid="6" name="MSIP_Label_cccd100a-077b-4351-b7ea-99b99562cb12_SiteId">
    <vt:lpwstr>f06fa858-824b-4a85-aacb-f372cfdc282e</vt:lpwstr>
  </property>
  <property fmtid="{D5CDD505-2E9C-101B-9397-08002B2CF9AE}" pid="7" name="MSIP_Label_cccd100a-077b-4351-b7ea-99b99562cb12_ActionId">
    <vt:lpwstr>610d3bd0-685a-4f0d-baa5-1a8de2e1b097</vt:lpwstr>
  </property>
  <property fmtid="{D5CDD505-2E9C-101B-9397-08002B2CF9AE}" pid="8" name="MSIP_Label_cccd100a-077b-4351-b7ea-99b99562cb12_ContentBits">
    <vt:lpwstr>0</vt:lpwstr>
  </property>
</Properties>
</file>