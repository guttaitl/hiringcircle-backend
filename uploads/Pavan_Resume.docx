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48DEB" w14:textId="501522DD" w:rsidR="001A2D1F" w:rsidRPr="00683B93" w:rsidRDefault="006E1EF7" w:rsidP="00683B93">
      <w:pPr>
        <w:rPr>
          <w:rFonts w:eastAsia="Aptos Display" w:cstheme="minorHAnsi"/>
          <w:b/>
          <w:spacing w:val="-10"/>
          <w:sz w:val="28"/>
          <w:szCs w:val="28"/>
        </w:rPr>
      </w:pPr>
      <w:r w:rsidRPr="00683B93">
        <w:rPr>
          <w:rFonts w:eastAsia="Aptos Display" w:cstheme="minorHAnsi"/>
          <w:b/>
          <w:spacing w:val="-10"/>
          <w:sz w:val="28"/>
          <w:szCs w:val="28"/>
        </w:rPr>
        <w:t>Pavan</w:t>
      </w:r>
    </w:p>
    <w:p w14:paraId="1233336A" w14:textId="3A9E091E" w:rsidR="001A2D1F" w:rsidRPr="00683B93" w:rsidRDefault="006E1EF7" w:rsidP="00683B93">
      <w:pPr>
        <w:rPr>
          <w:rFonts w:eastAsia="Aptos Display" w:cstheme="minorHAnsi"/>
          <w:b/>
          <w:sz w:val="22"/>
        </w:rPr>
      </w:pPr>
      <w:r w:rsidRPr="00683B93">
        <w:rPr>
          <w:rFonts w:eastAsia="Aptos Display" w:cstheme="minorHAnsi"/>
          <w:b/>
          <w:sz w:val="22"/>
        </w:rPr>
        <w:t>S</w:t>
      </w:r>
      <w:r w:rsidR="00B76757">
        <w:rPr>
          <w:rFonts w:eastAsia="Aptos Display" w:cstheme="minorHAnsi"/>
          <w:b/>
          <w:sz w:val="22"/>
        </w:rPr>
        <w:t>r.</w:t>
      </w:r>
      <w:r w:rsidRPr="00683B93">
        <w:rPr>
          <w:rFonts w:eastAsia="Aptos Display" w:cstheme="minorHAnsi"/>
          <w:b/>
          <w:sz w:val="22"/>
        </w:rPr>
        <w:t xml:space="preserve"> Java Full Stack Developer</w:t>
      </w:r>
    </w:p>
    <w:p w14:paraId="25F42214" w14:textId="4AF3A76A" w:rsidR="001A2D1F" w:rsidRPr="00683B93" w:rsidRDefault="00B76757" w:rsidP="00683B93">
      <w:pPr>
        <w:rPr>
          <w:rFonts w:eastAsia="Aptos Display" w:cstheme="minorHAnsi"/>
          <w:b/>
          <w:sz w:val="22"/>
        </w:rPr>
      </w:pPr>
      <w:r>
        <w:rPr>
          <w:rFonts w:eastAsia="Aptos Display" w:cstheme="minorHAnsi"/>
          <w:b/>
          <w:sz w:val="22"/>
        </w:rPr>
        <w:t>M</w:t>
      </w:r>
      <w:r w:rsidRPr="00683B93">
        <w:rPr>
          <w:rFonts w:eastAsia="Aptos Display" w:cstheme="minorHAnsi"/>
          <w:b/>
          <w:sz w:val="22"/>
        </w:rPr>
        <w:t xml:space="preserve">: </w:t>
      </w:r>
      <w:r w:rsidR="006E1EF7">
        <w:rPr>
          <w:rFonts w:eastAsia="Aptos Display" w:cstheme="minorHAnsi"/>
          <w:b/>
          <w:sz w:val="22"/>
        </w:rPr>
        <w:t>+1469</w:t>
      </w:r>
      <w:r w:rsidR="001F7494">
        <w:rPr>
          <w:rFonts w:eastAsia="Aptos Display" w:cstheme="minorHAnsi"/>
          <w:b/>
          <w:sz w:val="22"/>
        </w:rPr>
        <w:t>-498-0673</w:t>
      </w:r>
    </w:p>
    <w:p w14:paraId="50B39E3A" w14:textId="63EC0E82" w:rsidR="00E06887" w:rsidRDefault="006E1EF7" w:rsidP="00E06887">
      <w:pPr>
        <w:pBdr>
          <w:bottom w:val="single" w:sz="4" w:space="1" w:color="auto"/>
        </w:pBdr>
        <w:rPr>
          <w:rFonts w:eastAsia="Aptos Display" w:cstheme="minorHAnsi"/>
          <w:b/>
          <w:color w:val="0B769F"/>
          <w:sz w:val="22"/>
          <w:u w:val="single"/>
        </w:rPr>
      </w:pPr>
      <w:r w:rsidRPr="00683B93">
        <w:rPr>
          <w:rFonts w:eastAsia="Aptos Display" w:cstheme="minorHAnsi"/>
          <w:b/>
          <w:sz w:val="22"/>
        </w:rPr>
        <w:t xml:space="preserve">Email: </w:t>
      </w:r>
      <w:hyperlink r:id="rId5" w:history="1">
        <w:r w:rsidR="00E06887" w:rsidRPr="00397C60">
          <w:rPr>
            <w:rStyle w:val="Hyperlink"/>
            <w:rFonts w:eastAsia="Aptos Display" w:cstheme="minorHAnsi"/>
            <w:b/>
            <w:sz w:val="22"/>
          </w:rPr>
          <w:t>vnpavankumarvulli@gmail.com</w:t>
        </w:r>
      </w:hyperlink>
    </w:p>
    <w:p w14:paraId="5DE1BB13" w14:textId="0B1C1DE5" w:rsidR="001A2D1F" w:rsidRPr="00683B93" w:rsidRDefault="006E1EF7" w:rsidP="00E06887">
      <w:pPr>
        <w:pBdr>
          <w:bottom w:val="single" w:sz="4" w:space="1" w:color="auto"/>
        </w:pBdr>
        <w:rPr>
          <w:rFonts w:eastAsia="Aptos Display" w:cstheme="minorHAnsi"/>
          <w:b/>
          <w:sz w:val="22"/>
        </w:rPr>
      </w:pPr>
      <w:r w:rsidRPr="00683B93">
        <w:rPr>
          <w:rFonts w:eastAsia="Aptos Display" w:cstheme="minorHAnsi"/>
          <w:b/>
          <w:sz w:val="22"/>
        </w:rPr>
        <w:t>PROFESSIONAL SUMMARY</w:t>
      </w:r>
    </w:p>
    <w:p w14:paraId="1D203775" w14:textId="2D726F8B" w:rsidR="001A2D1F" w:rsidRPr="00683B93" w:rsidRDefault="00B973EA">
      <w:pPr>
        <w:numPr>
          <w:ilvl w:val="0"/>
          <w:numId w:val="1"/>
        </w:numPr>
        <w:tabs>
          <w:tab w:val="left" w:pos="821"/>
        </w:tabs>
        <w:ind w:left="720" w:right="86" w:hanging="360"/>
        <w:rPr>
          <w:rFonts w:eastAsia="Aptos Display" w:cstheme="minorHAnsi"/>
          <w:sz w:val="22"/>
        </w:rPr>
      </w:pPr>
      <w:r>
        <w:rPr>
          <w:rFonts w:eastAsia="Aptos Display" w:cstheme="minorHAnsi"/>
          <w:sz w:val="22"/>
        </w:rPr>
        <w:t>Having over</w:t>
      </w:r>
      <w:r w:rsidRPr="00683B93">
        <w:rPr>
          <w:rFonts w:eastAsia="Aptos Display" w:cstheme="minorHAnsi"/>
          <w:sz w:val="22"/>
        </w:rPr>
        <w:t xml:space="preserve"> 10</w:t>
      </w:r>
      <w:r w:rsidRPr="00683B93">
        <w:rPr>
          <w:rFonts w:eastAsia="Aptos Display" w:cstheme="minorHAnsi"/>
          <w:b/>
          <w:sz w:val="22"/>
        </w:rPr>
        <w:t xml:space="preserve"> </w:t>
      </w:r>
      <w:r w:rsidRPr="00683B93">
        <w:rPr>
          <w:rFonts w:eastAsia="Aptos Display" w:cstheme="minorHAnsi"/>
          <w:sz w:val="22"/>
        </w:rPr>
        <w:t xml:space="preserve">years of experience in all aspects of </w:t>
      </w:r>
      <w:r w:rsidRPr="00683B93">
        <w:rPr>
          <w:rFonts w:eastAsia="Aptos Display" w:cstheme="minorHAnsi"/>
          <w:b/>
          <w:sz w:val="22"/>
        </w:rPr>
        <w:t>Software Development Life Cycle (SDLC)</w:t>
      </w:r>
      <w:r w:rsidR="00683B93" w:rsidRPr="00683B93">
        <w:rPr>
          <w:rFonts w:eastAsia="Aptos Display" w:cstheme="minorHAnsi"/>
          <w:b/>
          <w:sz w:val="22"/>
        </w:rPr>
        <w:t>,</w:t>
      </w:r>
      <w:r w:rsidRPr="00683B93">
        <w:rPr>
          <w:rFonts w:eastAsia="Aptos Display" w:cstheme="minorHAnsi"/>
          <w:b/>
          <w:sz w:val="22"/>
        </w:rPr>
        <w:t xml:space="preserve"> </w:t>
      </w:r>
      <w:r w:rsidRPr="00683B93">
        <w:rPr>
          <w:rFonts w:eastAsia="Aptos Display" w:cstheme="minorHAnsi"/>
          <w:sz w:val="22"/>
        </w:rPr>
        <w:t>including Requirement, Analysis, Design, Implementation, and Testing in both Web-based and Enterprise applications using Java</w:t>
      </w:r>
      <w:r w:rsidRPr="00683B93">
        <w:rPr>
          <w:rFonts w:eastAsia="Aptos Display" w:cstheme="minorHAnsi"/>
          <w:spacing w:val="-4"/>
          <w:sz w:val="22"/>
        </w:rPr>
        <w:t xml:space="preserve"> </w:t>
      </w:r>
      <w:r w:rsidRPr="00683B93">
        <w:rPr>
          <w:rFonts w:eastAsia="Aptos Display" w:cstheme="minorHAnsi"/>
          <w:sz w:val="22"/>
        </w:rPr>
        <w:t>technology.</w:t>
      </w:r>
    </w:p>
    <w:p w14:paraId="4BE86713" w14:textId="77777777"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 xml:space="preserve">5 years of experience in developing complex UIs using </w:t>
      </w:r>
      <w:r w:rsidRPr="00683B93">
        <w:rPr>
          <w:rFonts w:eastAsia="Aptos Display" w:cstheme="minorHAnsi"/>
          <w:b/>
          <w:sz w:val="22"/>
        </w:rPr>
        <w:t>React</w:t>
      </w:r>
      <w:r w:rsidRPr="00683B93">
        <w:rPr>
          <w:rFonts w:eastAsia="Aptos Display" w:cstheme="minorHAnsi"/>
          <w:sz w:val="22"/>
        </w:rPr>
        <w:t>.</w:t>
      </w:r>
    </w:p>
    <w:p w14:paraId="7702AACE" w14:textId="77777777"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 xml:space="preserve">Experience in application development using XP Methodology, which includes </w:t>
      </w:r>
      <w:r w:rsidRPr="00683B93">
        <w:rPr>
          <w:rFonts w:eastAsia="Aptos Display" w:cstheme="minorHAnsi"/>
          <w:b/>
          <w:sz w:val="22"/>
        </w:rPr>
        <w:t>Agile, TDD (test-driven development), and Waterfall</w:t>
      </w:r>
      <w:r w:rsidRPr="00683B93">
        <w:rPr>
          <w:rFonts w:eastAsia="Aptos Display" w:cstheme="minorHAnsi"/>
          <w:b/>
          <w:spacing w:val="-5"/>
          <w:sz w:val="22"/>
        </w:rPr>
        <w:t xml:space="preserve"> </w:t>
      </w:r>
      <w:r w:rsidRPr="00683B93">
        <w:rPr>
          <w:rFonts w:eastAsia="Aptos Display" w:cstheme="minorHAnsi"/>
          <w:b/>
          <w:sz w:val="22"/>
        </w:rPr>
        <w:t>models</w:t>
      </w:r>
      <w:r w:rsidRPr="00683B93">
        <w:rPr>
          <w:rFonts w:eastAsia="Aptos Display" w:cstheme="minorHAnsi"/>
          <w:sz w:val="22"/>
        </w:rPr>
        <w:t>.</w:t>
      </w:r>
    </w:p>
    <w:p w14:paraId="20A7388C" w14:textId="1EB13C56"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 xml:space="preserve">Expertise in some of the best modern front-end frameworks such as </w:t>
      </w:r>
      <w:r w:rsidRPr="00683B93">
        <w:rPr>
          <w:rFonts w:eastAsia="Aptos Display" w:cstheme="minorHAnsi"/>
          <w:b/>
          <w:sz w:val="22"/>
        </w:rPr>
        <w:t>ReactJS</w:t>
      </w:r>
      <w:r w:rsidRPr="00683B93">
        <w:rPr>
          <w:rFonts w:eastAsia="Aptos Display" w:cstheme="minorHAnsi"/>
          <w:sz w:val="22"/>
        </w:rPr>
        <w:t xml:space="preserve">, </w:t>
      </w:r>
      <w:r w:rsidRPr="00683B93">
        <w:rPr>
          <w:rFonts w:eastAsia="Aptos Display" w:cstheme="minorHAnsi"/>
          <w:b/>
          <w:sz w:val="22"/>
        </w:rPr>
        <w:t>Angular</w:t>
      </w:r>
      <w:r w:rsidRPr="00683B93">
        <w:rPr>
          <w:rFonts w:eastAsia="Aptos Display" w:cstheme="minorHAnsi"/>
          <w:sz w:val="22"/>
        </w:rPr>
        <w:t xml:space="preserve">, </w:t>
      </w:r>
      <w:r w:rsidRPr="00683B93">
        <w:rPr>
          <w:rFonts w:eastAsia="Aptos Display" w:cstheme="minorHAnsi"/>
          <w:b/>
          <w:sz w:val="22"/>
        </w:rPr>
        <w:t>Bootstrap</w:t>
      </w:r>
      <w:r w:rsidRPr="00683B93">
        <w:rPr>
          <w:rFonts w:eastAsia="Aptos Display" w:cstheme="minorHAnsi"/>
          <w:sz w:val="22"/>
        </w:rPr>
        <w:t xml:space="preserve">, </w:t>
      </w:r>
      <w:r w:rsidR="00683B93">
        <w:rPr>
          <w:rFonts w:eastAsia="Aptos Display" w:cstheme="minorHAnsi"/>
          <w:b/>
          <w:sz w:val="22"/>
        </w:rPr>
        <w:t>TypeScript</w:t>
      </w:r>
      <w:r w:rsidRPr="00683B93">
        <w:rPr>
          <w:rFonts w:eastAsia="Aptos Display" w:cstheme="minorHAnsi"/>
          <w:sz w:val="22"/>
        </w:rPr>
        <w:t xml:space="preserve">, </w:t>
      </w:r>
      <w:r w:rsidRPr="00683B93">
        <w:rPr>
          <w:rFonts w:eastAsia="Aptos Display" w:cstheme="minorHAnsi"/>
          <w:b/>
          <w:sz w:val="22"/>
        </w:rPr>
        <w:t>HTML5, CSS3, MongoDB, jQuery, JavaScript, and Node</w:t>
      </w:r>
      <w:r w:rsidRPr="00683B93">
        <w:rPr>
          <w:rFonts w:eastAsia="Aptos Display" w:cstheme="minorHAnsi"/>
          <w:b/>
          <w:spacing w:val="-18"/>
          <w:sz w:val="22"/>
        </w:rPr>
        <w:t xml:space="preserve"> </w:t>
      </w:r>
      <w:r w:rsidRPr="00683B93">
        <w:rPr>
          <w:rFonts w:eastAsia="Aptos Display" w:cstheme="minorHAnsi"/>
          <w:b/>
          <w:sz w:val="22"/>
        </w:rPr>
        <w:t>JS</w:t>
      </w:r>
      <w:r w:rsidRPr="00683B93">
        <w:rPr>
          <w:rFonts w:eastAsia="Aptos Display" w:cstheme="minorHAnsi"/>
          <w:sz w:val="22"/>
        </w:rPr>
        <w:t>.</w:t>
      </w:r>
    </w:p>
    <w:p w14:paraId="20C7683F" w14:textId="47A8B655"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Very experienced in checking Browser Compatibility of different elements on different browsers like Internet Explorer, Google Chrome, Firefox, and</w:t>
      </w:r>
      <w:r w:rsidRPr="00683B93">
        <w:rPr>
          <w:rFonts w:eastAsia="Aptos Display" w:cstheme="minorHAnsi"/>
          <w:spacing w:val="-12"/>
          <w:sz w:val="22"/>
        </w:rPr>
        <w:t xml:space="preserve"> </w:t>
      </w:r>
      <w:r w:rsidRPr="00683B93">
        <w:rPr>
          <w:rFonts w:eastAsia="Aptos Display" w:cstheme="minorHAnsi"/>
          <w:sz w:val="22"/>
        </w:rPr>
        <w:t>Safari.</w:t>
      </w:r>
    </w:p>
    <w:p w14:paraId="5043C217" w14:textId="5D3F8D08"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Extensive experience in Coding and maintenance of J2EE-based applications</w:t>
      </w:r>
      <w:r w:rsidRPr="00683B93">
        <w:rPr>
          <w:rFonts w:eastAsia="Aptos Display" w:cstheme="minorHAnsi"/>
          <w:spacing w:val="-6"/>
          <w:sz w:val="22"/>
        </w:rPr>
        <w:t xml:space="preserve"> </w:t>
      </w:r>
      <w:r w:rsidRPr="00683B93">
        <w:rPr>
          <w:rFonts w:eastAsia="Aptos Display" w:cstheme="minorHAnsi"/>
          <w:sz w:val="22"/>
        </w:rPr>
        <w:t>using Java 8</w:t>
      </w:r>
      <w:r w:rsidR="007E115F">
        <w:rPr>
          <w:rFonts w:eastAsia="Aptos Display" w:cstheme="minorHAnsi"/>
          <w:sz w:val="22"/>
        </w:rPr>
        <w:t xml:space="preserve">, </w:t>
      </w:r>
      <w:r w:rsidRPr="00683B93">
        <w:rPr>
          <w:rFonts w:eastAsia="Aptos Display" w:cstheme="minorHAnsi"/>
          <w:sz w:val="22"/>
        </w:rPr>
        <w:t>11</w:t>
      </w:r>
      <w:r w:rsidR="007E115F">
        <w:rPr>
          <w:rFonts w:eastAsia="Aptos Display" w:cstheme="minorHAnsi"/>
          <w:sz w:val="22"/>
        </w:rPr>
        <w:t>&amp; 17</w:t>
      </w:r>
      <w:r w:rsidRPr="00683B93">
        <w:rPr>
          <w:rFonts w:eastAsia="Aptos Display" w:cstheme="minorHAnsi"/>
          <w:sz w:val="22"/>
        </w:rPr>
        <w:t xml:space="preserve"> Collections, Data Structures, Multithreading, JDBC, and Servlets.</w:t>
      </w:r>
    </w:p>
    <w:p w14:paraId="61B25D02" w14:textId="77777777"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Extensive knowledge of </w:t>
      </w:r>
      <w:r w:rsidRPr="00683B93">
        <w:rPr>
          <w:rFonts w:eastAsia="Aptos Display" w:cstheme="minorHAnsi"/>
          <w:b/>
          <w:sz w:val="22"/>
        </w:rPr>
        <w:t xml:space="preserve">Data Structures </w:t>
      </w:r>
      <w:r w:rsidRPr="00683B93">
        <w:rPr>
          <w:rFonts w:eastAsia="Aptos Display" w:cstheme="minorHAnsi"/>
          <w:sz w:val="22"/>
        </w:rPr>
        <w:t xml:space="preserve">and OOPS concepts like </w:t>
      </w:r>
      <w:r w:rsidRPr="00683B93">
        <w:rPr>
          <w:rFonts w:eastAsia="Aptos Display" w:cstheme="minorHAnsi"/>
          <w:b/>
          <w:sz w:val="22"/>
        </w:rPr>
        <w:t>Inheritance, Abstraction, Polymorphism, and</w:t>
      </w:r>
      <w:r w:rsidRPr="00683B93">
        <w:rPr>
          <w:rFonts w:eastAsia="Aptos Display" w:cstheme="minorHAnsi"/>
          <w:b/>
          <w:spacing w:val="-2"/>
          <w:sz w:val="22"/>
        </w:rPr>
        <w:t xml:space="preserve"> </w:t>
      </w:r>
      <w:r w:rsidRPr="00683B93">
        <w:rPr>
          <w:rFonts w:eastAsia="Aptos Display" w:cstheme="minorHAnsi"/>
          <w:b/>
          <w:sz w:val="22"/>
        </w:rPr>
        <w:t>Encapsulation.</w:t>
      </w:r>
    </w:p>
    <w:p w14:paraId="4862C6FA" w14:textId="77777777"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Hands-on Experience in developing web applications using Spring framework modules like </w:t>
      </w:r>
      <w:r w:rsidRPr="00683B93">
        <w:rPr>
          <w:rFonts w:eastAsia="Aptos Display" w:cstheme="minorHAnsi"/>
          <w:b/>
          <w:sz w:val="22"/>
        </w:rPr>
        <w:t xml:space="preserve">Spring MVC, Spring IOC, Spring </w:t>
      </w:r>
      <w:r w:rsidRPr="00683B93">
        <w:rPr>
          <w:rFonts w:eastAsia="Aptos Display" w:cstheme="minorHAnsi"/>
          <w:b/>
          <w:spacing w:val="-3"/>
          <w:sz w:val="22"/>
        </w:rPr>
        <w:t xml:space="preserve">AOP, </w:t>
      </w:r>
      <w:r w:rsidRPr="00683B93">
        <w:rPr>
          <w:rFonts w:eastAsia="Aptos Display" w:cstheme="minorHAnsi"/>
          <w:b/>
          <w:sz w:val="22"/>
        </w:rPr>
        <w:t>Spring JDBC, Spring Boot, and Spring Security.</w:t>
      </w:r>
    </w:p>
    <w:p w14:paraId="397F7D95" w14:textId="77777777"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Experience with </w:t>
      </w:r>
      <w:r w:rsidRPr="00683B93">
        <w:rPr>
          <w:rFonts w:eastAsia="Aptos Display" w:cstheme="minorHAnsi"/>
          <w:b/>
          <w:sz w:val="22"/>
        </w:rPr>
        <w:t xml:space="preserve">ORM tools </w:t>
      </w:r>
      <w:r w:rsidRPr="00683B93">
        <w:rPr>
          <w:rFonts w:eastAsia="Aptos Display" w:cstheme="minorHAnsi"/>
          <w:sz w:val="22"/>
        </w:rPr>
        <w:t xml:space="preserve">like </w:t>
      </w:r>
      <w:r w:rsidRPr="00683B93">
        <w:rPr>
          <w:rFonts w:eastAsia="Aptos Display" w:cstheme="minorHAnsi"/>
          <w:b/>
          <w:sz w:val="22"/>
        </w:rPr>
        <w:t xml:space="preserve">Hibernate </w:t>
      </w:r>
      <w:r w:rsidRPr="00683B93">
        <w:rPr>
          <w:rFonts w:eastAsia="Aptos Display" w:cstheme="minorHAnsi"/>
          <w:sz w:val="22"/>
        </w:rPr>
        <w:t xml:space="preserve">involving </w:t>
      </w:r>
      <w:r w:rsidRPr="00683B93">
        <w:rPr>
          <w:rFonts w:eastAsia="Aptos Display" w:cstheme="minorHAnsi"/>
          <w:b/>
          <w:sz w:val="22"/>
        </w:rPr>
        <w:t>Transaction management, HQL, Mappings, and Connection</w:t>
      </w:r>
      <w:r w:rsidRPr="00683B93">
        <w:rPr>
          <w:rFonts w:eastAsia="Aptos Display" w:cstheme="minorHAnsi"/>
          <w:b/>
          <w:spacing w:val="-4"/>
          <w:sz w:val="22"/>
        </w:rPr>
        <w:t xml:space="preserve"> </w:t>
      </w:r>
      <w:r w:rsidRPr="00683B93">
        <w:rPr>
          <w:rFonts w:eastAsia="Aptos Display" w:cstheme="minorHAnsi"/>
          <w:b/>
          <w:sz w:val="22"/>
        </w:rPr>
        <w:t>Pooling.</w:t>
      </w:r>
    </w:p>
    <w:p w14:paraId="4F632CAF" w14:textId="1290C476"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Working Experience in </w:t>
      </w:r>
      <w:r w:rsidR="007E115F">
        <w:rPr>
          <w:rFonts w:eastAsia="Aptos Display" w:cstheme="minorHAnsi"/>
          <w:sz w:val="22"/>
        </w:rPr>
        <w:t>Messaging</w:t>
      </w:r>
      <w:r w:rsidRPr="00683B93">
        <w:rPr>
          <w:rFonts w:eastAsia="Aptos Display" w:cstheme="minorHAnsi"/>
          <w:sz w:val="22"/>
        </w:rPr>
        <w:t xml:space="preserve"> Platforms</w:t>
      </w:r>
      <w:r w:rsidRPr="00683B93">
        <w:rPr>
          <w:rFonts w:eastAsia="Aptos Display" w:cstheme="minorHAnsi"/>
          <w:b/>
          <w:sz w:val="22"/>
        </w:rPr>
        <w:t xml:space="preserve"> </w:t>
      </w:r>
      <w:r w:rsidRPr="00683B93">
        <w:rPr>
          <w:rFonts w:eastAsia="Aptos Display" w:cstheme="minorHAnsi"/>
          <w:sz w:val="22"/>
        </w:rPr>
        <w:t xml:space="preserve">such as </w:t>
      </w:r>
      <w:r w:rsidR="002454C1">
        <w:rPr>
          <w:rFonts w:eastAsia="Aptos Display" w:cstheme="minorHAnsi"/>
          <w:b/>
          <w:sz w:val="22"/>
        </w:rPr>
        <w:t>RabbitMQ</w:t>
      </w:r>
      <w:r w:rsidRPr="00683B93">
        <w:rPr>
          <w:rFonts w:eastAsia="Aptos Display" w:cstheme="minorHAnsi"/>
          <w:b/>
          <w:sz w:val="22"/>
        </w:rPr>
        <w:t>, Kafka, AWS SQS.</w:t>
      </w:r>
    </w:p>
    <w:p w14:paraId="566B8266" w14:textId="61CD3139" w:rsidR="001A2D1F" w:rsidRPr="005D17C6" w:rsidRDefault="006E1EF7">
      <w:pPr>
        <w:numPr>
          <w:ilvl w:val="0"/>
          <w:numId w:val="1"/>
        </w:numPr>
        <w:tabs>
          <w:tab w:val="left" w:pos="394"/>
        </w:tabs>
        <w:spacing w:line="276" w:lineRule="auto"/>
        <w:ind w:left="720" w:hanging="360"/>
        <w:jc w:val="both"/>
        <w:rPr>
          <w:rFonts w:eastAsia="Aptos Display" w:cstheme="minorHAnsi"/>
          <w:sz w:val="22"/>
        </w:rPr>
      </w:pPr>
      <w:r w:rsidRPr="00683B93">
        <w:rPr>
          <w:rFonts w:eastAsia="Aptos Display" w:cstheme="minorHAnsi"/>
          <w:sz w:val="22"/>
        </w:rPr>
        <w:t xml:space="preserve">Extensive experience with cloud platforms, including </w:t>
      </w:r>
      <w:r w:rsidRPr="00683B93">
        <w:rPr>
          <w:rFonts w:eastAsia="Aptos Display" w:cstheme="minorHAnsi"/>
          <w:b/>
          <w:sz w:val="22"/>
        </w:rPr>
        <w:t>AWS</w:t>
      </w:r>
      <w:r w:rsidRPr="00683B93">
        <w:rPr>
          <w:rFonts w:eastAsia="Aptos Display" w:cstheme="minorHAnsi"/>
          <w:sz w:val="22"/>
        </w:rPr>
        <w:t xml:space="preserve"> (EC2, ECR, ECS, IAM, EKS, RDS, Lambda, S3, CloudWatch, SQS, Glue, </w:t>
      </w:r>
      <w:r w:rsidRPr="00683B93">
        <w:rPr>
          <w:rFonts w:eastAsia="Aptos Display" w:cstheme="minorHAnsi"/>
          <w:sz w:val="22"/>
          <w:shd w:val="clear" w:color="auto" w:fill="FFFFFF"/>
        </w:rPr>
        <w:t>Elastic Beanstalk</w:t>
      </w:r>
      <w:r w:rsidRPr="00683B93">
        <w:rPr>
          <w:rFonts w:eastAsia="Aptos Display" w:cstheme="minorHAnsi"/>
          <w:sz w:val="22"/>
        </w:rPr>
        <w:t xml:space="preserve">), </w:t>
      </w:r>
      <w:r w:rsidRPr="00683B93">
        <w:rPr>
          <w:rFonts w:eastAsia="Aptos Display" w:cstheme="minorHAnsi"/>
          <w:b/>
          <w:sz w:val="22"/>
        </w:rPr>
        <w:t>Azure</w:t>
      </w:r>
      <w:r w:rsidR="007E115F">
        <w:rPr>
          <w:rFonts w:eastAsia="Aptos Display" w:cstheme="minorHAnsi"/>
          <w:b/>
          <w:sz w:val="22"/>
        </w:rPr>
        <w:t>,</w:t>
      </w:r>
      <w:r w:rsidRPr="00683B93">
        <w:rPr>
          <w:rFonts w:eastAsia="Aptos Display" w:cstheme="minorHAnsi"/>
          <w:b/>
          <w:sz w:val="22"/>
        </w:rPr>
        <w:t xml:space="preserve"> </w:t>
      </w:r>
      <w:r w:rsidRPr="00683B93">
        <w:rPr>
          <w:rFonts w:eastAsia="Aptos Display" w:cstheme="minorHAnsi"/>
          <w:sz w:val="22"/>
        </w:rPr>
        <w:t>and</w:t>
      </w:r>
      <w:r w:rsidRPr="00683B93">
        <w:rPr>
          <w:rFonts w:eastAsia="Aptos Display" w:cstheme="minorHAnsi"/>
          <w:b/>
          <w:sz w:val="22"/>
        </w:rPr>
        <w:t xml:space="preserve"> PCF.</w:t>
      </w:r>
    </w:p>
    <w:p w14:paraId="39391C29" w14:textId="5E75FB82" w:rsidR="005D17C6" w:rsidRPr="005D17C6" w:rsidRDefault="005D17C6">
      <w:pPr>
        <w:numPr>
          <w:ilvl w:val="0"/>
          <w:numId w:val="1"/>
        </w:numPr>
        <w:tabs>
          <w:tab w:val="left" w:pos="394"/>
        </w:tabs>
        <w:spacing w:line="276" w:lineRule="auto"/>
        <w:ind w:left="720" w:hanging="360"/>
        <w:jc w:val="both"/>
        <w:rPr>
          <w:rFonts w:eastAsia="Aptos Display" w:cstheme="minorHAnsi"/>
          <w:sz w:val="22"/>
        </w:rPr>
      </w:pPr>
      <w:r w:rsidRPr="005D17C6">
        <w:rPr>
          <w:sz w:val="22"/>
        </w:rPr>
        <w:t>Collaborated with enterprise IAM and security teams to integrate the application with IAM platforms, ensuring secure access management and compliance.</w:t>
      </w:r>
    </w:p>
    <w:p w14:paraId="19A06491" w14:textId="5093DA1E"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Experienced in messaging modules by using </w:t>
      </w:r>
      <w:r w:rsidRPr="00683B93">
        <w:rPr>
          <w:rFonts w:eastAsia="Aptos Display" w:cstheme="minorHAnsi"/>
          <w:b/>
          <w:sz w:val="22"/>
        </w:rPr>
        <w:t>RabbitMQ</w:t>
      </w:r>
      <w:r w:rsidRPr="00683B93">
        <w:rPr>
          <w:rFonts w:eastAsia="Aptos Display" w:cstheme="minorHAnsi"/>
          <w:b/>
          <w:spacing w:val="-2"/>
          <w:sz w:val="22"/>
        </w:rPr>
        <w:t xml:space="preserve"> and </w:t>
      </w:r>
      <w:r w:rsidRPr="00683B93">
        <w:rPr>
          <w:rFonts w:eastAsia="Aptos Display" w:cstheme="minorHAnsi"/>
          <w:b/>
          <w:sz w:val="22"/>
        </w:rPr>
        <w:t>Kafka.</w:t>
      </w:r>
    </w:p>
    <w:p w14:paraId="294A06A9" w14:textId="77777777"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Proficient knowledge and working experience of various J2EE design patterns like </w:t>
      </w:r>
      <w:r w:rsidRPr="00683B93">
        <w:rPr>
          <w:rFonts w:eastAsia="Aptos Display" w:cstheme="minorHAnsi"/>
          <w:b/>
          <w:sz w:val="22"/>
        </w:rPr>
        <w:t>MVC, Session, Data Access Object (DAO), Factory, Singleton, and Front</w:t>
      </w:r>
      <w:r w:rsidRPr="00683B93">
        <w:rPr>
          <w:rFonts w:eastAsia="Aptos Display" w:cstheme="minorHAnsi"/>
          <w:b/>
          <w:spacing w:val="-7"/>
          <w:sz w:val="22"/>
        </w:rPr>
        <w:t xml:space="preserve"> </w:t>
      </w:r>
      <w:r w:rsidRPr="00683B93">
        <w:rPr>
          <w:rFonts w:eastAsia="Aptos Display" w:cstheme="minorHAnsi"/>
          <w:b/>
          <w:sz w:val="22"/>
        </w:rPr>
        <w:t>Controller.</w:t>
      </w:r>
    </w:p>
    <w:p w14:paraId="6C1579F8" w14:textId="77777777"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Good experience working with Amazon Web Services like </w:t>
      </w:r>
      <w:r w:rsidRPr="00683B93">
        <w:rPr>
          <w:rFonts w:eastAsia="Aptos Display" w:cstheme="minorHAnsi"/>
          <w:b/>
          <w:sz w:val="22"/>
        </w:rPr>
        <w:t>EC2, S3, Amazon RDS, Load Balancing, Amazon SQS, Amazon EBS, and Amazon</w:t>
      </w:r>
      <w:r w:rsidRPr="00683B93">
        <w:rPr>
          <w:rFonts w:eastAsia="Aptos Display" w:cstheme="minorHAnsi"/>
          <w:b/>
          <w:spacing w:val="-4"/>
          <w:sz w:val="22"/>
        </w:rPr>
        <w:t xml:space="preserve"> </w:t>
      </w:r>
      <w:r w:rsidRPr="00683B93">
        <w:rPr>
          <w:rFonts w:eastAsia="Aptos Display" w:cstheme="minorHAnsi"/>
          <w:b/>
          <w:sz w:val="22"/>
        </w:rPr>
        <w:t>CloudFront.</w:t>
      </w:r>
    </w:p>
    <w:p w14:paraId="7FFDF0E3" w14:textId="77777777"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Expert in implementing Service Oriented Architecture using </w:t>
      </w:r>
      <w:r w:rsidRPr="00683B93">
        <w:rPr>
          <w:rFonts w:eastAsia="Aptos Display" w:cstheme="minorHAnsi"/>
          <w:b/>
          <w:spacing w:val="-3"/>
          <w:sz w:val="22"/>
        </w:rPr>
        <w:t xml:space="preserve">SOAP </w:t>
      </w:r>
      <w:r w:rsidRPr="00683B93">
        <w:rPr>
          <w:rFonts w:eastAsia="Aptos Display" w:cstheme="minorHAnsi"/>
          <w:sz w:val="22"/>
        </w:rPr>
        <w:t xml:space="preserve">and </w:t>
      </w:r>
      <w:r w:rsidRPr="00683B93">
        <w:rPr>
          <w:rFonts w:eastAsia="Aptos Display" w:cstheme="minorHAnsi"/>
          <w:b/>
          <w:sz w:val="22"/>
        </w:rPr>
        <w:t>Restful Web Services.</w:t>
      </w:r>
    </w:p>
    <w:p w14:paraId="096BABF4" w14:textId="77777777"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Working Knowledge of designing test protocols for locating issues in the system and addressing issues with system stability and quality of</w:t>
      </w:r>
      <w:r w:rsidRPr="00683B93">
        <w:rPr>
          <w:rFonts w:eastAsia="Aptos Display" w:cstheme="minorHAnsi"/>
          <w:spacing w:val="-3"/>
          <w:sz w:val="22"/>
        </w:rPr>
        <w:t xml:space="preserve"> </w:t>
      </w:r>
      <w:r w:rsidRPr="00683B93">
        <w:rPr>
          <w:rFonts w:eastAsia="Aptos Display" w:cstheme="minorHAnsi"/>
          <w:sz w:val="22"/>
        </w:rPr>
        <w:t>data.</w:t>
      </w:r>
    </w:p>
    <w:p w14:paraId="11257510" w14:textId="3ACD52D6"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Developed </w:t>
      </w:r>
      <w:r w:rsidRPr="00683B93">
        <w:rPr>
          <w:rFonts w:eastAsia="Aptos Display" w:cstheme="minorHAnsi"/>
          <w:spacing w:val="2"/>
          <w:sz w:val="22"/>
        </w:rPr>
        <w:t xml:space="preserve">Web </w:t>
      </w:r>
      <w:r w:rsidRPr="00683B93">
        <w:rPr>
          <w:rFonts w:eastAsia="Aptos Display" w:cstheme="minorHAnsi"/>
          <w:sz w:val="22"/>
        </w:rPr>
        <w:t xml:space="preserve">API using </w:t>
      </w:r>
      <w:r w:rsidRPr="00683B93">
        <w:rPr>
          <w:rFonts w:eastAsia="Aptos Display" w:cstheme="minorHAnsi"/>
          <w:b/>
          <w:sz w:val="22"/>
        </w:rPr>
        <w:t xml:space="preserve">Node JS </w:t>
      </w:r>
      <w:r w:rsidRPr="00683B93">
        <w:rPr>
          <w:rFonts w:eastAsia="Aptos Display" w:cstheme="minorHAnsi"/>
          <w:sz w:val="22"/>
        </w:rPr>
        <w:t xml:space="preserve">and hosted on multiple load-balanced API instances. Implemented application testability, diagnostics, and </w:t>
      </w:r>
      <w:r w:rsidR="007E115F">
        <w:rPr>
          <w:rFonts w:eastAsia="Aptos Display" w:cstheme="minorHAnsi"/>
          <w:sz w:val="22"/>
        </w:rPr>
        <w:t xml:space="preserve">bug </w:t>
      </w:r>
      <w:r w:rsidRPr="00683B93">
        <w:rPr>
          <w:rFonts w:eastAsia="Aptos Display" w:cstheme="minorHAnsi"/>
          <w:sz w:val="22"/>
        </w:rPr>
        <w:t xml:space="preserve">fixing with the help of </w:t>
      </w:r>
      <w:r w:rsidR="007E115F">
        <w:rPr>
          <w:rFonts w:eastAsia="Aptos Display" w:cstheme="minorHAnsi"/>
          <w:sz w:val="22"/>
        </w:rPr>
        <w:t xml:space="preserve">the </w:t>
      </w:r>
      <w:r w:rsidRPr="00683B93">
        <w:rPr>
          <w:rFonts w:eastAsia="Aptos Display" w:cstheme="minorHAnsi"/>
          <w:b/>
          <w:sz w:val="22"/>
        </w:rPr>
        <w:t>REDUX (Reducers)</w:t>
      </w:r>
      <w:r w:rsidRPr="00683B93">
        <w:rPr>
          <w:rFonts w:eastAsia="Aptos Display" w:cstheme="minorHAnsi"/>
          <w:b/>
          <w:spacing w:val="4"/>
          <w:sz w:val="22"/>
        </w:rPr>
        <w:t xml:space="preserve"> </w:t>
      </w:r>
      <w:r w:rsidRPr="00683B93">
        <w:rPr>
          <w:rFonts w:eastAsia="Aptos Display" w:cstheme="minorHAnsi"/>
          <w:b/>
          <w:sz w:val="22"/>
        </w:rPr>
        <w:t>architecture.</w:t>
      </w:r>
    </w:p>
    <w:p w14:paraId="3D5C20F1" w14:textId="46AEEABC"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 xml:space="preserve">Experienced in writing </w:t>
      </w:r>
      <w:r w:rsidRPr="00683B93">
        <w:rPr>
          <w:rFonts w:eastAsia="Aptos Display" w:cstheme="minorHAnsi"/>
          <w:b/>
          <w:sz w:val="22"/>
        </w:rPr>
        <w:t xml:space="preserve">SQL scripts </w:t>
      </w:r>
      <w:r w:rsidRPr="00683B93">
        <w:rPr>
          <w:rFonts w:eastAsia="Aptos Display" w:cstheme="minorHAnsi"/>
          <w:sz w:val="22"/>
        </w:rPr>
        <w:t xml:space="preserve">in </w:t>
      </w:r>
      <w:r w:rsidRPr="00683B93">
        <w:rPr>
          <w:rFonts w:eastAsia="Aptos Display" w:cstheme="minorHAnsi"/>
          <w:b/>
          <w:sz w:val="22"/>
        </w:rPr>
        <w:t>Oracle</w:t>
      </w:r>
      <w:r w:rsidRPr="00683B93">
        <w:rPr>
          <w:rFonts w:eastAsia="Aptos Display" w:cstheme="minorHAnsi"/>
          <w:sz w:val="22"/>
        </w:rPr>
        <w:t>, MySQL,</w:t>
      </w:r>
      <w:r w:rsidRPr="00683B93">
        <w:rPr>
          <w:rFonts w:eastAsia="Aptos Display" w:cstheme="minorHAnsi"/>
          <w:b/>
          <w:sz w:val="22"/>
        </w:rPr>
        <w:t xml:space="preserve"> </w:t>
      </w:r>
      <w:r w:rsidRPr="00683B93">
        <w:rPr>
          <w:rFonts w:eastAsia="Aptos Display" w:cstheme="minorHAnsi"/>
          <w:sz w:val="22"/>
        </w:rPr>
        <w:t xml:space="preserve">and </w:t>
      </w:r>
      <w:r w:rsidR="007E115F">
        <w:rPr>
          <w:rFonts w:eastAsia="Aptos Display" w:cstheme="minorHAnsi"/>
          <w:sz w:val="22"/>
        </w:rPr>
        <w:t xml:space="preserve">have </w:t>
      </w:r>
      <w:r w:rsidRPr="00683B93">
        <w:rPr>
          <w:rFonts w:eastAsia="Aptos Display" w:cstheme="minorHAnsi"/>
          <w:sz w:val="22"/>
        </w:rPr>
        <w:t>a good understanding of NoSQL Databases like</w:t>
      </w:r>
      <w:r w:rsidRPr="00683B93">
        <w:rPr>
          <w:rFonts w:eastAsia="Aptos Display" w:cstheme="minorHAnsi"/>
          <w:spacing w:val="-1"/>
          <w:sz w:val="22"/>
        </w:rPr>
        <w:t xml:space="preserve"> </w:t>
      </w:r>
      <w:r w:rsidRPr="00683B93">
        <w:rPr>
          <w:rFonts w:eastAsia="Aptos Display" w:cstheme="minorHAnsi"/>
          <w:b/>
          <w:sz w:val="22"/>
        </w:rPr>
        <w:t>MongoDB</w:t>
      </w:r>
      <w:r w:rsidRPr="00683B93">
        <w:rPr>
          <w:rFonts w:eastAsia="Aptos Display" w:cstheme="minorHAnsi"/>
          <w:sz w:val="22"/>
        </w:rPr>
        <w:t>.</w:t>
      </w:r>
    </w:p>
    <w:p w14:paraId="786F4321" w14:textId="77777777"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 xml:space="preserve">Expert in using </w:t>
      </w:r>
      <w:r w:rsidRPr="00683B93">
        <w:rPr>
          <w:rFonts w:eastAsia="Aptos Display" w:cstheme="minorHAnsi"/>
          <w:b/>
          <w:sz w:val="22"/>
        </w:rPr>
        <w:t xml:space="preserve">JIRA </w:t>
      </w:r>
      <w:r w:rsidRPr="00683B93">
        <w:rPr>
          <w:rFonts w:eastAsia="Aptos Display" w:cstheme="minorHAnsi"/>
          <w:sz w:val="22"/>
        </w:rPr>
        <w:t xml:space="preserve">for bug tracking. Have used </w:t>
      </w:r>
      <w:r w:rsidRPr="00683B93">
        <w:rPr>
          <w:rFonts w:eastAsia="Aptos Display" w:cstheme="minorHAnsi"/>
          <w:b/>
          <w:sz w:val="22"/>
        </w:rPr>
        <w:t xml:space="preserve">Git </w:t>
      </w:r>
      <w:r w:rsidRPr="00683B93">
        <w:rPr>
          <w:rFonts w:eastAsia="Aptos Display" w:cstheme="minorHAnsi"/>
          <w:sz w:val="22"/>
        </w:rPr>
        <w:t>as a version control tool</w:t>
      </w:r>
      <w:r w:rsidRPr="00683B93">
        <w:rPr>
          <w:rFonts w:eastAsia="Aptos Display" w:cstheme="minorHAnsi"/>
          <w:spacing w:val="-10"/>
          <w:sz w:val="22"/>
        </w:rPr>
        <w:t xml:space="preserve"> </w:t>
      </w:r>
      <w:r w:rsidRPr="00683B93">
        <w:rPr>
          <w:rFonts w:eastAsia="Aptos Display" w:cstheme="minorHAnsi"/>
          <w:sz w:val="22"/>
        </w:rPr>
        <w:t xml:space="preserve">and </w:t>
      </w:r>
      <w:r w:rsidRPr="00683B93">
        <w:rPr>
          <w:rFonts w:eastAsia="Aptos Display" w:cstheme="minorHAnsi"/>
          <w:b/>
          <w:sz w:val="22"/>
        </w:rPr>
        <w:t xml:space="preserve">Jenkins </w:t>
      </w:r>
      <w:r w:rsidRPr="00683B93">
        <w:rPr>
          <w:rFonts w:eastAsia="Aptos Display" w:cstheme="minorHAnsi"/>
          <w:sz w:val="22"/>
        </w:rPr>
        <w:t>for continuous integration of builds.</w:t>
      </w:r>
    </w:p>
    <w:p w14:paraId="0C058072" w14:textId="77777777"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 xml:space="preserve">Built CI/CD pipelines using </w:t>
      </w:r>
      <w:r w:rsidRPr="00683B93">
        <w:rPr>
          <w:rFonts w:eastAsia="Aptos Display" w:cstheme="minorHAnsi"/>
          <w:b/>
          <w:sz w:val="22"/>
        </w:rPr>
        <w:t>Docker, Kubernetes</w:t>
      </w:r>
      <w:r w:rsidRPr="00683B93">
        <w:rPr>
          <w:rFonts w:eastAsia="Aptos Display" w:cstheme="minorHAnsi"/>
          <w:sz w:val="22"/>
        </w:rPr>
        <w:t>, and custom scripts – helping teams deploy many times in a</w:t>
      </w:r>
      <w:r w:rsidRPr="00683B93">
        <w:rPr>
          <w:rFonts w:eastAsia="Aptos Display" w:cstheme="minorHAnsi"/>
          <w:spacing w:val="-7"/>
          <w:sz w:val="22"/>
        </w:rPr>
        <w:t xml:space="preserve"> </w:t>
      </w:r>
      <w:r w:rsidRPr="00683B93">
        <w:rPr>
          <w:rFonts w:eastAsia="Aptos Display" w:cstheme="minorHAnsi"/>
          <w:sz w:val="22"/>
        </w:rPr>
        <w:t>day.</w:t>
      </w:r>
    </w:p>
    <w:p w14:paraId="1B19F5D9" w14:textId="77777777"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t xml:space="preserve">Healthy Experience with </w:t>
      </w:r>
      <w:r w:rsidRPr="00683B93">
        <w:rPr>
          <w:rFonts w:eastAsia="Aptos Display" w:cstheme="minorHAnsi"/>
          <w:b/>
          <w:sz w:val="22"/>
        </w:rPr>
        <w:t>JUnit, Mockito</w:t>
      </w:r>
      <w:r w:rsidRPr="00683B93">
        <w:rPr>
          <w:rFonts w:eastAsia="Aptos Display" w:cstheme="minorHAnsi"/>
          <w:sz w:val="22"/>
        </w:rPr>
        <w:t xml:space="preserve">, </w:t>
      </w:r>
      <w:r w:rsidRPr="00683B93">
        <w:rPr>
          <w:rFonts w:eastAsia="Aptos Display" w:cstheme="minorHAnsi"/>
          <w:b/>
          <w:sz w:val="22"/>
        </w:rPr>
        <w:t xml:space="preserve">MongoDB, </w:t>
      </w:r>
      <w:r w:rsidRPr="00683B93">
        <w:rPr>
          <w:rFonts w:eastAsia="Aptos Display" w:cstheme="minorHAnsi"/>
          <w:sz w:val="22"/>
        </w:rPr>
        <w:t xml:space="preserve">and </w:t>
      </w:r>
      <w:r w:rsidRPr="00683B93">
        <w:rPr>
          <w:rFonts w:eastAsia="Aptos Display" w:cstheme="minorHAnsi"/>
          <w:b/>
          <w:sz w:val="22"/>
        </w:rPr>
        <w:t xml:space="preserve">Log4j </w:t>
      </w:r>
      <w:r w:rsidRPr="00683B93">
        <w:rPr>
          <w:rFonts w:eastAsia="Aptos Display" w:cstheme="minorHAnsi"/>
          <w:sz w:val="22"/>
        </w:rPr>
        <w:t>in developing test cases and determining application</w:t>
      </w:r>
      <w:r w:rsidRPr="00683B93">
        <w:rPr>
          <w:rFonts w:eastAsia="Aptos Display" w:cstheme="minorHAnsi"/>
          <w:spacing w:val="-1"/>
          <w:sz w:val="22"/>
        </w:rPr>
        <w:t xml:space="preserve"> </w:t>
      </w:r>
      <w:r w:rsidRPr="00683B93">
        <w:rPr>
          <w:rFonts w:eastAsia="Aptos Display" w:cstheme="minorHAnsi"/>
          <w:sz w:val="22"/>
        </w:rPr>
        <w:t>functionality.</w:t>
      </w:r>
    </w:p>
    <w:p w14:paraId="0D3A9B19" w14:textId="77777777" w:rsidR="001A2D1F" w:rsidRPr="00683B93" w:rsidRDefault="006E1EF7">
      <w:pPr>
        <w:numPr>
          <w:ilvl w:val="0"/>
          <w:numId w:val="1"/>
        </w:numPr>
        <w:tabs>
          <w:tab w:val="left" w:pos="821"/>
        </w:tabs>
        <w:ind w:left="720" w:right="86" w:hanging="360"/>
        <w:rPr>
          <w:rFonts w:eastAsia="Aptos Display" w:cstheme="minorHAnsi"/>
          <w:b/>
          <w:sz w:val="22"/>
        </w:rPr>
      </w:pPr>
      <w:r w:rsidRPr="00683B93">
        <w:rPr>
          <w:rFonts w:eastAsia="Aptos Display" w:cstheme="minorHAnsi"/>
          <w:sz w:val="22"/>
        </w:rPr>
        <w:t xml:space="preserve">Experience with Java technologies like </w:t>
      </w:r>
      <w:r w:rsidRPr="00683B93">
        <w:rPr>
          <w:rFonts w:eastAsia="Aptos Display" w:cstheme="minorHAnsi"/>
          <w:b/>
          <w:sz w:val="22"/>
        </w:rPr>
        <w:t>JSP, JDBC, JMS, and</w:t>
      </w:r>
      <w:r w:rsidRPr="00683B93">
        <w:rPr>
          <w:rFonts w:eastAsia="Aptos Display" w:cstheme="minorHAnsi"/>
          <w:b/>
          <w:spacing w:val="-3"/>
          <w:sz w:val="22"/>
        </w:rPr>
        <w:t xml:space="preserve"> </w:t>
      </w:r>
      <w:r w:rsidRPr="00683B93">
        <w:rPr>
          <w:rFonts w:eastAsia="Aptos Display" w:cstheme="minorHAnsi"/>
          <w:b/>
          <w:sz w:val="22"/>
        </w:rPr>
        <w:t>Servlets.</w:t>
      </w:r>
    </w:p>
    <w:p w14:paraId="26FA87BF" w14:textId="77777777" w:rsidR="001A2D1F" w:rsidRPr="00683B93" w:rsidRDefault="006E1EF7">
      <w:pPr>
        <w:numPr>
          <w:ilvl w:val="0"/>
          <w:numId w:val="1"/>
        </w:numPr>
        <w:tabs>
          <w:tab w:val="left" w:pos="821"/>
        </w:tabs>
        <w:ind w:left="720" w:right="86" w:hanging="360"/>
        <w:rPr>
          <w:rFonts w:eastAsia="Aptos Display" w:cstheme="minorHAnsi"/>
          <w:sz w:val="22"/>
        </w:rPr>
      </w:pPr>
      <w:r w:rsidRPr="00683B93">
        <w:rPr>
          <w:rFonts w:eastAsia="Aptos Display" w:cstheme="minorHAnsi"/>
          <w:sz w:val="22"/>
        </w:rPr>
        <w:lastRenderedPageBreak/>
        <w:t>Excellent interpersonal abilities, communication skills, time management, and teamwork skills to meet project</w:t>
      </w:r>
      <w:r w:rsidRPr="00683B93">
        <w:rPr>
          <w:rFonts w:eastAsia="Aptos Display" w:cstheme="minorHAnsi"/>
          <w:spacing w:val="-5"/>
          <w:sz w:val="22"/>
        </w:rPr>
        <w:t xml:space="preserve"> </w:t>
      </w:r>
      <w:r w:rsidRPr="00683B93">
        <w:rPr>
          <w:rFonts w:eastAsia="Aptos Display" w:cstheme="minorHAnsi"/>
          <w:sz w:val="22"/>
        </w:rPr>
        <w:t>deadlines.</w:t>
      </w:r>
    </w:p>
    <w:p w14:paraId="53B45CBE" w14:textId="633FE166" w:rsidR="001A2D1F" w:rsidRPr="00683B93" w:rsidRDefault="006E1EF7">
      <w:pPr>
        <w:keepNext/>
        <w:keepLines/>
        <w:spacing w:before="360" w:after="80"/>
        <w:rPr>
          <w:rFonts w:eastAsia="Aptos Display" w:cstheme="minorHAnsi"/>
          <w:b/>
          <w:bCs/>
          <w:color w:val="0F4761"/>
          <w:sz w:val="22"/>
          <w:u w:val="single"/>
        </w:rPr>
      </w:pPr>
      <w:r w:rsidRPr="00683B93">
        <w:rPr>
          <w:rFonts w:eastAsia="Aptos Display" w:cstheme="minorHAnsi"/>
          <w:b/>
          <w:bCs/>
          <w:color w:val="0F4761"/>
          <w:sz w:val="22"/>
          <w:u w:val="single"/>
        </w:rPr>
        <w:t>TECHNICAL SKILLS:</w:t>
      </w:r>
    </w:p>
    <w:tbl>
      <w:tblPr>
        <w:tblW w:w="0" w:type="auto"/>
        <w:tblInd w:w="196" w:type="dxa"/>
        <w:tblCellMar>
          <w:left w:w="10" w:type="dxa"/>
          <w:right w:w="10" w:type="dxa"/>
        </w:tblCellMar>
        <w:tblLook w:val="04A0" w:firstRow="1" w:lastRow="0" w:firstColumn="1" w:lastColumn="0" w:noHBand="0" w:noVBand="1"/>
      </w:tblPr>
      <w:tblGrid>
        <w:gridCol w:w="2490"/>
        <w:gridCol w:w="7770"/>
      </w:tblGrid>
      <w:tr w:rsidR="001A2D1F" w:rsidRPr="00683B93" w14:paraId="334D8C38"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FBB0802" w14:textId="77777777" w:rsidR="001A2D1F" w:rsidRPr="00683B93" w:rsidRDefault="006E1EF7">
            <w:pPr>
              <w:ind w:left="105"/>
              <w:rPr>
                <w:rFonts w:cstheme="minorHAnsi"/>
                <w:sz w:val="22"/>
              </w:rPr>
            </w:pPr>
            <w:r w:rsidRPr="00683B93">
              <w:rPr>
                <w:rFonts w:eastAsia="Aptos Display" w:cstheme="minorHAnsi"/>
                <w:b/>
                <w:sz w:val="22"/>
              </w:rPr>
              <w:t>Languages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DE6B443" w14:textId="3CE6CB7E" w:rsidR="001A2D1F" w:rsidRPr="00683B93" w:rsidRDefault="006E1EF7" w:rsidP="007E115F">
            <w:pPr>
              <w:spacing w:line="260" w:lineRule="auto"/>
              <w:ind w:left="107"/>
              <w:rPr>
                <w:rFonts w:cstheme="minorHAnsi"/>
                <w:sz w:val="22"/>
              </w:rPr>
            </w:pPr>
            <w:r w:rsidRPr="00683B93">
              <w:rPr>
                <w:rFonts w:eastAsia="Aptos Display" w:cstheme="minorHAnsi"/>
                <w:sz w:val="22"/>
              </w:rPr>
              <w:t>Java 8, Java 11,</w:t>
            </w:r>
            <w:r w:rsidR="00683B93">
              <w:rPr>
                <w:rFonts w:eastAsia="Aptos Display" w:cstheme="minorHAnsi"/>
                <w:sz w:val="22"/>
              </w:rPr>
              <w:t xml:space="preserve"> </w:t>
            </w:r>
            <w:r w:rsidRPr="00683B93">
              <w:rPr>
                <w:rFonts w:eastAsia="Aptos Display" w:cstheme="minorHAnsi"/>
                <w:sz w:val="22"/>
              </w:rPr>
              <w:t>Java 17, JavaScript, C, PL/SQL, Python, SQL, C++</w:t>
            </w:r>
            <w:r w:rsidR="008A1783">
              <w:rPr>
                <w:rFonts w:eastAsia="Aptos Display" w:cstheme="minorHAnsi"/>
                <w:sz w:val="22"/>
              </w:rPr>
              <w:t>, C#</w:t>
            </w:r>
          </w:p>
        </w:tc>
      </w:tr>
      <w:tr w:rsidR="001A2D1F" w:rsidRPr="00683B93" w14:paraId="24571F56"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AF93446" w14:textId="77777777" w:rsidR="001A2D1F" w:rsidRPr="00683B93" w:rsidRDefault="006E1EF7">
            <w:pPr>
              <w:ind w:left="105"/>
              <w:rPr>
                <w:rFonts w:cstheme="minorHAnsi"/>
                <w:sz w:val="22"/>
              </w:rPr>
            </w:pPr>
            <w:r w:rsidRPr="00683B93">
              <w:rPr>
                <w:rFonts w:eastAsia="Aptos Display" w:cstheme="minorHAnsi"/>
                <w:b/>
                <w:sz w:val="22"/>
              </w:rPr>
              <w:t>Java/J2EE Technologies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CF172AB" w14:textId="77777777" w:rsidR="001A2D1F" w:rsidRPr="00683B93" w:rsidRDefault="006E1EF7" w:rsidP="007E115F">
            <w:pPr>
              <w:ind w:left="107"/>
              <w:rPr>
                <w:rFonts w:cstheme="minorHAnsi"/>
                <w:sz w:val="22"/>
              </w:rPr>
            </w:pPr>
            <w:r w:rsidRPr="00683B93">
              <w:rPr>
                <w:rFonts w:eastAsia="Aptos Display" w:cstheme="minorHAnsi"/>
                <w:sz w:val="22"/>
              </w:rPr>
              <w:t>Java, Java Multithreading, Generics and Collections, EJB, Tiles</w:t>
            </w:r>
          </w:p>
        </w:tc>
      </w:tr>
      <w:tr w:rsidR="001A2D1F" w:rsidRPr="00683B93" w14:paraId="5B4107F5"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97AD29E" w14:textId="77777777" w:rsidR="001A2D1F" w:rsidRPr="00683B93" w:rsidRDefault="006E1EF7">
            <w:pPr>
              <w:ind w:left="105"/>
              <w:rPr>
                <w:rFonts w:cstheme="minorHAnsi"/>
                <w:sz w:val="22"/>
              </w:rPr>
            </w:pPr>
            <w:r w:rsidRPr="00683B93">
              <w:rPr>
                <w:rFonts w:eastAsia="Aptos Display" w:cstheme="minorHAnsi"/>
                <w:b/>
                <w:sz w:val="22"/>
              </w:rPr>
              <w:t>Web Technologies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E948246" w14:textId="38C8314B" w:rsidR="001A2D1F" w:rsidRPr="00683B93" w:rsidRDefault="006E1EF7" w:rsidP="007E115F">
            <w:pPr>
              <w:spacing w:before="28" w:line="256" w:lineRule="auto"/>
              <w:ind w:left="215" w:right="95"/>
              <w:rPr>
                <w:rFonts w:cstheme="minorHAnsi"/>
                <w:sz w:val="22"/>
              </w:rPr>
            </w:pPr>
            <w:r w:rsidRPr="00683B93">
              <w:rPr>
                <w:rFonts w:eastAsia="Aptos Display" w:cstheme="minorHAnsi"/>
                <w:sz w:val="22"/>
              </w:rPr>
              <w:t xml:space="preserve">HTML5, XML, DOM, CSS3, JavaScript, </w:t>
            </w:r>
            <w:r w:rsidR="008A1783">
              <w:rPr>
                <w:rFonts w:eastAsia="Aptos Display" w:cstheme="minorHAnsi"/>
                <w:sz w:val="22"/>
              </w:rPr>
              <w:t>AngularJS</w:t>
            </w:r>
            <w:r w:rsidRPr="00683B93">
              <w:rPr>
                <w:rFonts w:eastAsia="Aptos Display" w:cstheme="minorHAnsi"/>
                <w:sz w:val="22"/>
              </w:rPr>
              <w:t xml:space="preserve">, XPath, AJAX, jQuery, </w:t>
            </w:r>
            <w:r w:rsidR="008A1783">
              <w:rPr>
                <w:rFonts w:eastAsia="Aptos Display" w:cstheme="minorHAnsi"/>
                <w:sz w:val="22"/>
              </w:rPr>
              <w:t>ReactJS</w:t>
            </w:r>
            <w:r w:rsidRPr="00683B93">
              <w:rPr>
                <w:rFonts w:eastAsia="Aptos Display" w:cstheme="minorHAnsi"/>
                <w:sz w:val="22"/>
              </w:rPr>
              <w:t>, Redux, Bootstrap</w:t>
            </w:r>
          </w:p>
        </w:tc>
      </w:tr>
      <w:tr w:rsidR="008A1783" w:rsidRPr="00683B93" w14:paraId="614C6A70"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2231A43" w14:textId="62370D5E" w:rsidR="008A1783" w:rsidRPr="00683B93" w:rsidRDefault="008A1783">
            <w:pPr>
              <w:ind w:left="105"/>
              <w:rPr>
                <w:rFonts w:eastAsia="Aptos Display" w:cstheme="minorHAnsi"/>
                <w:b/>
                <w:sz w:val="22"/>
              </w:rPr>
            </w:pPr>
            <w:r>
              <w:rPr>
                <w:rFonts w:eastAsia="Aptos Display" w:cstheme="minorHAnsi"/>
                <w:b/>
                <w:sz w:val="22"/>
              </w:rPr>
              <w:t>Cloud Tools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7B336DB" w14:textId="16A1F4ED" w:rsidR="008A1783" w:rsidRPr="00683B93" w:rsidRDefault="008A1783" w:rsidP="007E115F">
            <w:pPr>
              <w:ind w:left="107"/>
              <w:rPr>
                <w:rFonts w:eastAsia="Aptos Display" w:cstheme="minorHAnsi"/>
                <w:sz w:val="22"/>
              </w:rPr>
            </w:pPr>
            <w:r>
              <w:rPr>
                <w:rFonts w:eastAsia="Aptos Display" w:cstheme="minorHAnsi"/>
                <w:sz w:val="22"/>
              </w:rPr>
              <w:t xml:space="preserve">AWS, Azure, AWS </w:t>
            </w:r>
            <w:r w:rsidRPr="00683B93">
              <w:rPr>
                <w:rFonts w:eastAsia="Aptos Display" w:cstheme="minorHAnsi"/>
                <w:sz w:val="22"/>
              </w:rPr>
              <w:t xml:space="preserve">EC2, ECR, ECS, </w:t>
            </w:r>
            <w:r w:rsidR="009B107F" w:rsidRPr="00683B93">
              <w:rPr>
                <w:rFonts w:eastAsia="Aptos Display" w:cstheme="minorHAnsi"/>
                <w:sz w:val="22"/>
              </w:rPr>
              <w:t xml:space="preserve">EKS, RDS, Lambda, S3, CloudWatch, SQS, Glue, </w:t>
            </w:r>
            <w:r w:rsidR="009B107F" w:rsidRPr="00683B93">
              <w:rPr>
                <w:rFonts w:eastAsia="Aptos Display" w:cstheme="minorHAnsi"/>
                <w:sz w:val="22"/>
                <w:shd w:val="clear" w:color="auto" w:fill="FFFFFF"/>
              </w:rPr>
              <w:t>Elastic Beanstalk</w:t>
            </w:r>
          </w:p>
        </w:tc>
      </w:tr>
      <w:tr w:rsidR="001A2D1F" w:rsidRPr="00683B93" w14:paraId="4B9429FA"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B9251B2" w14:textId="77777777" w:rsidR="001A2D1F" w:rsidRPr="00683B93" w:rsidRDefault="006E1EF7">
            <w:pPr>
              <w:ind w:left="105"/>
              <w:rPr>
                <w:rFonts w:cstheme="minorHAnsi"/>
                <w:sz w:val="22"/>
              </w:rPr>
            </w:pPr>
            <w:r w:rsidRPr="00683B93">
              <w:rPr>
                <w:rFonts w:eastAsia="Aptos Display" w:cstheme="minorHAnsi"/>
                <w:b/>
                <w:sz w:val="22"/>
              </w:rPr>
              <w:t>Methodologies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ED02E09" w14:textId="434B42A2" w:rsidR="001A2D1F" w:rsidRPr="00683B93" w:rsidRDefault="006E1EF7" w:rsidP="007E115F">
            <w:pPr>
              <w:ind w:left="107"/>
              <w:rPr>
                <w:rFonts w:cstheme="minorHAnsi"/>
                <w:sz w:val="22"/>
              </w:rPr>
            </w:pPr>
            <w:r w:rsidRPr="00683B93">
              <w:rPr>
                <w:rFonts w:eastAsia="Aptos Display" w:cstheme="minorHAnsi"/>
                <w:sz w:val="22"/>
              </w:rPr>
              <w:t>UML, Agile, Waterfall, TDD (Test-Driven-Development), BDD (</w:t>
            </w:r>
            <w:r w:rsidR="008A1783" w:rsidRPr="00683B93">
              <w:rPr>
                <w:rFonts w:eastAsia="Aptos Display" w:cstheme="minorHAnsi"/>
                <w:sz w:val="22"/>
              </w:rPr>
              <w:t>Behaviour</w:t>
            </w:r>
            <w:r w:rsidRPr="00683B93">
              <w:rPr>
                <w:rFonts w:eastAsia="Aptos Display" w:cstheme="minorHAnsi"/>
                <w:sz w:val="22"/>
              </w:rPr>
              <w:t xml:space="preserve"> Driven Development)</w:t>
            </w:r>
          </w:p>
        </w:tc>
      </w:tr>
      <w:tr w:rsidR="001A2D1F" w:rsidRPr="00683B93" w14:paraId="44B6AF5A"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EDB6523" w14:textId="77777777" w:rsidR="001A2D1F" w:rsidRPr="00683B93" w:rsidRDefault="006E1EF7">
            <w:pPr>
              <w:ind w:left="105"/>
              <w:rPr>
                <w:rFonts w:cstheme="minorHAnsi"/>
                <w:sz w:val="22"/>
              </w:rPr>
            </w:pPr>
            <w:r w:rsidRPr="00683B93">
              <w:rPr>
                <w:rFonts w:eastAsia="Aptos Display" w:cstheme="minorHAnsi"/>
                <w:b/>
                <w:sz w:val="22"/>
              </w:rPr>
              <w:t>Frameworks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48EDD02" w14:textId="589FECB7" w:rsidR="001A2D1F" w:rsidRPr="00683B93" w:rsidRDefault="007E115F" w:rsidP="007E115F">
            <w:pPr>
              <w:spacing w:before="2"/>
              <w:rPr>
                <w:rFonts w:eastAsia="Aptos Display" w:cstheme="minorHAnsi"/>
                <w:sz w:val="22"/>
              </w:rPr>
            </w:pPr>
            <w:r>
              <w:rPr>
                <w:rFonts w:eastAsia="Aptos Display" w:cstheme="minorHAnsi"/>
                <w:sz w:val="22"/>
              </w:rPr>
              <w:t xml:space="preserve"> </w:t>
            </w:r>
            <w:r w:rsidRPr="00683B93">
              <w:rPr>
                <w:rFonts w:eastAsia="Aptos Display" w:cstheme="minorHAnsi"/>
                <w:sz w:val="22"/>
              </w:rPr>
              <w:t>Struts, Spring (Spring Boot, Dependency Injection, Spring MVC, Play, Spring</w:t>
            </w:r>
          </w:p>
          <w:p w14:paraId="37CFCC29" w14:textId="438F3BA4" w:rsidR="001A2D1F" w:rsidRPr="00683B93" w:rsidRDefault="006E1EF7" w:rsidP="007E115F">
            <w:pPr>
              <w:spacing w:before="6" w:line="261" w:lineRule="auto"/>
              <w:ind w:left="107"/>
              <w:rPr>
                <w:rFonts w:cstheme="minorHAnsi"/>
                <w:sz w:val="22"/>
              </w:rPr>
            </w:pPr>
            <w:r w:rsidRPr="00683B93">
              <w:rPr>
                <w:rFonts w:eastAsia="Aptos Display" w:cstheme="minorHAnsi"/>
                <w:sz w:val="22"/>
              </w:rPr>
              <w:t>IOC, Spring JDBC, Spring with Hibernate, Hibernate, Log4j.</w:t>
            </w:r>
          </w:p>
        </w:tc>
      </w:tr>
      <w:tr w:rsidR="001A2D1F" w:rsidRPr="00683B93" w14:paraId="386799A9" w14:textId="77777777" w:rsidTr="009B107F">
        <w:trPr>
          <w:trHeight w:val="426"/>
        </w:trPr>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BFB8F09" w14:textId="77777777" w:rsidR="001A2D1F" w:rsidRPr="00683B93" w:rsidRDefault="006E1EF7">
            <w:pPr>
              <w:ind w:left="105"/>
              <w:rPr>
                <w:rFonts w:cstheme="minorHAnsi"/>
                <w:sz w:val="22"/>
              </w:rPr>
            </w:pPr>
            <w:r w:rsidRPr="00683B93">
              <w:rPr>
                <w:rFonts w:eastAsia="Aptos Display" w:cstheme="minorHAnsi"/>
                <w:b/>
                <w:sz w:val="22"/>
              </w:rPr>
              <w:t>CI/CD Pipelines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5295230" w14:textId="7EC4E9FB" w:rsidR="001A2D1F" w:rsidRPr="00683B93" w:rsidRDefault="006E1EF7" w:rsidP="007E115F">
            <w:pPr>
              <w:ind w:left="107"/>
              <w:rPr>
                <w:rFonts w:cstheme="minorHAnsi"/>
                <w:sz w:val="22"/>
              </w:rPr>
            </w:pPr>
            <w:r w:rsidRPr="00683B93">
              <w:rPr>
                <w:rFonts w:eastAsia="Aptos Display" w:cstheme="minorHAnsi"/>
                <w:sz w:val="22"/>
              </w:rPr>
              <w:t>Maven, Gradle, Sonar,</w:t>
            </w:r>
            <w:r w:rsidR="00683B93">
              <w:rPr>
                <w:rFonts w:eastAsia="Aptos Display" w:cstheme="minorHAnsi"/>
                <w:sz w:val="22"/>
              </w:rPr>
              <w:t xml:space="preserve"> </w:t>
            </w:r>
            <w:r w:rsidRPr="00683B93">
              <w:rPr>
                <w:rFonts w:eastAsia="Aptos Display" w:cstheme="minorHAnsi"/>
                <w:sz w:val="22"/>
              </w:rPr>
              <w:t>Docker, Kubernetes, Jenkins</w:t>
            </w:r>
          </w:p>
        </w:tc>
      </w:tr>
      <w:tr w:rsidR="001A2D1F" w:rsidRPr="00683B93" w14:paraId="130BB389" w14:textId="77777777" w:rsidTr="008A1783">
        <w:trPr>
          <w:trHeight w:val="426"/>
        </w:trPr>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94CB55A" w14:textId="77777777" w:rsidR="001A2D1F" w:rsidRPr="00683B93" w:rsidRDefault="006E1EF7">
            <w:pPr>
              <w:ind w:left="105"/>
              <w:rPr>
                <w:rFonts w:cstheme="minorHAnsi"/>
                <w:sz w:val="22"/>
              </w:rPr>
            </w:pPr>
            <w:r w:rsidRPr="00683B93">
              <w:rPr>
                <w:rFonts w:eastAsia="Aptos Display" w:cstheme="minorHAnsi"/>
                <w:b/>
                <w:sz w:val="22"/>
              </w:rPr>
              <w:t>Design &amp; GUI Tools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A37B126" w14:textId="77777777" w:rsidR="001A2D1F" w:rsidRPr="00683B93" w:rsidRDefault="006E1EF7" w:rsidP="007E115F">
            <w:pPr>
              <w:ind w:left="107"/>
              <w:rPr>
                <w:rFonts w:cstheme="minorHAnsi"/>
                <w:sz w:val="22"/>
              </w:rPr>
            </w:pPr>
            <w:r w:rsidRPr="00683B93">
              <w:rPr>
                <w:rFonts w:eastAsia="Aptos Display" w:cstheme="minorHAnsi"/>
                <w:sz w:val="22"/>
              </w:rPr>
              <w:t>Eclipse, NetBeans, IntelliJ</w:t>
            </w:r>
          </w:p>
        </w:tc>
      </w:tr>
      <w:tr w:rsidR="001A2D1F" w:rsidRPr="00683B93" w14:paraId="3C891BA6" w14:textId="77777777" w:rsidTr="008A1783">
        <w:trPr>
          <w:trHeight w:val="429"/>
        </w:trPr>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38FB3A0" w14:textId="77777777" w:rsidR="001A2D1F" w:rsidRPr="00683B93" w:rsidRDefault="006E1EF7">
            <w:pPr>
              <w:ind w:left="105"/>
              <w:rPr>
                <w:rFonts w:cstheme="minorHAnsi"/>
                <w:sz w:val="22"/>
              </w:rPr>
            </w:pPr>
            <w:r w:rsidRPr="00683B93">
              <w:rPr>
                <w:rFonts w:eastAsia="Aptos Display" w:cstheme="minorHAnsi"/>
                <w:b/>
                <w:sz w:val="22"/>
              </w:rPr>
              <w:t>App servers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3D29DBD" w14:textId="53AE9A49" w:rsidR="001A2D1F" w:rsidRPr="00683B93" w:rsidRDefault="006E1EF7" w:rsidP="007E115F">
            <w:pPr>
              <w:ind w:left="107"/>
              <w:rPr>
                <w:rFonts w:cstheme="minorHAnsi"/>
                <w:sz w:val="22"/>
              </w:rPr>
            </w:pPr>
            <w:r w:rsidRPr="00683B93">
              <w:rPr>
                <w:rFonts w:eastAsia="Aptos Display" w:cstheme="minorHAnsi"/>
                <w:sz w:val="22"/>
              </w:rPr>
              <w:t xml:space="preserve">IBM WebSphere, Apache Tomcat, BEA </w:t>
            </w:r>
            <w:r w:rsidR="00683B93">
              <w:rPr>
                <w:rFonts w:eastAsia="Aptos Display" w:cstheme="minorHAnsi"/>
                <w:sz w:val="22"/>
              </w:rPr>
              <w:t>WebLogic</w:t>
            </w:r>
            <w:r w:rsidRPr="00683B93">
              <w:rPr>
                <w:rFonts w:eastAsia="Aptos Display" w:cstheme="minorHAnsi"/>
                <w:sz w:val="22"/>
              </w:rPr>
              <w:t>, JBoss</w:t>
            </w:r>
          </w:p>
        </w:tc>
      </w:tr>
      <w:tr w:rsidR="001A2D1F" w:rsidRPr="00683B93" w14:paraId="1F3B1A2C" w14:textId="77777777" w:rsidTr="008A1783">
        <w:trPr>
          <w:trHeight w:val="691"/>
        </w:trPr>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0F43755" w14:textId="77777777" w:rsidR="001A2D1F" w:rsidRPr="00683B93" w:rsidRDefault="006E1EF7">
            <w:pPr>
              <w:ind w:left="105"/>
              <w:rPr>
                <w:rFonts w:cstheme="minorHAnsi"/>
                <w:sz w:val="22"/>
              </w:rPr>
            </w:pPr>
            <w:r w:rsidRPr="00683B93">
              <w:rPr>
                <w:rFonts w:eastAsia="Aptos Display" w:cstheme="minorHAnsi"/>
                <w:b/>
                <w:sz w:val="22"/>
              </w:rPr>
              <w:t>Spring Tools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7ACA933" w14:textId="77777777" w:rsidR="001A2D1F" w:rsidRPr="00683B93" w:rsidRDefault="006E1EF7" w:rsidP="007E115F">
            <w:pPr>
              <w:ind w:left="107"/>
              <w:rPr>
                <w:rFonts w:cstheme="minorHAnsi"/>
                <w:sz w:val="22"/>
              </w:rPr>
            </w:pPr>
            <w:r w:rsidRPr="00683B93">
              <w:rPr>
                <w:rFonts w:eastAsia="Aptos Display" w:cstheme="minorHAnsi"/>
                <w:sz w:val="22"/>
              </w:rPr>
              <w:t>Spring MVC, IOC, AOP, JDBC, JTA, IO, Spring Boot, Spring Micro services, Spring REST, Spring Eureka, Spring Cloud, Swagger UI.</w:t>
            </w:r>
          </w:p>
        </w:tc>
      </w:tr>
      <w:tr w:rsidR="001A2D1F" w:rsidRPr="00683B93" w14:paraId="56BB8E24"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307C193" w14:textId="77777777" w:rsidR="001A2D1F" w:rsidRPr="00683B93" w:rsidRDefault="006E1EF7">
            <w:pPr>
              <w:ind w:left="105"/>
              <w:rPr>
                <w:rFonts w:cstheme="minorHAnsi"/>
                <w:sz w:val="22"/>
              </w:rPr>
            </w:pPr>
            <w:r w:rsidRPr="00683B93">
              <w:rPr>
                <w:rFonts w:eastAsia="Aptos Display" w:cstheme="minorHAnsi"/>
                <w:b/>
                <w:sz w:val="22"/>
              </w:rPr>
              <w:t>Databases/Tools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B1BD215" w14:textId="1C3E6387" w:rsidR="001A2D1F" w:rsidRPr="00683B93" w:rsidRDefault="006E1EF7" w:rsidP="007E115F">
            <w:pPr>
              <w:ind w:left="107"/>
              <w:rPr>
                <w:rFonts w:cstheme="minorHAnsi"/>
                <w:sz w:val="22"/>
              </w:rPr>
            </w:pPr>
            <w:r w:rsidRPr="00683B93">
              <w:rPr>
                <w:rFonts w:eastAsia="Aptos Display" w:cstheme="minorHAnsi"/>
                <w:sz w:val="22"/>
              </w:rPr>
              <w:t>Oracle 8 / +9i/ 10g, My-SQL, PL/SQL Developer, DB2, Redis, MS SQL Server 7.0</w:t>
            </w:r>
            <w:r w:rsidR="008A1783">
              <w:rPr>
                <w:rFonts w:eastAsia="Aptos Display" w:cstheme="minorHAnsi"/>
                <w:sz w:val="22"/>
              </w:rPr>
              <w:t>, MongoDB</w:t>
            </w:r>
          </w:p>
        </w:tc>
      </w:tr>
      <w:tr w:rsidR="001A2D1F" w:rsidRPr="00683B93" w14:paraId="27203AA8" w14:textId="77777777" w:rsidTr="009B107F">
        <w:trPr>
          <w:trHeight w:val="420"/>
        </w:trPr>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D6665DB" w14:textId="77777777" w:rsidR="001A2D1F" w:rsidRPr="00683B93" w:rsidRDefault="006E1EF7">
            <w:pPr>
              <w:ind w:left="105"/>
              <w:rPr>
                <w:rFonts w:cstheme="minorHAnsi"/>
                <w:sz w:val="22"/>
              </w:rPr>
            </w:pPr>
            <w:r w:rsidRPr="00683B93">
              <w:rPr>
                <w:rFonts w:eastAsia="Aptos Display" w:cstheme="minorHAnsi"/>
                <w:b/>
                <w:sz w:val="22"/>
              </w:rPr>
              <w:t>Design/Version Control</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CD0A5F7" w14:textId="77777777" w:rsidR="001A2D1F" w:rsidRPr="00683B93" w:rsidRDefault="006E1EF7" w:rsidP="007E115F">
            <w:pPr>
              <w:ind w:left="107"/>
              <w:rPr>
                <w:rFonts w:cstheme="minorHAnsi"/>
                <w:sz w:val="22"/>
              </w:rPr>
            </w:pPr>
            <w:r w:rsidRPr="00683B93">
              <w:rPr>
                <w:rFonts w:eastAsia="Aptos Display" w:cstheme="minorHAnsi"/>
                <w:sz w:val="22"/>
              </w:rPr>
              <w:t>Git</w:t>
            </w:r>
          </w:p>
        </w:tc>
      </w:tr>
      <w:tr w:rsidR="001A2D1F" w:rsidRPr="00683B93" w14:paraId="1766987E"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5FA7F1E" w14:textId="77777777" w:rsidR="001A2D1F" w:rsidRPr="00683B93" w:rsidRDefault="006E1EF7">
            <w:pPr>
              <w:tabs>
                <w:tab w:val="left" w:pos="1115"/>
              </w:tabs>
              <w:ind w:left="105" w:right="103"/>
              <w:rPr>
                <w:rFonts w:cstheme="minorHAnsi"/>
                <w:sz w:val="22"/>
              </w:rPr>
            </w:pPr>
            <w:r w:rsidRPr="00683B93">
              <w:rPr>
                <w:rFonts w:eastAsia="Aptos Display" w:cstheme="minorHAnsi"/>
                <w:b/>
                <w:sz w:val="22"/>
              </w:rPr>
              <w:t xml:space="preserve">Testing </w:t>
            </w:r>
            <w:r w:rsidRPr="00683B93">
              <w:rPr>
                <w:rFonts w:eastAsia="Aptos Display" w:cstheme="minorHAnsi"/>
                <w:b/>
                <w:spacing w:val="-2"/>
                <w:sz w:val="22"/>
              </w:rPr>
              <w:t xml:space="preserve">technologies/ </w:t>
            </w:r>
            <w:r w:rsidRPr="00683B93">
              <w:rPr>
                <w:rFonts w:eastAsia="Aptos Display" w:cstheme="minorHAnsi"/>
                <w:b/>
                <w:sz w:val="22"/>
              </w:rPr>
              <w:t>tools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7FC3214" w14:textId="77777777" w:rsidR="001A2D1F" w:rsidRPr="00683B93" w:rsidRDefault="006E1EF7" w:rsidP="007E115F">
            <w:pPr>
              <w:ind w:left="107"/>
              <w:rPr>
                <w:rFonts w:cstheme="minorHAnsi"/>
                <w:sz w:val="22"/>
              </w:rPr>
            </w:pPr>
            <w:r w:rsidRPr="00683B93">
              <w:rPr>
                <w:rFonts w:eastAsia="Aptos Display" w:cstheme="minorHAnsi"/>
                <w:sz w:val="22"/>
              </w:rPr>
              <w:t>JUnit, JMeter, Mockito</w:t>
            </w:r>
          </w:p>
        </w:tc>
      </w:tr>
      <w:tr w:rsidR="001A2D1F" w:rsidRPr="00683B93" w14:paraId="4B11A4F9"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D90149B" w14:textId="77777777" w:rsidR="001A2D1F" w:rsidRPr="00683B93" w:rsidRDefault="006E1EF7">
            <w:pPr>
              <w:ind w:left="105"/>
              <w:rPr>
                <w:rFonts w:cstheme="minorHAnsi"/>
                <w:sz w:val="22"/>
              </w:rPr>
            </w:pPr>
            <w:r w:rsidRPr="00683B93">
              <w:rPr>
                <w:rFonts w:eastAsia="Aptos Display" w:cstheme="minorHAnsi"/>
                <w:b/>
                <w:sz w:val="22"/>
              </w:rPr>
              <w:t>Operating Systems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BFD249A" w14:textId="52CFC9BF" w:rsidR="001A2D1F" w:rsidRPr="00683B93" w:rsidRDefault="006E1EF7" w:rsidP="007E115F">
            <w:pPr>
              <w:spacing w:line="258" w:lineRule="auto"/>
              <w:ind w:left="107"/>
              <w:rPr>
                <w:rFonts w:cstheme="minorHAnsi"/>
                <w:sz w:val="22"/>
              </w:rPr>
            </w:pPr>
            <w:r w:rsidRPr="00683B93">
              <w:rPr>
                <w:rFonts w:eastAsia="Aptos Display" w:cstheme="minorHAnsi"/>
                <w:sz w:val="22"/>
              </w:rPr>
              <w:t>Windows, Linux</w:t>
            </w:r>
            <w:r w:rsidR="00683B93">
              <w:rPr>
                <w:rFonts w:eastAsia="Aptos Display" w:cstheme="minorHAnsi"/>
                <w:sz w:val="22"/>
              </w:rPr>
              <w:t>,</w:t>
            </w:r>
            <w:r w:rsidRPr="00683B93">
              <w:rPr>
                <w:rFonts w:eastAsia="Aptos Display" w:cstheme="minorHAnsi"/>
                <w:sz w:val="22"/>
              </w:rPr>
              <w:t xml:space="preserve"> UNIX</w:t>
            </w:r>
            <w:r w:rsidR="008A1783">
              <w:rPr>
                <w:rFonts w:eastAsia="Aptos Display" w:cstheme="minorHAnsi"/>
                <w:sz w:val="22"/>
              </w:rPr>
              <w:t>, Mac OS</w:t>
            </w:r>
          </w:p>
        </w:tc>
      </w:tr>
      <w:tr w:rsidR="001A2D1F" w:rsidRPr="00683B93" w14:paraId="76E47FAD" w14:textId="77777777" w:rsidTr="008A1783">
        <w:tc>
          <w:tcPr>
            <w:tcW w:w="249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AD4A49C" w14:textId="77777777" w:rsidR="001A2D1F" w:rsidRPr="00683B93" w:rsidRDefault="006E1EF7">
            <w:pPr>
              <w:spacing w:line="263" w:lineRule="auto"/>
              <w:ind w:left="105"/>
              <w:rPr>
                <w:rFonts w:cstheme="minorHAnsi"/>
                <w:sz w:val="22"/>
              </w:rPr>
            </w:pPr>
            <w:r w:rsidRPr="00683B93">
              <w:rPr>
                <w:rFonts w:eastAsia="Aptos Display" w:cstheme="minorHAnsi"/>
                <w:b/>
                <w:sz w:val="22"/>
              </w:rPr>
              <w:t>IDEs</w:t>
            </w:r>
          </w:p>
        </w:tc>
        <w:tc>
          <w:tcPr>
            <w:tcW w:w="777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F2AA1A7" w14:textId="77777777" w:rsidR="001A2D1F" w:rsidRPr="00683B93" w:rsidRDefault="006E1EF7" w:rsidP="007E115F">
            <w:pPr>
              <w:spacing w:line="263" w:lineRule="auto"/>
              <w:ind w:left="107"/>
              <w:rPr>
                <w:rFonts w:cstheme="minorHAnsi"/>
                <w:sz w:val="22"/>
              </w:rPr>
            </w:pPr>
            <w:r w:rsidRPr="00683B93">
              <w:rPr>
                <w:rFonts w:eastAsia="Aptos Display" w:cstheme="minorHAnsi"/>
                <w:sz w:val="22"/>
              </w:rPr>
              <w:t>Eclipse, NetBeans, IntelliJ</w:t>
            </w:r>
          </w:p>
        </w:tc>
      </w:tr>
    </w:tbl>
    <w:p w14:paraId="131A443A" w14:textId="77777777" w:rsidR="001A2D1F" w:rsidRPr="00683B93" w:rsidRDefault="001A2D1F">
      <w:pPr>
        <w:spacing w:before="8"/>
        <w:rPr>
          <w:rFonts w:eastAsia="Aptos Display" w:cstheme="minorHAnsi"/>
          <w:b/>
          <w:sz w:val="22"/>
        </w:rPr>
      </w:pPr>
    </w:p>
    <w:p w14:paraId="32BA9D4C" w14:textId="1FC6D243" w:rsidR="001A2D1F" w:rsidRPr="00683B93" w:rsidRDefault="006E1EF7" w:rsidP="00683B93">
      <w:pPr>
        <w:keepNext/>
        <w:keepLines/>
        <w:spacing w:before="76" w:after="80"/>
        <w:rPr>
          <w:rFonts w:eastAsia="Aptos Display" w:cstheme="minorHAnsi"/>
          <w:b/>
          <w:sz w:val="22"/>
        </w:rPr>
      </w:pPr>
      <w:r w:rsidRPr="00683B93">
        <w:rPr>
          <w:rFonts w:eastAsia="Aptos Display" w:cstheme="minorHAnsi"/>
          <w:b/>
          <w:bCs/>
          <w:color w:val="0F4761"/>
          <w:sz w:val="22"/>
          <w:u w:val="single"/>
        </w:rPr>
        <w:t>PROFESSIONAL EXPERIENCE</w:t>
      </w:r>
    </w:p>
    <w:p w14:paraId="4C6A45E6" w14:textId="268B3322" w:rsidR="001A2D1F" w:rsidRPr="00683B93" w:rsidRDefault="006E1EF7">
      <w:pPr>
        <w:keepNext/>
        <w:keepLines/>
        <w:spacing w:before="160" w:after="80"/>
        <w:rPr>
          <w:rFonts w:eastAsia="Aptos Display" w:cstheme="minorHAnsi"/>
          <w:b/>
          <w:color w:val="215E99"/>
          <w:sz w:val="22"/>
        </w:rPr>
      </w:pPr>
      <w:r w:rsidRPr="00683B93">
        <w:rPr>
          <w:rFonts w:eastAsia="Aptos Display" w:cstheme="minorHAnsi"/>
          <w:b/>
          <w:color w:val="215E99"/>
          <w:sz w:val="22"/>
        </w:rPr>
        <w:t xml:space="preserve">Client: </w:t>
      </w:r>
      <w:proofErr w:type="gramStart"/>
      <w:r w:rsidR="00367ECF">
        <w:rPr>
          <w:rFonts w:eastAsia="Aptos Display" w:cstheme="minorHAnsi"/>
          <w:b/>
          <w:color w:val="215E99"/>
          <w:sz w:val="22"/>
          <w:lang w:val="en-US"/>
        </w:rPr>
        <w:t>Amex</w:t>
      </w:r>
      <w:r w:rsidR="000D5D02" w:rsidRPr="00683B93">
        <w:rPr>
          <w:rFonts w:eastAsia="Aptos Display" w:cstheme="minorHAnsi"/>
          <w:b/>
          <w:color w:val="215E99"/>
          <w:sz w:val="22"/>
        </w:rPr>
        <w:t>,</w:t>
      </w:r>
      <w:r w:rsidR="00367ECF">
        <w:rPr>
          <w:rFonts w:eastAsia="Aptos Display" w:cstheme="minorHAnsi"/>
          <w:b/>
          <w:color w:val="215E99"/>
          <w:sz w:val="22"/>
        </w:rPr>
        <w:t>TX</w:t>
      </w:r>
      <w:proofErr w:type="gramEnd"/>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00367ECF">
        <w:rPr>
          <w:rFonts w:eastAsia="Aptos Display" w:cstheme="minorHAnsi"/>
          <w:b/>
          <w:color w:val="215E99"/>
          <w:sz w:val="22"/>
        </w:rPr>
        <w:t xml:space="preserve">                                                           </w:t>
      </w:r>
      <w:r w:rsidR="004B757B" w:rsidRPr="00683B93">
        <w:rPr>
          <w:rFonts w:eastAsia="Aptos Display" w:cstheme="minorHAnsi"/>
          <w:b/>
          <w:color w:val="215E99"/>
          <w:sz w:val="22"/>
        </w:rPr>
        <w:t>Apr</w:t>
      </w:r>
      <w:r w:rsidRPr="00683B93">
        <w:rPr>
          <w:rFonts w:eastAsia="Aptos Display" w:cstheme="minorHAnsi"/>
          <w:b/>
          <w:color w:val="215E99"/>
          <w:sz w:val="22"/>
        </w:rPr>
        <w:t xml:space="preserve"> 2023 – Present</w:t>
      </w:r>
    </w:p>
    <w:p w14:paraId="078E2CC8" w14:textId="77777777" w:rsidR="001A2D1F" w:rsidRPr="00683B93" w:rsidRDefault="006E1EF7">
      <w:pPr>
        <w:tabs>
          <w:tab w:val="left" w:pos="7301"/>
        </w:tabs>
        <w:rPr>
          <w:rFonts w:eastAsia="Aptos Display" w:cstheme="minorHAnsi"/>
          <w:b/>
          <w:color w:val="215E99"/>
          <w:sz w:val="22"/>
        </w:rPr>
      </w:pPr>
      <w:r w:rsidRPr="00683B93">
        <w:rPr>
          <w:rFonts w:eastAsia="Aptos Display" w:cstheme="minorHAnsi"/>
          <w:b/>
          <w:color w:val="215E99"/>
          <w:sz w:val="22"/>
        </w:rPr>
        <w:t>Role: Senior Java Full-Stack Developer</w:t>
      </w:r>
    </w:p>
    <w:p w14:paraId="021DB201" w14:textId="77777777" w:rsidR="001A2D1F" w:rsidRPr="00683B93" w:rsidRDefault="006E1EF7">
      <w:pPr>
        <w:ind w:right="90"/>
        <w:jc w:val="both"/>
        <w:rPr>
          <w:rFonts w:eastAsia="Aptos Display" w:cstheme="minorHAnsi"/>
          <w:b/>
          <w:sz w:val="22"/>
        </w:rPr>
      </w:pPr>
      <w:r w:rsidRPr="00683B93">
        <w:rPr>
          <w:rFonts w:eastAsia="Aptos Display" w:cstheme="minorHAnsi"/>
          <w:b/>
          <w:sz w:val="22"/>
        </w:rPr>
        <w:t>Responsibilities:</w:t>
      </w:r>
    </w:p>
    <w:p w14:paraId="23EFD82E" w14:textId="7991AFF6" w:rsidR="001A2D1F" w:rsidRPr="00683B93" w:rsidRDefault="004B397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 xml:space="preserve">Analysed business requirements and participated in </w:t>
      </w:r>
      <w:r w:rsidR="00683B93">
        <w:rPr>
          <w:rFonts w:eastAsia="Aptos Display" w:cstheme="minorHAnsi"/>
          <w:sz w:val="22"/>
        </w:rPr>
        <w:t xml:space="preserve">the </w:t>
      </w:r>
      <w:r w:rsidRPr="00683B93">
        <w:rPr>
          <w:rFonts w:eastAsia="Aptos Display" w:cstheme="minorHAnsi"/>
          <w:sz w:val="22"/>
        </w:rPr>
        <w:t>technical design, development, and testing of various modules</w:t>
      </w:r>
      <w:r w:rsidRPr="00683B93">
        <w:rPr>
          <w:rFonts w:eastAsia="Aptos Display" w:cstheme="minorHAnsi"/>
          <w:spacing w:val="2"/>
          <w:sz w:val="22"/>
        </w:rPr>
        <w:t xml:space="preserve"> </w:t>
      </w:r>
      <w:r w:rsidRPr="00683B93">
        <w:rPr>
          <w:rFonts w:eastAsia="Aptos Display" w:cstheme="minorHAnsi"/>
          <w:sz w:val="22"/>
        </w:rPr>
        <w:t>assigned.</w:t>
      </w:r>
    </w:p>
    <w:p w14:paraId="7A97CACB" w14:textId="77777777"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Responsible for Architecting, developing, and testing frontend applications built with React.</w:t>
      </w:r>
    </w:p>
    <w:p w14:paraId="6BC6523F" w14:textId="6F144BEE"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 xml:space="preserve">Implemented </w:t>
      </w:r>
      <w:r w:rsidRPr="00683B93">
        <w:rPr>
          <w:rFonts w:eastAsia="Aptos Display" w:cstheme="minorHAnsi"/>
          <w:b/>
          <w:sz w:val="22"/>
        </w:rPr>
        <w:t xml:space="preserve">REST </w:t>
      </w:r>
      <w:r w:rsidRPr="00683B93">
        <w:rPr>
          <w:rFonts w:eastAsia="Aptos Display" w:cstheme="minorHAnsi"/>
          <w:sz w:val="22"/>
        </w:rPr>
        <w:t xml:space="preserve">Microservices using </w:t>
      </w:r>
      <w:r w:rsidR="00683B93">
        <w:rPr>
          <w:rFonts w:eastAsia="Aptos Display" w:cstheme="minorHAnsi"/>
          <w:sz w:val="22"/>
        </w:rPr>
        <w:t>Spring Boot</w:t>
      </w:r>
      <w:r w:rsidRPr="00683B93">
        <w:rPr>
          <w:rFonts w:eastAsia="Aptos Display" w:cstheme="minorHAnsi"/>
          <w:sz w:val="22"/>
        </w:rPr>
        <w:t xml:space="preserve"> and </w:t>
      </w:r>
      <w:r w:rsidRPr="00683B93">
        <w:rPr>
          <w:rFonts w:eastAsia="Aptos Display" w:cstheme="minorHAnsi"/>
          <w:b/>
          <w:sz w:val="22"/>
        </w:rPr>
        <w:t xml:space="preserve">Junit </w:t>
      </w:r>
      <w:r w:rsidRPr="00683B93">
        <w:rPr>
          <w:rFonts w:eastAsia="Aptos Display" w:cstheme="minorHAnsi"/>
          <w:sz w:val="22"/>
        </w:rPr>
        <w:t>for unit</w:t>
      </w:r>
      <w:r w:rsidRPr="00683B93">
        <w:rPr>
          <w:rFonts w:eastAsia="Aptos Display" w:cstheme="minorHAnsi"/>
          <w:spacing w:val="-8"/>
          <w:sz w:val="22"/>
        </w:rPr>
        <w:t xml:space="preserve"> </w:t>
      </w:r>
      <w:r w:rsidRPr="00683B93">
        <w:rPr>
          <w:rFonts w:eastAsia="Aptos Display" w:cstheme="minorHAnsi"/>
          <w:sz w:val="22"/>
        </w:rPr>
        <w:t>testing.</w:t>
      </w:r>
    </w:p>
    <w:p w14:paraId="7FE57717" w14:textId="7C9D2651"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Used</w:t>
      </w:r>
      <w:r w:rsidRPr="00683B93">
        <w:rPr>
          <w:rFonts w:eastAsia="Aptos Display" w:cstheme="minorHAnsi"/>
          <w:spacing w:val="-6"/>
          <w:sz w:val="22"/>
        </w:rPr>
        <w:t xml:space="preserve"> </w:t>
      </w:r>
      <w:r w:rsidRPr="00683B93">
        <w:rPr>
          <w:rFonts w:eastAsia="Aptos Display" w:cstheme="minorHAnsi"/>
          <w:b/>
          <w:sz w:val="22"/>
        </w:rPr>
        <w:t>Spring</w:t>
      </w:r>
      <w:r w:rsidRPr="00683B93">
        <w:rPr>
          <w:rFonts w:eastAsia="Aptos Display" w:cstheme="minorHAnsi"/>
          <w:b/>
          <w:spacing w:val="-7"/>
          <w:sz w:val="22"/>
        </w:rPr>
        <w:t xml:space="preserve"> </w:t>
      </w:r>
      <w:r w:rsidRPr="00683B93">
        <w:rPr>
          <w:rFonts w:eastAsia="Aptos Display" w:cstheme="minorHAnsi"/>
          <w:b/>
          <w:sz w:val="22"/>
        </w:rPr>
        <w:t>MVC</w:t>
      </w:r>
      <w:r w:rsidRPr="00683B93">
        <w:rPr>
          <w:rFonts w:eastAsia="Aptos Display" w:cstheme="minorHAnsi"/>
          <w:b/>
          <w:spacing w:val="-5"/>
          <w:sz w:val="22"/>
        </w:rPr>
        <w:t xml:space="preserve"> </w:t>
      </w:r>
      <w:r w:rsidRPr="00683B93">
        <w:rPr>
          <w:rFonts w:eastAsia="Aptos Display" w:cstheme="minorHAnsi"/>
          <w:sz w:val="22"/>
        </w:rPr>
        <w:t>Framework</w:t>
      </w:r>
      <w:r w:rsidRPr="00683B93">
        <w:rPr>
          <w:rFonts w:eastAsia="Aptos Display" w:cstheme="minorHAnsi"/>
          <w:spacing w:val="-1"/>
          <w:sz w:val="22"/>
        </w:rPr>
        <w:t xml:space="preserve"> </w:t>
      </w:r>
      <w:r w:rsidRPr="00683B93">
        <w:rPr>
          <w:rFonts w:eastAsia="Aptos Display" w:cstheme="minorHAnsi"/>
          <w:sz w:val="22"/>
        </w:rPr>
        <w:t>to</w:t>
      </w:r>
      <w:r w:rsidRPr="00683B93">
        <w:rPr>
          <w:rFonts w:eastAsia="Aptos Display" w:cstheme="minorHAnsi"/>
          <w:spacing w:val="-8"/>
          <w:sz w:val="22"/>
        </w:rPr>
        <w:t xml:space="preserve"> </w:t>
      </w:r>
      <w:r w:rsidRPr="00683B93">
        <w:rPr>
          <w:rFonts w:eastAsia="Aptos Display" w:cstheme="minorHAnsi"/>
          <w:sz w:val="22"/>
        </w:rPr>
        <w:t>create</w:t>
      </w:r>
      <w:r w:rsidRPr="00683B93">
        <w:rPr>
          <w:rFonts w:eastAsia="Aptos Display" w:cstheme="minorHAnsi"/>
          <w:spacing w:val="-4"/>
          <w:sz w:val="22"/>
        </w:rPr>
        <w:t xml:space="preserve"> </w:t>
      </w:r>
      <w:r w:rsidRPr="00683B93">
        <w:rPr>
          <w:rFonts w:eastAsia="Aptos Display" w:cstheme="minorHAnsi"/>
          <w:sz w:val="22"/>
        </w:rPr>
        <w:t>REST</w:t>
      </w:r>
      <w:r w:rsidRPr="00683B93">
        <w:rPr>
          <w:rFonts w:eastAsia="Aptos Display" w:cstheme="minorHAnsi"/>
          <w:spacing w:val="-5"/>
          <w:sz w:val="22"/>
        </w:rPr>
        <w:t xml:space="preserve"> endpoints</w:t>
      </w:r>
      <w:r w:rsidRPr="00683B93">
        <w:rPr>
          <w:rFonts w:eastAsia="Aptos Display" w:cstheme="minorHAnsi"/>
          <w:spacing w:val="-4"/>
          <w:sz w:val="22"/>
        </w:rPr>
        <w:t xml:space="preserve"> </w:t>
      </w:r>
      <w:r w:rsidRPr="00683B93">
        <w:rPr>
          <w:rFonts w:eastAsia="Aptos Display" w:cstheme="minorHAnsi"/>
          <w:sz w:val="22"/>
        </w:rPr>
        <w:t>and</w:t>
      </w:r>
      <w:r w:rsidRPr="00683B93">
        <w:rPr>
          <w:rFonts w:eastAsia="Aptos Display" w:cstheme="minorHAnsi"/>
          <w:spacing w:val="-7"/>
          <w:sz w:val="22"/>
        </w:rPr>
        <w:t xml:space="preserve"> </w:t>
      </w:r>
      <w:r w:rsidR="00683B93">
        <w:rPr>
          <w:rFonts w:eastAsia="Aptos Display" w:cstheme="minorHAnsi"/>
          <w:sz w:val="22"/>
        </w:rPr>
        <w:t>Maven</w:t>
      </w:r>
      <w:r w:rsidRPr="00683B93">
        <w:rPr>
          <w:rFonts w:eastAsia="Aptos Display" w:cstheme="minorHAnsi"/>
          <w:spacing w:val="-7"/>
          <w:sz w:val="22"/>
        </w:rPr>
        <w:t xml:space="preserve"> </w:t>
      </w:r>
      <w:r w:rsidRPr="00683B93">
        <w:rPr>
          <w:rFonts w:eastAsia="Aptos Display" w:cstheme="minorHAnsi"/>
          <w:sz w:val="22"/>
        </w:rPr>
        <w:t>for</w:t>
      </w:r>
      <w:r w:rsidRPr="00683B93">
        <w:rPr>
          <w:rFonts w:eastAsia="Aptos Display" w:cstheme="minorHAnsi"/>
          <w:spacing w:val="-7"/>
          <w:sz w:val="22"/>
        </w:rPr>
        <w:t xml:space="preserve"> </w:t>
      </w:r>
      <w:r w:rsidRPr="00683B93">
        <w:rPr>
          <w:rFonts w:eastAsia="Aptos Display" w:cstheme="minorHAnsi"/>
          <w:sz w:val="22"/>
        </w:rPr>
        <w:t>project</w:t>
      </w:r>
      <w:r w:rsidRPr="00683B93">
        <w:rPr>
          <w:rFonts w:eastAsia="Aptos Display" w:cstheme="minorHAnsi"/>
          <w:spacing w:val="-3"/>
          <w:sz w:val="22"/>
        </w:rPr>
        <w:t xml:space="preserve"> </w:t>
      </w:r>
      <w:r w:rsidRPr="00683B93">
        <w:rPr>
          <w:rFonts w:eastAsia="Aptos Display" w:cstheme="minorHAnsi"/>
          <w:sz w:val="22"/>
        </w:rPr>
        <w:t>building.</w:t>
      </w:r>
    </w:p>
    <w:p w14:paraId="0A815F8A" w14:textId="77777777"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Experience with Hibernate configuration and mappings of XML files for database</w:t>
      </w:r>
      <w:r w:rsidRPr="00683B93">
        <w:rPr>
          <w:rFonts w:eastAsia="Aptos Display" w:cstheme="minorHAnsi"/>
          <w:spacing w:val="-13"/>
          <w:sz w:val="22"/>
        </w:rPr>
        <w:t xml:space="preserve"> </w:t>
      </w:r>
      <w:r w:rsidRPr="00683B93">
        <w:rPr>
          <w:rFonts w:eastAsia="Aptos Display" w:cstheme="minorHAnsi"/>
          <w:sz w:val="22"/>
        </w:rPr>
        <w:t>access.</w:t>
      </w:r>
    </w:p>
    <w:p w14:paraId="66B20B42" w14:textId="77777777"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Involved in Agile process, Microservices, Sprint meetings, attended daily standup meetings (Scrum), and estimation</w:t>
      </w:r>
      <w:r w:rsidRPr="00683B93">
        <w:rPr>
          <w:rFonts w:eastAsia="Aptos Display" w:cstheme="minorHAnsi"/>
          <w:spacing w:val="-4"/>
          <w:sz w:val="22"/>
        </w:rPr>
        <w:t xml:space="preserve"> </w:t>
      </w:r>
      <w:r w:rsidRPr="00683B93">
        <w:rPr>
          <w:rFonts w:eastAsia="Aptos Display" w:cstheme="minorHAnsi"/>
          <w:sz w:val="22"/>
        </w:rPr>
        <w:t>meetings.</w:t>
      </w:r>
    </w:p>
    <w:p w14:paraId="2CCABF71" w14:textId="7A17C7D0"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 xml:space="preserve">Developed the </w:t>
      </w:r>
      <w:r w:rsidR="00683B93">
        <w:rPr>
          <w:rFonts w:eastAsia="Aptos Display" w:cstheme="minorHAnsi"/>
          <w:sz w:val="22"/>
        </w:rPr>
        <w:t>single-page</w:t>
      </w:r>
      <w:r w:rsidRPr="00683B93">
        <w:rPr>
          <w:rFonts w:eastAsia="Aptos Display" w:cstheme="minorHAnsi"/>
          <w:sz w:val="22"/>
        </w:rPr>
        <w:t xml:space="preserve"> application (SPA) using </w:t>
      </w:r>
      <w:r w:rsidRPr="00683B93">
        <w:rPr>
          <w:rFonts w:eastAsia="Aptos Display" w:cstheme="minorHAnsi"/>
          <w:b/>
          <w:sz w:val="22"/>
        </w:rPr>
        <w:t>ReactJS</w:t>
      </w:r>
      <w:r w:rsidR="00683B93">
        <w:rPr>
          <w:rFonts w:eastAsia="Aptos Display" w:cstheme="minorHAnsi"/>
          <w:b/>
          <w:sz w:val="22"/>
        </w:rPr>
        <w:t>,</w:t>
      </w:r>
      <w:r w:rsidRPr="00683B93">
        <w:rPr>
          <w:rFonts w:eastAsia="Aptos Display" w:cstheme="minorHAnsi"/>
          <w:b/>
          <w:sz w:val="22"/>
        </w:rPr>
        <w:t xml:space="preserve"> </w:t>
      </w:r>
      <w:r w:rsidRPr="00683B93">
        <w:rPr>
          <w:rFonts w:eastAsia="Aptos Display" w:cstheme="minorHAnsi"/>
          <w:sz w:val="22"/>
        </w:rPr>
        <w:t xml:space="preserve">which utilizes the classes and modules from </w:t>
      </w:r>
      <w:r w:rsidRPr="00683B93">
        <w:rPr>
          <w:rFonts w:eastAsia="Aptos Display" w:cstheme="minorHAnsi"/>
          <w:b/>
          <w:sz w:val="22"/>
        </w:rPr>
        <w:t>JavaScript</w:t>
      </w:r>
      <w:r w:rsidRPr="00683B93">
        <w:rPr>
          <w:rFonts w:eastAsia="Aptos Display" w:cstheme="minorHAnsi"/>
          <w:b/>
          <w:spacing w:val="-1"/>
          <w:sz w:val="22"/>
        </w:rPr>
        <w:t xml:space="preserve"> </w:t>
      </w:r>
      <w:r w:rsidRPr="00683B93">
        <w:rPr>
          <w:rFonts w:eastAsia="Aptos Display" w:cstheme="minorHAnsi"/>
          <w:sz w:val="22"/>
        </w:rPr>
        <w:t>ES6.</w:t>
      </w:r>
    </w:p>
    <w:p w14:paraId="1BFAE8D2" w14:textId="77777777" w:rsidR="001A2D1F" w:rsidRPr="00683B93" w:rsidRDefault="006E1EF7">
      <w:pPr>
        <w:numPr>
          <w:ilvl w:val="0"/>
          <w:numId w:val="2"/>
        </w:numPr>
        <w:tabs>
          <w:tab w:val="left" w:pos="820"/>
          <w:tab w:val="left" w:pos="821"/>
        </w:tabs>
        <w:ind w:left="720" w:right="90" w:hanging="360"/>
        <w:jc w:val="both"/>
        <w:rPr>
          <w:rFonts w:eastAsia="Aptos Display" w:cstheme="minorHAnsi"/>
          <w:b/>
          <w:sz w:val="22"/>
        </w:rPr>
      </w:pPr>
      <w:r w:rsidRPr="00683B93">
        <w:rPr>
          <w:rFonts w:eastAsia="Aptos Display" w:cstheme="minorHAnsi"/>
          <w:sz w:val="22"/>
        </w:rPr>
        <w:t>Involved</w:t>
      </w:r>
      <w:r w:rsidRPr="00683B93">
        <w:rPr>
          <w:rFonts w:eastAsia="Aptos Display" w:cstheme="minorHAnsi"/>
          <w:spacing w:val="35"/>
          <w:sz w:val="22"/>
        </w:rPr>
        <w:t xml:space="preserve"> </w:t>
      </w:r>
      <w:r w:rsidRPr="00683B93">
        <w:rPr>
          <w:rFonts w:eastAsia="Aptos Display" w:cstheme="minorHAnsi"/>
          <w:sz w:val="22"/>
        </w:rPr>
        <w:t>in</w:t>
      </w:r>
      <w:r w:rsidRPr="00683B93">
        <w:rPr>
          <w:rFonts w:eastAsia="Aptos Display" w:cstheme="minorHAnsi"/>
          <w:spacing w:val="36"/>
          <w:sz w:val="22"/>
        </w:rPr>
        <w:t xml:space="preserve"> </w:t>
      </w:r>
      <w:r w:rsidRPr="00683B93">
        <w:rPr>
          <w:rFonts w:eastAsia="Aptos Display" w:cstheme="minorHAnsi"/>
          <w:sz w:val="22"/>
        </w:rPr>
        <w:t>Architecting</w:t>
      </w:r>
      <w:r w:rsidRPr="00683B93">
        <w:rPr>
          <w:rFonts w:eastAsia="Aptos Display" w:cstheme="minorHAnsi"/>
          <w:spacing w:val="36"/>
          <w:sz w:val="22"/>
        </w:rPr>
        <w:t xml:space="preserve"> </w:t>
      </w:r>
      <w:r w:rsidRPr="00683B93">
        <w:rPr>
          <w:rFonts w:eastAsia="Aptos Display" w:cstheme="minorHAnsi"/>
          <w:sz w:val="22"/>
        </w:rPr>
        <w:t>and</w:t>
      </w:r>
      <w:r w:rsidRPr="00683B93">
        <w:rPr>
          <w:rFonts w:eastAsia="Aptos Display" w:cstheme="minorHAnsi"/>
          <w:spacing w:val="35"/>
          <w:sz w:val="22"/>
        </w:rPr>
        <w:t xml:space="preserve"> </w:t>
      </w:r>
      <w:r w:rsidRPr="00683B93">
        <w:rPr>
          <w:rFonts w:eastAsia="Aptos Display" w:cstheme="minorHAnsi"/>
          <w:sz w:val="22"/>
        </w:rPr>
        <w:t>developing</w:t>
      </w:r>
      <w:r w:rsidRPr="00683B93">
        <w:rPr>
          <w:rFonts w:eastAsia="Aptos Display" w:cstheme="minorHAnsi"/>
          <w:spacing w:val="41"/>
          <w:sz w:val="22"/>
        </w:rPr>
        <w:t xml:space="preserve"> </w:t>
      </w:r>
      <w:r w:rsidRPr="00683B93">
        <w:rPr>
          <w:rFonts w:eastAsia="Aptos Display" w:cstheme="minorHAnsi"/>
          <w:sz w:val="22"/>
        </w:rPr>
        <w:t>complex</w:t>
      </w:r>
      <w:r w:rsidRPr="00683B93">
        <w:rPr>
          <w:rFonts w:eastAsia="Aptos Display" w:cstheme="minorHAnsi"/>
          <w:spacing w:val="34"/>
          <w:sz w:val="22"/>
        </w:rPr>
        <w:t xml:space="preserve"> </w:t>
      </w:r>
      <w:r w:rsidRPr="00683B93">
        <w:rPr>
          <w:rFonts w:eastAsia="Aptos Display" w:cstheme="minorHAnsi"/>
          <w:sz w:val="22"/>
        </w:rPr>
        <w:t>UI</w:t>
      </w:r>
      <w:r w:rsidRPr="00683B93">
        <w:rPr>
          <w:rFonts w:eastAsia="Aptos Display" w:cstheme="minorHAnsi"/>
          <w:spacing w:val="37"/>
          <w:sz w:val="22"/>
        </w:rPr>
        <w:t xml:space="preserve"> </w:t>
      </w:r>
      <w:r w:rsidRPr="00683B93">
        <w:rPr>
          <w:rFonts w:eastAsia="Aptos Display" w:cstheme="minorHAnsi"/>
          <w:sz w:val="22"/>
        </w:rPr>
        <w:t>components</w:t>
      </w:r>
      <w:r w:rsidRPr="00683B93">
        <w:rPr>
          <w:rFonts w:eastAsia="Aptos Display" w:cstheme="minorHAnsi"/>
          <w:spacing w:val="37"/>
          <w:sz w:val="22"/>
        </w:rPr>
        <w:t xml:space="preserve"> </w:t>
      </w:r>
      <w:r w:rsidRPr="00683B93">
        <w:rPr>
          <w:rFonts w:eastAsia="Aptos Display" w:cstheme="minorHAnsi"/>
          <w:sz w:val="22"/>
        </w:rPr>
        <w:t>using</w:t>
      </w:r>
      <w:r w:rsidRPr="00683B93">
        <w:rPr>
          <w:rFonts w:eastAsia="Aptos Display" w:cstheme="minorHAnsi"/>
          <w:spacing w:val="40"/>
          <w:sz w:val="22"/>
        </w:rPr>
        <w:t xml:space="preserve"> </w:t>
      </w:r>
      <w:r w:rsidRPr="00683B93">
        <w:rPr>
          <w:rFonts w:eastAsia="Aptos Display" w:cstheme="minorHAnsi"/>
          <w:b/>
          <w:sz w:val="22"/>
        </w:rPr>
        <w:t xml:space="preserve">ReactJS </w:t>
      </w:r>
      <w:r w:rsidRPr="00683B93">
        <w:rPr>
          <w:rFonts w:eastAsia="Aptos Display" w:cstheme="minorHAnsi"/>
          <w:sz w:val="22"/>
        </w:rPr>
        <w:t>Microservices</w:t>
      </w:r>
    </w:p>
    <w:p w14:paraId="64A26AE4" w14:textId="3D3DF5A4"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Expertise in creating </w:t>
      </w:r>
      <w:r w:rsidR="00683B93">
        <w:rPr>
          <w:rFonts w:eastAsia="Aptos Display" w:cstheme="minorHAnsi"/>
          <w:sz w:val="22"/>
        </w:rPr>
        <w:t xml:space="preserve">a </w:t>
      </w:r>
      <w:r w:rsidRPr="00683B93">
        <w:rPr>
          <w:rFonts w:eastAsia="Aptos Display" w:cstheme="minorHAnsi"/>
          <w:sz w:val="22"/>
        </w:rPr>
        <w:t>Custom Reusable React Components Library</w:t>
      </w:r>
      <w:r w:rsidR="00683B93">
        <w:rPr>
          <w:rFonts w:eastAsia="Aptos Display" w:cstheme="minorHAnsi"/>
          <w:sz w:val="22"/>
        </w:rPr>
        <w:t>.</w:t>
      </w:r>
      <w:r w:rsidRPr="00683B93">
        <w:rPr>
          <w:rFonts w:eastAsia="Aptos Display" w:cstheme="minorHAnsi"/>
          <w:sz w:val="22"/>
        </w:rPr>
        <w:t xml:space="preserve"> Experienced in working</w:t>
      </w:r>
      <w:r w:rsidRPr="00683B93">
        <w:rPr>
          <w:rFonts w:eastAsia="Aptos Display" w:cstheme="minorHAnsi"/>
          <w:spacing w:val="-13"/>
          <w:sz w:val="22"/>
        </w:rPr>
        <w:t xml:space="preserve"> </w:t>
      </w:r>
      <w:r w:rsidRPr="00683B93">
        <w:rPr>
          <w:rFonts w:eastAsia="Aptos Display" w:cstheme="minorHAnsi"/>
          <w:sz w:val="22"/>
        </w:rPr>
        <w:t>with</w:t>
      </w:r>
      <w:r w:rsidRPr="00683B93">
        <w:rPr>
          <w:rFonts w:eastAsia="Aptos Display" w:cstheme="minorHAnsi"/>
          <w:spacing w:val="-13"/>
          <w:sz w:val="22"/>
        </w:rPr>
        <w:t xml:space="preserve"> </w:t>
      </w:r>
      <w:r w:rsidRPr="00683B93">
        <w:rPr>
          <w:rFonts w:eastAsia="Aptos Display" w:cstheme="minorHAnsi"/>
          <w:sz w:val="22"/>
        </w:rPr>
        <w:t>Redux</w:t>
      </w:r>
      <w:r w:rsidRPr="00683B93">
        <w:rPr>
          <w:rFonts w:eastAsia="Aptos Display" w:cstheme="minorHAnsi"/>
          <w:spacing w:val="-15"/>
          <w:sz w:val="22"/>
        </w:rPr>
        <w:t xml:space="preserve"> </w:t>
      </w:r>
      <w:r w:rsidRPr="00683B93">
        <w:rPr>
          <w:rFonts w:eastAsia="Aptos Display" w:cstheme="minorHAnsi"/>
          <w:sz w:val="22"/>
        </w:rPr>
        <w:t>architecture</w:t>
      </w:r>
      <w:r w:rsidRPr="00683B93">
        <w:rPr>
          <w:rFonts w:eastAsia="Aptos Display" w:cstheme="minorHAnsi"/>
          <w:spacing w:val="-13"/>
          <w:sz w:val="22"/>
        </w:rPr>
        <w:t xml:space="preserve"> </w:t>
      </w:r>
      <w:r w:rsidRPr="00683B93">
        <w:rPr>
          <w:rFonts w:eastAsia="Aptos Display" w:cstheme="minorHAnsi"/>
          <w:sz w:val="22"/>
        </w:rPr>
        <w:t>using</w:t>
      </w:r>
      <w:r w:rsidRPr="00683B93">
        <w:rPr>
          <w:rFonts w:eastAsia="Aptos Display" w:cstheme="minorHAnsi"/>
          <w:spacing w:val="-12"/>
          <w:sz w:val="22"/>
        </w:rPr>
        <w:t xml:space="preserve"> </w:t>
      </w:r>
      <w:r w:rsidRPr="00683B93">
        <w:rPr>
          <w:rFonts w:eastAsia="Aptos Display" w:cstheme="minorHAnsi"/>
          <w:sz w:val="22"/>
        </w:rPr>
        <w:t>complex</w:t>
      </w:r>
      <w:r w:rsidRPr="00683B93">
        <w:rPr>
          <w:rFonts w:eastAsia="Aptos Display" w:cstheme="minorHAnsi"/>
          <w:spacing w:val="-16"/>
          <w:sz w:val="22"/>
        </w:rPr>
        <w:t xml:space="preserve"> </w:t>
      </w:r>
      <w:r w:rsidRPr="00683B93">
        <w:rPr>
          <w:rFonts w:eastAsia="Aptos Display" w:cstheme="minorHAnsi"/>
          <w:sz w:val="22"/>
        </w:rPr>
        <w:t>Object-Oriented</w:t>
      </w:r>
      <w:r w:rsidRPr="00683B93">
        <w:rPr>
          <w:rFonts w:eastAsia="Aptos Display" w:cstheme="minorHAnsi"/>
          <w:spacing w:val="-16"/>
          <w:sz w:val="22"/>
        </w:rPr>
        <w:t xml:space="preserve"> </w:t>
      </w:r>
      <w:r w:rsidRPr="00683B93">
        <w:rPr>
          <w:rFonts w:eastAsia="Aptos Display" w:cstheme="minorHAnsi"/>
          <w:sz w:val="22"/>
        </w:rPr>
        <w:t>concepts</w:t>
      </w:r>
      <w:r w:rsidRPr="00683B93">
        <w:rPr>
          <w:rFonts w:eastAsia="Aptos Display" w:cstheme="minorHAnsi"/>
          <w:spacing w:val="-13"/>
          <w:sz w:val="22"/>
        </w:rPr>
        <w:t xml:space="preserve"> </w:t>
      </w:r>
      <w:r w:rsidR="00683B93">
        <w:rPr>
          <w:rFonts w:eastAsia="Aptos Display" w:cstheme="minorHAnsi"/>
          <w:sz w:val="22"/>
        </w:rPr>
        <w:t>to improve</w:t>
      </w:r>
      <w:r w:rsidRPr="00683B93">
        <w:rPr>
          <w:rFonts w:eastAsia="Aptos Display" w:cstheme="minorHAnsi"/>
          <w:spacing w:val="-14"/>
          <w:sz w:val="22"/>
        </w:rPr>
        <w:t xml:space="preserve"> </w:t>
      </w:r>
      <w:r w:rsidRPr="00683B93">
        <w:rPr>
          <w:rFonts w:eastAsia="Aptos Display" w:cstheme="minorHAnsi"/>
          <w:sz w:val="22"/>
        </w:rPr>
        <w:t>the performance of websites.</w:t>
      </w:r>
    </w:p>
    <w:p w14:paraId="4268685A" w14:textId="2BD25C21"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Experience with Design, code, and debug operations, reporting, data analysis</w:t>
      </w:r>
      <w:r w:rsidR="00683B93">
        <w:rPr>
          <w:rFonts w:eastAsia="Aptos Display" w:cstheme="minorHAnsi"/>
          <w:sz w:val="22"/>
        </w:rPr>
        <w:t>,</w:t>
      </w:r>
      <w:r w:rsidRPr="00683B93">
        <w:rPr>
          <w:rFonts w:eastAsia="Aptos Display" w:cstheme="minorHAnsi"/>
          <w:sz w:val="22"/>
        </w:rPr>
        <w:t xml:space="preserve"> and web applications utilizing&amp; </w:t>
      </w:r>
      <w:r w:rsidRPr="00683B93">
        <w:rPr>
          <w:rFonts w:eastAsia="Aptos Display" w:cstheme="minorHAnsi"/>
          <w:b/>
          <w:sz w:val="22"/>
        </w:rPr>
        <w:t>Python</w:t>
      </w:r>
      <w:r w:rsidRPr="00683B93">
        <w:rPr>
          <w:rFonts w:eastAsia="Aptos Display" w:cstheme="minorHAnsi"/>
          <w:sz w:val="22"/>
        </w:rPr>
        <w:t>.</w:t>
      </w:r>
    </w:p>
    <w:p w14:paraId="46521B89" w14:textId="77777777"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Experience in developing React applications using Redux and React</w:t>
      </w:r>
      <w:r w:rsidRPr="00683B93">
        <w:rPr>
          <w:rFonts w:eastAsia="Aptos Display" w:cstheme="minorHAnsi"/>
          <w:spacing w:val="-7"/>
          <w:sz w:val="22"/>
        </w:rPr>
        <w:t xml:space="preserve"> </w:t>
      </w:r>
      <w:r w:rsidRPr="00683B93">
        <w:rPr>
          <w:rFonts w:eastAsia="Aptos Display" w:cstheme="minorHAnsi"/>
          <w:sz w:val="22"/>
        </w:rPr>
        <w:t>Hooks.</w:t>
      </w:r>
    </w:p>
    <w:p w14:paraId="69E7177F" w14:textId="77777777" w:rsidR="001A2D1F" w:rsidRPr="00683B93" w:rsidRDefault="006E1EF7">
      <w:pPr>
        <w:numPr>
          <w:ilvl w:val="0"/>
          <w:numId w:val="2"/>
        </w:numPr>
        <w:tabs>
          <w:tab w:val="left" w:pos="821"/>
        </w:tabs>
        <w:ind w:left="720" w:right="90" w:hanging="360"/>
        <w:jc w:val="both"/>
        <w:rPr>
          <w:rFonts w:eastAsia="Aptos Display" w:cstheme="minorHAnsi"/>
          <w:b/>
          <w:sz w:val="22"/>
        </w:rPr>
      </w:pPr>
      <w:r w:rsidRPr="00683B93">
        <w:rPr>
          <w:rFonts w:eastAsia="Aptos Display" w:cstheme="minorHAnsi"/>
          <w:sz w:val="22"/>
        </w:rPr>
        <w:lastRenderedPageBreak/>
        <w:t xml:space="preserve">Implemented JavaScript unit test cases using </w:t>
      </w:r>
      <w:r w:rsidRPr="00683B93">
        <w:rPr>
          <w:rFonts w:eastAsia="Aptos Display" w:cstheme="minorHAnsi"/>
          <w:b/>
          <w:sz w:val="22"/>
        </w:rPr>
        <w:t xml:space="preserve">Jest </w:t>
      </w:r>
      <w:r w:rsidRPr="00683B93">
        <w:rPr>
          <w:rFonts w:eastAsia="Aptos Display" w:cstheme="minorHAnsi"/>
          <w:sz w:val="22"/>
        </w:rPr>
        <w:t>and</w:t>
      </w:r>
      <w:r w:rsidRPr="00683B93">
        <w:rPr>
          <w:rFonts w:eastAsia="Aptos Display" w:cstheme="minorHAnsi"/>
          <w:spacing w:val="-3"/>
          <w:sz w:val="22"/>
        </w:rPr>
        <w:t xml:space="preserve"> </w:t>
      </w:r>
      <w:r w:rsidRPr="00683B93">
        <w:rPr>
          <w:rFonts w:eastAsia="Aptos Display" w:cstheme="minorHAnsi"/>
          <w:b/>
          <w:sz w:val="22"/>
        </w:rPr>
        <w:t>Enzyme</w:t>
      </w:r>
    </w:p>
    <w:p w14:paraId="77820D63" w14:textId="22D336CD"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Worked with </w:t>
      </w:r>
      <w:r w:rsidRPr="00683B93">
        <w:rPr>
          <w:rFonts w:eastAsia="Aptos Display" w:cstheme="minorHAnsi"/>
          <w:b/>
          <w:sz w:val="22"/>
        </w:rPr>
        <w:t xml:space="preserve">MS SQL </w:t>
      </w:r>
      <w:r w:rsidRPr="00683B93">
        <w:rPr>
          <w:rFonts w:eastAsia="Aptos Display" w:cstheme="minorHAnsi"/>
          <w:sz w:val="22"/>
        </w:rPr>
        <w:t>queries to save the data and retrieve the data from the database</w:t>
      </w:r>
      <w:r w:rsidRPr="00683B93">
        <w:rPr>
          <w:rFonts w:eastAsia="Aptos Display" w:cstheme="minorHAnsi"/>
          <w:spacing w:val="-42"/>
          <w:sz w:val="22"/>
        </w:rPr>
        <w:t xml:space="preserve"> </w:t>
      </w:r>
      <w:r w:rsidRPr="00683B93">
        <w:rPr>
          <w:rFonts w:eastAsia="Aptos Display" w:cstheme="minorHAnsi"/>
          <w:sz w:val="22"/>
        </w:rPr>
        <w:t xml:space="preserve">using the </w:t>
      </w:r>
      <w:r w:rsidR="002454C1">
        <w:rPr>
          <w:rFonts w:eastAsia="Aptos Display" w:cstheme="minorHAnsi"/>
          <w:sz w:val="22"/>
        </w:rPr>
        <w:t>Spring</w:t>
      </w:r>
      <w:r w:rsidRPr="00683B93">
        <w:rPr>
          <w:rFonts w:eastAsia="Aptos Display" w:cstheme="minorHAnsi"/>
          <w:sz w:val="22"/>
        </w:rPr>
        <w:t xml:space="preserve"> mongo data</w:t>
      </w:r>
      <w:r w:rsidRPr="00683B93">
        <w:rPr>
          <w:rFonts w:eastAsia="Aptos Display" w:cstheme="minorHAnsi"/>
          <w:spacing w:val="-3"/>
          <w:sz w:val="22"/>
        </w:rPr>
        <w:t xml:space="preserve"> </w:t>
      </w:r>
      <w:r w:rsidRPr="00683B93">
        <w:rPr>
          <w:rFonts w:eastAsia="Aptos Display" w:cstheme="minorHAnsi"/>
          <w:sz w:val="22"/>
        </w:rPr>
        <w:t>repository.</w:t>
      </w:r>
    </w:p>
    <w:p w14:paraId="49F3FFAD" w14:textId="77777777"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 xml:space="preserve">Jenkins </w:t>
      </w:r>
      <w:r w:rsidRPr="00683B93">
        <w:rPr>
          <w:rFonts w:eastAsia="Aptos Display" w:cstheme="minorHAnsi"/>
          <w:sz w:val="22"/>
        </w:rPr>
        <w:t>to automate the build and deployment</w:t>
      </w:r>
      <w:r w:rsidRPr="00683B93">
        <w:rPr>
          <w:rFonts w:eastAsia="Aptos Display" w:cstheme="minorHAnsi"/>
          <w:spacing w:val="-8"/>
          <w:sz w:val="22"/>
        </w:rPr>
        <w:t xml:space="preserve"> </w:t>
      </w:r>
      <w:r w:rsidRPr="00683B93">
        <w:rPr>
          <w:rFonts w:eastAsia="Aptos Display" w:cstheme="minorHAnsi"/>
          <w:sz w:val="22"/>
        </w:rPr>
        <w:t>process.</w:t>
      </w:r>
    </w:p>
    <w:p w14:paraId="66691608" w14:textId="61DCA580"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Creation, enhancement, and maintenance of </w:t>
      </w:r>
      <w:r w:rsidRPr="00683B93">
        <w:rPr>
          <w:rFonts w:eastAsia="Aptos Display" w:cstheme="minorHAnsi"/>
          <w:b/>
          <w:sz w:val="22"/>
        </w:rPr>
        <w:t xml:space="preserve">PostgreSQL </w:t>
      </w:r>
      <w:r w:rsidRPr="00683B93">
        <w:rPr>
          <w:rFonts w:eastAsia="Aptos Display" w:cstheme="minorHAnsi"/>
          <w:sz w:val="22"/>
        </w:rPr>
        <w:t>database functions, including reflection of CRUD operations for the object model</w:t>
      </w:r>
      <w:r w:rsidRPr="00683B93">
        <w:rPr>
          <w:rFonts w:eastAsia="Aptos Display" w:cstheme="minorHAnsi"/>
          <w:spacing w:val="-9"/>
          <w:sz w:val="22"/>
        </w:rPr>
        <w:t xml:space="preserve"> </w:t>
      </w:r>
      <w:r w:rsidR="004B3977">
        <w:rPr>
          <w:rFonts w:eastAsia="Aptos Display" w:cstheme="minorHAnsi"/>
          <w:spacing w:val="-9"/>
          <w:sz w:val="22"/>
        </w:rPr>
        <w:t xml:space="preserve">of </w:t>
      </w:r>
      <w:r w:rsidRPr="00683B93">
        <w:rPr>
          <w:rFonts w:eastAsia="Aptos Display" w:cstheme="minorHAnsi"/>
          <w:sz w:val="22"/>
        </w:rPr>
        <w:t>PostgreSQL.</w:t>
      </w:r>
    </w:p>
    <w:p w14:paraId="090FDF06" w14:textId="77777777"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Using </w:t>
      </w:r>
      <w:r w:rsidRPr="00683B93">
        <w:rPr>
          <w:rFonts w:eastAsia="Aptos Display" w:cstheme="minorHAnsi"/>
          <w:b/>
          <w:spacing w:val="-3"/>
          <w:sz w:val="22"/>
        </w:rPr>
        <w:t xml:space="preserve">AWS </w:t>
      </w:r>
      <w:r w:rsidRPr="00683B93">
        <w:rPr>
          <w:rFonts w:eastAsia="Aptos Display" w:cstheme="minorHAnsi"/>
          <w:b/>
          <w:sz w:val="22"/>
        </w:rPr>
        <w:t xml:space="preserve">SPRING BOOT, </w:t>
      </w:r>
      <w:r w:rsidRPr="00683B93">
        <w:rPr>
          <w:rFonts w:eastAsia="Aptos Display" w:cstheme="minorHAnsi"/>
          <w:b/>
          <w:spacing w:val="-3"/>
          <w:sz w:val="22"/>
        </w:rPr>
        <w:t xml:space="preserve">AWS </w:t>
      </w:r>
      <w:r w:rsidRPr="00683B93">
        <w:rPr>
          <w:rFonts w:eastAsia="Aptos Display" w:cstheme="minorHAnsi"/>
          <w:b/>
          <w:sz w:val="22"/>
        </w:rPr>
        <w:t xml:space="preserve">LAMBDA </w:t>
      </w:r>
      <w:r w:rsidRPr="00683B93">
        <w:rPr>
          <w:rFonts w:eastAsia="Aptos Display" w:cstheme="minorHAnsi"/>
          <w:sz w:val="22"/>
        </w:rPr>
        <w:t xml:space="preserve">Microservices, and </w:t>
      </w:r>
      <w:r w:rsidRPr="00683B93">
        <w:rPr>
          <w:rFonts w:eastAsia="Aptos Display" w:cstheme="minorHAnsi"/>
          <w:b/>
          <w:sz w:val="22"/>
        </w:rPr>
        <w:t xml:space="preserve">MongoDB </w:t>
      </w:r>
      <w:r w:rsidRPr="00683B93">
        <w:rPr>
          <w:rFonts w:eastAsia="Aptos Display" w:cstheme="minorHAnsi"/>
          <w:sz w:val="22"/>
        </w:rPr>
        <w:t xml:space="preserve">services to build scalable Java applications around various technologies like Amazon </w:t>
      </w:r>
      <w:r w:rsidRPr="00683B93">
        <w:rPr>
          <w:rFonts w:eastAsia="Aptos Display" w:cstheme="minorHAnsi"/>
          <w:b/>
          <w:sz w:val="22"/>
        </w:rPr>
        <w:t>S3</w:t>
      </w:r>
      <w:r w:rsidRPr="00683B93">
        <w:rPr>
          <w:rFonts w:eastAsia="Aptos Display" w:cstheme="minorHAnsi"/>
          <w:sz w:val="22"/>
        </w:rPr>
        <w:t xml:space="preserve">, Amazon </w:t>
      </w:r>
      <w:r w:rsidRPr="00683B93">
        <w:rPr>
          <w:rFonts w:eastAsia="Aptos Display" w:cstheme="minorHAnsi"/>
          <w:b/>
          <w:sz w:val="22"/>
        </w:rPr>
        <w:t>EC2</w:t>
      </w:r>
      <w:r w:rsidRPr="00683B93">
        <w:rPr>
          <w:rFonts w:eastAsia="Aptos Display" w:cstheme="minorHAnsi"/>
          <w:sz w:val="22"/>
        </w:rPr>
        <w:t xml:space="preserve">, </w:t>
      </w:r>
      <w:r w:rsidRPr="00683B93">
        <w:rPr>
          <w:rFonts w:eastAsia="Aptos Display" w:cstheme="minorHAnsi"/>
          <w:b/>
          <w:sz w:val="22"/>
        </w:rPr>
        <w:t>ECS</w:t>
      </w:r>
      <w:r w:rsidRPr="00683B93">
        <w:rPr>
          <w:rFonts w:eastAsia="Aptos Display" w:cstheme="minorHAnsi"/>
          <w:sz w:val="22"/>
        </w:rPr>
        <w:t xml:space="preserve">, </w:t>
      </w:r>
      <w:r w:rsidRPr="00683B93">
        <w:rPr>
          <w:rFonts w:eastAsia="Aptos Display" w:cstheme="minorHAnsi"/>
          <w:b/>
          <w:sz w:val="22"/>
        </w:rPr>
        <w:t>EKS</w:t>
      </w:r>
      <w:r w:rsidRPr="00683B93">
        <w:rPr>
          <w:rFonts w:eastAsia="Aptos Display" w:cstheme="minorHAnsi"/>
          <w:sz w:val="22"/>
        </w:rPr>
        <w:t>, and</w:t>
      </w:r>
      <w:r w:rsidRPr="00683B93">
        <w:rPr>
          <w:rFonts w:eastAsia="Aptos Display" w:cstheme="minorHAnsi"/>
          <w:spacing w:val="1"/>
          <w:sz w:val="22"/>
        </w:rPr>
        <w:t xml:space="preserve"> </w:t>
      </w:r>
      <w:r w:rsidRPr="00683B93">
        <w:rPr>
          <w:rFonts w:eastAsia="Aptos Display" w:cstheme="minorHAnsi"/>
          <w:sz w:val="22"/>
        </w:rPr>
        <w:t>more.</w:t>
      </w:r>
    </w:p>
    <w:p w14:paraId="4A4BE00A" w14:textId="77777777" w:rsidR="001A2D1F"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Reworked applications to meet changing market</w:t>
      </w:r>
      <w:r w:rsidRPr="00683B93">
        <w:rPr>
          <w:rFonts w:eastAsia="Aptos Display" w:cstheme="minorHAnsi"/>
          <w:spacing w:val="-1"/>
          <w:sz w:val="22"/>
        </w:rPr>
        <w:t xml:space="preserve"> </w:t>
      </w:r>
      <w:r w:rsidRPr="00683B93">
        <w:rPr>
          <w:rFonts w:eastAsia="Aptos Display" w:cstheme="minorHAnsi"/>
          <w:sz w:val="22"/>
        </w:rPr>
        <w:t>trends.</w:t>
      </w:r>
    </w:p>
    <w:p w14:paraId="6F3E8E7A" w14:textId="103B6905" w:rsidR="005D17C6" w:rsidRPr="005D17C6" w:rsidRDefault="005D17C6">
      <w:pPr>
        <w:numPr>
          <w:ilvl w:val="0"/>
          <w:numId w:val="2"/>
        </w:numPr>
        <w:tabs>
          <w:tab w:val="left" w:pos="820"/>
          <w:tab w:val="left" w:pos="821"/>
        </w:tabs>
        <w:ind w:left="720" w:right="90" w:hanging="360"/>
        <w:jc w:val="both"/>
        <w:rPr>
          <w:rFonts w:eastAsia="Aptos Display" w:cstheme="minorHAnsi"/>
          <w:sz w:val="22"/>
        </w:rPr>
      </w:pPr>
      <w:r w:rsidRPr="005D17C6">
        <w:rPr>
          <w:sz w:val="22"/>
        </w:rPr>
        <w:t>Implemented authentication and authorization mechanisms using industry-standard IAM protocols (OAuth2, SAML, JWT), aligning with corporate security standards.</w:t>
      </w:r>
    </w:p>
    <w:p w14:paraId="3B3A90A2" w14:textId="200EE778" w:rsidR="001A2D1F" w:rsidRPr="00683B93" w:rsidRDefault="004B397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Analysed previous application instances and reduced the overall pricing cost using load metrics.</w:t>
      </w:r>
    </w:p>
    <w:p w14:paraId="254963AD" w14:textId="75BA61C0" w:rsidR="001A2D1F" w:rsidRPr="00683B93" w:rsidRDefault="004B3977">
      <w:pPr>
        <w:numPr>
          <w:ilvl w:val="0"/>
          <w:numId w:val="2"/>
        </w:numPr>
        <w:ind w:left="720" w:right="90" w:hanging="360"/>
        <w:jc w:val="both"/>
        <w:rPr>
          <w:rFonts w:eastAsia="Aptos Display" w:cstheme="minorHAnsi"/>
          <w:sz w:val="22"/>
        </w:rPr>
      </w:pPr>
      <w:r>
        <w:rPr>
          <w:rFonts w:eastAsia="Aptos Display" w:cstheme="minorHAnsi"/>
          <w:sz w:val="22"/>
        </w:rPr>
        <w:t>Implemented</w:t>
      </w:r>
      <w:r w:rsidRPr="00683B93">
        <w:rPr>
          <w:rFonts w:eastAsia="Aptos Display" w:cstheme="minorHAnsi"/>
          <w:sz w:val="22"/>
        </w:rPr>
        <w:t xml:space="preserve"> native method calls from Java 17 to C/C++ and converted C/C++ code to Java 17 for socket implementation of TCP/UDP/SIP messages across each gateway platform.</w:t>
      </w:r>
    </w:p>
    <w:p w14:paraId="5C1DDDD7" w14:textId="3FC33428" w:rsidR="001A2D1F" w:rsidRPr="00683B93" w:rsidRDefault="006E1EF7">
      <w:pPr>
        <w:numPr>
          <w:ilvl w:val="0"/>
          <w:numId w:val="2"/>
        </w:numPr>
        <w:ind w:left="720" w:right="90" w:hanging="360"/>
        <w:jc w:val="both"/>
        <w:rPr>
          <w:rFonts w:eastAsia="Aptos Display" w:cstheme="minorHAnsi"/>
          <w:sz w:val="22"/>
        </w:rPr>
      </w:pPr>
      <w:r w:rsidRPr="00683B93">
        <w:rPr>
          <w:rFonts w:eastAsia="Aptos Display" w:cstheme="minorHAnsi"/>
          <w:sz w:val="22"/>
        </w:rPr>
        <w:t>Experience in setting up Baselines, Branching, Patches, Merging</w:t>
      </w:r>
      <w:r w:rsidR="004B3977">
        <w:rPr>
          <w:rFonts w:eastAsia="Aptos Display" w:cstheme="minorHAnsi"/>
          <w:sz w:val="22"/>
        </w:rPr>
        <w:t>,</w:t>
      </w:r>
      <w:r w:rsidRPr="00683B93">
        <w:rPr>
          <w:rFonts w:eastAsia="Aptos Display" w:cstheme="minorHAnsi"/>
          <w:sz w:val="22"/>
        </w:rPr>
        <w:t xml:space="preserve"> and Automation Processes using Shell/</w:t>
      </w:r>
      <w:r w:rsidRPr="00683B93">
        <w:rPr>
          <w:rFonts w:eastAsia="Aptos Display" w:cstheme="minorHAnsi"/>
          <w:b/>
          <w:sz w:val="22"/>
        </w:rPr>
        <w:t>Bash</w:t>
      </w:r>
      <w:r w:rsidRPr="00683B93">
        <w:rPr>
          <w:rFonts w:eastAsia="Aptos Display" w:cstheme="minorHAnsi"/>
          <w:sz w:val="22"/>
        </w:rPr>
        <w:t xml:space="preserve"> and Batch Scripts</w:t>
      </w:r>
    </w:p>
    <w:p w14:paraId="504AC7FC" w14:textId="77777777"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Reviewed and debugged errors to improve overall</w:t>
      </w:r>
      <w:r w:rsidRPr="00683B93">
        <w:rPr>
          <w:rFonts w:eastAsia="Aptos Display" w:cstheme="minorHAnsi"/>
          <w:spacing w:val="-5"/>
          <w:sz w:val="22"/>
        </w:rPr>
        <w:t xml:space="preserve"> </w:t>
      </w:r>
      <w:r w:rsidRPr="00683B93">
        <w:rPr>
          <w:rFonts w:eastAsia="Aptos Display" w:cstheme="minorHAnsi"/>
          <w:sz w:val="22"/>
        </w:rPr>
        <w:t>performance.</w:t>
      </w:r>
    </w:p>
    <w:p w14:paraId="1CB1B9E1" w14:textId="77777777"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Involved in developing multithreaded modules and Java 17 applications by using core Java 17 concepts like </w:t>
      </w:r>
      <w:r w:rsidRPr="00683B93">
        <w:rPr>
          <w:rFonts w:eastAsia="Aptos Display" w:cstheme="minorHAnsi"/>
          <w:b/>
          <w:sz w:val="22"/>
        </w:rPr>
        <w:t xml:space="preserve">Multithreading </w:t>
      </w:r>
      <w:r w:rsidRPr="00683B93">
        <w:rPr>
          <w:rFonts w:eastAsia="Aptos Display" w:cstheme="minorHAnsi"/>
          <w:sz w:val="22"/>
        </w:rPr>
        <w:t xml:space="preserve">programming, </w:t>
      </w:r>
      <w:r w:rsidRPr="00683B93">
        <w:rPr>
          <w:rFonts w:eastAsia="Aptos Display" w:cstheme="minorHAnsi"/>
          <w:b/>
          <w:sz w:val="22"/>
        </w:rPr>
        <w:t xml:space="preserve">Exception Handling, </w:t>
      </w:r>
      <w:r w:rsidRPr="00683B93">
        <w:rPr>
          <w:rFonts w:eastAsia="Aptos Display" w:cstheme="minorHAnsi"/>
          <w:sz w:val="22"/>
        </w:rPr>
        <w:t xml:space="preserve">and </w:t>
      </w:r>
      <w:r w:rsidRPr="00683B93">
        <w:rPr>
          <w:rFonts w:eastAsia="Aptos Display" w:cstheme="minorHAnsi"/>
          <w:b/>
          <w:sz w:val="22"/>
        </w:rPr>
        <w:t>Collections</w:t>
      </w:r>
      <w:r w:rsidRPr="00683B93">
        <w:rPr>
          <w:rFonts w:eastAsia="Aptos Display" w:cstheme="minorHAnsi"/>
          <w:sz w:val="22"/>
        </w:rPr>
        <w:t>.</w:t>
      </w:r>
    </w:p>
    <w:p w14:paraId="30875243" w14:textId="76D2BCD5"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Shell scripts for </w:t>
      </w:r>
      <w:r w:rsidR="004B3977">
        <w:rPr>
          <w:rFonts w:eastAsia="Aptos Display" w:cstheme="minorHAnsi"/>
          <w:sz w:val="22"/>
        </w:rPr>
        <w:t xml:space="preserve">the </w:t>
      </w:r>
      <w:r w:rsidRPr="00683B93">
        <w:rPr>
          <w:rFonts w:eastAsia="Aptos Display" w:cstheme="minorHAnsi"/>
          <w:b/>
          <w:sz w:val="22"/>
        </w:rPr>
        <w:t>Bash</w:t>
      </w:r>
      <w:r w:rsidRPr="00683B93">
        <w:rPr>
          <w:rFonts w:eastAsia="Aptos Display" w:cstheme="minorHAnsi"/>
          <w:sz w:val="22"/>
        </w:rPr>
        <w:t xml:space="preserve"> shell to automate deployments and environment configuration.</w:t>
      </w:r>
    </w:p>
    <w:p w14:paraId="239C0EFC" w14:textId="77777777"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Developed various helper classes needed following Core Java </w:t>
      </w:r>
      <w:r w:rsidRPr="00683B93">
        <w:rPr>
          <w:rFonts w:eastAsia="Aptos Display" w:cstheme="minorHAnsi"/>
          <w:b/>
          <w:sz w:val="22"/>
        </w:rPr>
        <w:t xml:space="preserve">multi-threaded programming </w:t>
      </w:r>
      <w:r w:rsidRPr="00683B93">
        <w:rPr>
          <w:rFonts w:eastAsia="Aptos Display" w:cstheme="minorHAnsi"/>
          <w:sz w:val="22"/>
        </w:rPr>
        <w:t xml:space="preserve">and </w:t>
      </w:r>
      <w:r w:rsidRPr="00683B93">
        <w:rPr>
          <w:rFonts w:eastAsia="Aptos Display" w:cstheme="minorHAnsi"/>
          <w:b/>
          <w:sz w:val="22"/>
        </w:rPr>
        <w:t>Collection</w:t>
      </w:r>
      <w:r w:rsidRPr="00683B93">
        <w:rPr>
          <w:rFonts w:eastAsia="Aptos Display" w:cstheme="minorHAnsi"/>
          <w:b/>
          <w:spacing w:val="-4"/>
          <w:sz w:val="22"/>
        </w:rPr>
        <w:t xml:space="preserve"> </w:t>
      </w:r>
      <w:r w:rsidRPr="00683B93">
        <w:rPr>
          <w:rFonts w:eastAsia="Aptos Display" w:cstheme="minorHAnsi"/>
          <w:sz w:val="22"/>
        </w:rPr>
        <w:t>classes.</w:t>
      </w:r>
    </w:p>
    <w:p w14:paraId="4E302B12" w14:textId="77777777" w:rsidR="001A2D1F" w:rsidRPr="00683B93" w:rsidRDefault="006E1EF7">
      <w:pPr>
        <w:numPr>
          <w:ilvl w:val="0"/>
          <w:numId w:val="2"/>
        </w:numPr>
        <w:ind w:left="720" w:right="90" w:hanging="360"/>
        <w:jc w:val="both"/>
        <w:rPr>
          <w:rFonts w:eastAsia="Aptos Display" w:cstheme="minorHAnsi"/>
          <w:sz w:val="22"/>
        </w:rPr>
      </w:pPr>
      <w:r w:rsidRPr="00683B93">
        <w:rPr>
          <w:rFonts w:eastAsia="Aptos Display" w:cstheme="minorHAnsi"/>
          <w:sz w:val="22"/>
        </w:rPr>
        <w:t>Used</w:t>
      </w:r>
      <w:r w:rsidRPr="00683B93">
        <w:rPr>
          <w:rFonts w:eastAsia="Aptos Display" w:cstheme="minorHAnsi"/>
          <w:spacing w:val="-23"/>
          <w:sz w:val="22"/>
        </w:rPr>
        <w:t xml:space="preserve"> </w:t>
      </w:r>
      <w:r w:rsidRPr="00683B93">
        <w:rPr>
          <w:rFonts w:eastAsia="Aptos Display" w:cstheme="minorHAnsi"/>
          <w:spacing w:val="-3"/>
          <w:sz w:val="22"/>
        </w:rPr>
        <w:t>AWS</w:t>
      </w:r>
      <w:r w:rsidRPr="00683B93">
        <w:rPr>
          <w:rFonts w:eastAsia="Aptos Display" w:cstheme="minorHAnsi"/>
          <w:spacing w:val="-18"/>
          <w:sz w:val="22"/>
        </w:rPr>
        <w:t xml:space="preserve"> </w:t>
      </w:r>
      <w:r w:rsidRPr="00683B93">
        <w:rPr>
          <w:rFonts w:eastAsia="Aptos Display" w:cstheme="minorHAnsi"/>
          <w:sz w:val="22"/>
        </w:rPr>
        <w:t>SPRING</w:t>
      </w:r>
      <w:r w:rsidRPr="00683B93">
        <w:rPr>
          <w:rFonts w:eastAsia="Aptos Display" w:cstheme="minorHAnsi"/>
          <w:spacing w:val="-15"/>
          <w:sz w:val="22"/>
        </w:rPr>
        <w:t xml:space="preserve"> </w:t>
      </w:r>
      <w:r w:rsidRPr="00683B93">
        <w:rPr>
          <w:rFonts w:eastAsia="Aptos Display" w:cstheme="minorHAnsi"/>
          <w:sz w:val="22"/>
        </w:rPr>
        <w:t>BOOT,</w:t>
      </w:r>
      <w:r w:rsidRPr="00683B93">
        <w:rPr>
          <w:rFonts w:eastAsia="Aptos Display" w:cstheme="minorHAnsi"/>
          <w:spacing w:val="-24"/>
          <w:sz w:val="22"/>
        </w:rPr>
        <w:t xml:space="preserve"> </w:t>
      </w:r>
      <w:r w:rsidRPr="00683B93">
        <w:rPr>
          <w:rFonts w:eastAsia="Aptos Display" w:cstheme="minorHAnsi"/>
          <w:spacing w:val="-3"/>
          <w:sz w:val="22"/>
        </w:rPr>
        <w:t>AWS</w:t>
      </w:r>
      <w:r w:rsidRPr="00683B93">
        <w:rPr>
          <w:rFonts w:eastAsia="Aptos Display" w:cstheme="minorHAnsi"/>
          <w:spacing w:val="-17"/>
          <w:sz w:val="22"/>
        </w:rPr>
        <w:t xml:space="preserve"> </w:t>
      </w:r>
      <w:r w:rsidRPr="00683B93">
        <w:rPr>
          <w:rFonts w:eastAsia="Aptos Display" w:cstheme="minorHAnsi"/>
          <w:sz w:val="22"/>
        </w:rPr>
        <w:t>LAMBDA,</w:t>
      </w:r>
      <w:r w:rsidRPr="00683B93">
        <w:rPr>
          <w:rFonts w:eastAsia="Aptos Display" w:cstheme="minorHAnsi"/>
          <w:spacing w:val="33"/>
          <w:sz w:val="22"/>
        </w:rPr>
        <w:t xml:space="preserve"> and </w:t>
      </w:r>
      <w:r w:rsidRPr="00683B93">
        <w:rPr>
          <w:rFonts w:eastAsia="Aptos Display" w:cstheme="minorHAnsi"/>
          <w:b/>
          <w:sz w:val="22"/>
        </w:rPr>
        <w:t>MongoDB</w:t>
      </w:r>
      <w:r w:rsidRPr="00683B93">
        <w:rPr>
          <w:rFonts w:eastAsia="Aptos Display" w:cstheme="minorHAnsi"/>
          <w:b/>
          <w:spacing w:val="-13"/>
          <w:sz w:val="22"/>
        </w:rPr>
        <w:t xml:space="preserve"> </w:t>
      </w:r>
      <w:r w:rsidRPr="00683B93">
        <w:rPr>
          <w:rFonts w:eastAsia="Aptos Display" w:cstheme="minorHAnsi"/>
          <w:sz w:val="22"/>
        </w:rPr>
        <w:t>to</w:t>
      </w:r>
      <w:r w:rsidRPr="00683B93">
        <w:rPr>
          <w:rFonts w:eastAsia="Aptos Display" w:cstheme="minorHAnsi"/>
          <w:spacing w:val="-17"/>
          <w:sz w:val="22"/>
        </w:rPr>
        <w:t xml:space="preserve"> </w:t>
      </w:r>
      <w:r w:rsidRPr="00683B93">
        <w:rPr>
          <w:rFonts w:eastAsia="Aptos Display" w:cstheme="minorHAnsi"/>
          <w:sz w:val="22"/>
        </w:rPr>
        <w:t>build</w:t>
      </w:r>
      <w:r w:rsidRPr="00683B93">
        <w:rPr>
          <w:rFonts w:eastAsia="Aptos Display" w:cstheme="minorHAnsi"/>
          <w:spacing w:val="-16"/>
          <w:sz w:val="22"/>
        </w:rPr>
        <w:t xml:space="preserve"> </w:t>
      </w:r>
      <w:r w:rsidRPr="00683B93">
        <w:rPr>
          <w:rFonts w:eastAsia="Aptos Display" w:cstheme="minorHAnsi"/>
          <w:sz w:val="22"/>
        </w:rPr>
        <w:t>Java</w:t>
      </w:r>
      <w:r w:rsidRPr="00683B93">
        <w:rPr>
          <w:rFonts w:eastAsia="Aptos Display" w:cstheme="minorHAnsi"/>
          <w:spacing w:val="-16"/>
          <w:sz w:val="22"/>
        </w:rPr>
        <w:t xml:space="preserve"> 11 </w:t>
      </w:r>
      <w:r w:rsidRPr="00683B93">
        <w:rPr>
          <w:rFonts w:eastAsia="Aptos Display" w:cstheme="minorHAnsi"/>
          <w:sz w:val="22"/>
        </w:rPr>
        <w:t>applications</w:t>
      </w:r>
      <w:r w:rsidRPr="00683B93">
        <w:rPr>
          <w:rFonts w:eastAsia="Aptos Display" w:cstheme="minorHAnsi"/>
          <w:spacing w:val="-16"/>
          <w:sz w:val="22"/>
        </w:rPr>
        <w:t xml:space="preserve"> </w:t>
      </w:r>
      <w:r w:rsidRPr="00683B93">
        <w:rPr>
          <w:rFonts w:eastAsia="Aptos Display" w:cstheme="minorHAnsi"/>
          <w:sz w:val="22"/>
        </w:rPr>
        <w:t>that</w:t>
      </w:r>
      <w:r w:rsidRPr="00683B93">
        <w:rPr>
          <w:rFonts w:eastAsia="Aptos Display" w:cstheme="minorHAnsi"/>
          <w:spacing w:val="-16"/>
          <w:sz w:val="22"/>
        </w:rPr>
        <w:t xml:space="preserve"> </w:t>
      </w:r>
      <w:r w:rsidRPr="00683B93">
        <w:rPr>
          <w:rFonts w:eastAsia="Aptos Display" w:cstheme="minorHAnsi"/>
          <w:sz w:val="22"/>
        </w:rPr>
        <w:t xml:space="preserve">work with Amazon </w:t>
      </w:r>
      <w:r w:rsidRPr="00683B93">
        <w:rPr>
          <w:rFonts w:eastAsia="Aptos Display" w:cstheme="minorHAnsi"/>
          <w:b/>
          <w:sz w:val="22"/>
        </w:rPr>
        <w:t>S3</w:t>
      </w:r>
      <w:r w:rsidRPr="00683B93">
        <w:rPr>
          <w:rFonts w:eastAsia="Aptos Display" w:cstheme="minorHAnsi"/>
          <w:sz w:val="22"/>
        </w:rPr>
        <w:t xml:space="preserve">, Amazon </w:t>
      </w:r>
      <w:r w:rsidRPr="00683B93">
        <w:rPr>
          <w:rFonts w:eastAsia="Aptos Display" w:cstheme="minorHAnsi"/>
          <w:b/>
          <w:sz w:val="22"/>
        </w:rPr>
        <w:t>EC2</w:t>
      </w:r>
      <w:r w:rsidRPr="00683B93">
        <w:rPr>
          <w:rFonts w:eastAsia="Aptos Display" w:cstheme="minorHAnsi"/>
          <w:sz w:val="22"/>
        </w:rPr>
        <w:t xml:space="preserve">, </w:t>
      </w:r>
      <w:r w:rsidRPr="00683B93">
        <w:rPr>
          <w:rFonts w:eastAsia="Aptos Display" w:cstheme="minorHAnsi"/>
          <w:b/>
          <w:sz w:val="22"/>
        </w:rPr>
        <w:t>ECS</w:t>
      </w:r>
      <w:r w:rsidRPr="00683B93">
        <w:rPr>
          <w:rFonts w:eastAsia="Aptos Display" w:cstheme="minorHAnsi"/>
          <w:sz w:val="22"/>
        </w:rPr>
        <w:t xml:space="preserve">, </w:t>
      </w:r>
      <w:r w:rsidRPr="00683B93">
        <w:rPr>
          <w:rFonts w:eastAsia="Aptos Display" w:cstheme="minorHAnsi"/>
          <w:b/>
          <w:sz w:val="22"/>
        </w:rPr>
        <w:t>Dynamo DB</w:t>
      </w:r>
      <w:r w:rsidRPr="00683B93">
        <w:rPr>
          <w:rFonts w:eastAsia="Aptos Display" w:cstheme="minorHAnsi"/>
          <w:sz w:val="22"/>
        </w:rPr>
        <w:t>, and</w:t>
      </w:r>
      <w:r w:rsidRPr="00683B93">
        <w:rPr>
          <w:rFonts w:eastAsia="Aptos Display" w:cstheme="minorHAnsi"/>
          <w:spacing w:val="-25"/>
          <w:sz w:val="22"/>
        </w:rPr>
        <w:t xml:space="preserve"> </w:t>
      </w:r>
      <w:r w:rsidRPr="00683B93">
        <w:rPr>
          <w:rFonts w:eastAsia="Aptos Display" w:cstheme="minorHAnsi"/>
          <w:sz w:val="22"/>
        </w:rPr>
        <w:t>more.</w:t>
      </w:r>
    </w:p>
    <w:p w14:paraId="326074F6" w14:textId="77777777" w:rsidR="001A2D1F" w:rsidRPr="00683B93" w:rsidRDefault="006E1EF7">
      <w:pPr>
        <w:widowControl w:val="0"/>
        <w:numPr>
          <w:ilvl w:val="0"/>
          <w:numId w:val="2"/>
        </w:numPr>
        <w:spacing w:after="160"/>
        <w:ind w:left="720" w:hanging="360"/>
        <w:jc w:val="both"/>
        <w:rPr>
          <w:rFonts w:eastAsia="Times New Roman" w:cstheme="minorHAnsi"/>
          <w:sz w:val="22"/>
        </w:rPr>
      </w:pPr>
      <w:r w:rsidRPr="00683B93">
        <w:rPr>
          <w:rFonts w:eastAsia="Times New Roman" w:cstheme="minorHAnsi"/>
          <w:sz w:val="22"/>
        </w:rPr>
        <w:t xml:space="preserve">Deployed and managed applications on </w:t>
      </w:r>
      <w:r w:rsidRPr="00683B93">
        <w:rPr>
          <w:rFonts w:eastAsia="Times New Roman" w:cstheme="minorHAnsi"/>
          <w:b/>
          <w:sz w:val="22"/>
        </w:rPr>
        <w:t>Microsoft</w:t>
      </w:r>
      <w:r w:rsidRPr="00683B93">
        <w:rPr>
          <w:rFonts w:eastAsia="Times New Roman" w:cstheme="minorHAnsi"/>
          <w:sz w:val="22"/>
        </w:rPr>
        <w:t xml:space="preserve"> </w:t>
      </w:r>
      <w:r w:rsidRPr="00683B93">
        <w:rPr>
          <w:rFonts w:eastAsia="Times New Roman" w:cstheme="minorHAnsi"/>
          <w:b/>
          <w:sz w:val="22"/>
        </w:rPr>
        <w:t>Azure</w:t>
      </w:r>
      <w:r w:rsidRPr="00683B93">
        <w:rPr>
          <w:rFonts w:eastAsia="Times New Roman" w:cstheme="minorHAnsi"/>
          <w:sz w:val="22"/>
        </w:rPr>
        <w:t xml:space="preserve"> using services such as </w:t>
      </w:r>
      <w:r w:rsidRPr="00683B93">
        <w:rPr>
          <w:rFonts w:eastAsia="Times New Roman" w:cstheme="minorHAnsi"/>
          <w:b/>
          <w:sz w:val="22"/>
        </w:rPr>
        <w:t>Azure</w:t>
      </w:r>
      <w:r w:rsidRPr="00683B93">
        <w:rPr>
          <w:rFonts w:eastAsia="Times New Roman" w:cstheme="minorHAnsi"/>
          <w:sz w:val="22"/>
        </w:rPr>
        <w:t xml:space="preserve"> </w:t>
      </w:r>
      <w:r w:rsidRPr="00683B93">
        <w:rPr>
          <w:rFonts w:eastAsia="Times New Roman" w:cstheme="minorHAnsi"/>
          <w:b/>
          <w:sz w:val="22"/>
        </w:rPr>
        <w:t>App</w:t>
      </w:r>
      <w:r w:rsidRPr="00683B93">
        <w:rPr>
          <w:rFonts w:eastAsia="Times New Roman" w:cstheme="minorHAnsi"/>
          <w:sz w:val="22"/>
        </w:rPr>
        <w:t xml:space="preserve"> </w:t>
      </w:r>
      <w:r w:rsidRPr="00683B93">
        <w:rPr>
          <w:rFonts w:eastAsia="Times New Roman" w:cstheme="minorHAnsi"/>
          <w:b/>
          <w:sz w:val="22"/>
        </w:rPr>
        <w:t>Service</w:t>
      </w:r>
      <w:r w:rsidRPr="00683B93">
        <w:rPr>
          <w:rFonts w:eastAsia="Times New Roman" w:cstheme="minorHAnsi"/>
          <w:sz w:val="22"/>
        </w:rPr>
        <w:t>, Azure Functions, and Azure Kubernetes Service (AKS).</w:t>
      </w:r>
    </w:p>
    <w:p w14:paraId="0CDE05F2" w14:textId="77777777" w:rsidR="001A2D1F" w:rsidRPr="00683B93" w:rsidRDefault="006E1EF7">
      <w:pPr>
        <w:numPr>
          <w:ilvl w:val="0"/>
          <w:numId w:val="2"/>
        </w:numPr>
        <w:ind w:left="720" w:right="90" w:hanging="360"/>
        <w:jc w:val="both"/>
        <w:rPr>
          <w:rFonts w:eastAsia="Aptos Display" w:cstheme="minorHAnsi"/>
          <w:sz w:val="22"/>
        </w:rPr>
      </w:pPr>
      <w:r w:rsidRPr="00683B93">
        <w:rPr>
          <w:rFonts w:eastAsia="Aptos Display" w:cstheme="minorHAnsi"/>
          <w:sz w:val="22"/>
        </w:rPr>
        <w:t xml:space="preserve">Using </w:t>
      </w:r>
      <w:r w:rsidRPr="00683B93">
        <w:rPr>
          <w:rFonts w:eastAsia="Aptos Display" w:cstheme="minorHAnsi"/>
          <w:b/>
          <w:sz w:val="22"/>
        </w:rPr>
        <w:t xml:space="preserve">CloudFormation </w:t>
      </w:r>
      <w:r w:rsidRPr="00683B93">
        <w:rPr>
          <w:rFonts w:eastAsia="Aptos Display" w:cstheme="minorHAnsi"/>
          <w:sz w:val="22"/>
        </w:rPr>
        <w:t xml:space="preserve">to write </w:t>
      </w:r>
      <w:proofErr w:type="spellStart"/>
      <w:r w:rsidRPr="00683B93">
        <w:rPr>
          <w:rFonts w:eastAsia="Aptos Display" w:cstheme="minorHAnsi"/>
          <w:sz w:val="22"/>
        </w:rPr>
        <w:t>IaaC</w:t>
      </w:r>
      <w:proofErr w:type="spellEnd"/>
      <w:r w:rsidRPr="00683B93">
        <w:rPr>
          <w:rFonts w:eastAsia="Aptos Display" w:cstheme="minorHAnsi"/>
          <w:sz w:val="22"/>
        </w:rPr>
        <w:t xml:space="preserve"> (Infrastructure as Code) to help with provisioning the</w:t>
      </w:r>
      <w:r w:rsidRPr="00683B93">
        <w:rPr>
          <w:rFonts w:eastAsia="Aptos Display" w:cstheme="minorHAnsi"/>
          <w:spacing w:val="-2"/>
          <w:sz w:val="22"/>
        </w:rPr>
        <w:t xml:space="preserve"> </w:t>
      </w:r>
      <w:r w:rsidRPr="00683B93">
        <w:rPr>
          <w:rFonts w:eastAsia="Aptos Display" w:cstheme="minorHAnsi"/>
          <w:sz w:val="22"/>
        </w:rPr>
        <w:t>resources.</w:t>
      </w:r>
    </w:p>
    <w:p w14:paraId="236145E5" w14:textId="77777777"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Designed highly scalable and testable</w:t>
      </w:r>
      <w:r w:rsidRPr="00683B93">
        <w:rPr>
          <w:rFonts w:eastAsia="Aptos Display" w:cstheme="minorHAnsi"/>
          <w:spacing w:val="-7"/>
          <w:sz w:val="22"/>
        </w:rPr>
        <w:t xml:space="preserve"> </w:t>
      </w:r>
      <w:r w:rsidRPr="00683B93">
        <w:rPr>
          <w:rFonts w:eastAsia="Aptos Display" w:cstheme="minorHAnsi"/>
          <w:sz w:val="22"/>
        </w:rPr>
        <w:t>code.</w:t>
      </w:r>
    </w:p>
    <w:p w14:paraId="372F0BF6" w14:textId="0C260B7D"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Spring framework, Spring Boot, Java 8</w:t>
      </w:r>
      <w:r w:rsidR="004B3977">
        <w:rPr>
          <w:rFonts w:eastAsia="Aptos Display" w:cstheme="minorHAnsi"/>
          <w:b/>
          <w:sz w:val="22"/>
        </w:rPr>
        <w:t>,</w:t>
      </w:r>
      <w:r w:rsidRPr="00683B93">
        <w:rPr>
          <w:rFonts w:eastAsia="Aptos Display" w:cstheme="minorHAnsi"/>
          <w:b/>
          <w:sz w:val="22"/>
        </w:rPr>
        <w:t xml:space="preserve"> Spring Cloud, and Spring Data </w:t>
      </w:r>
      <w:r w:rsidRPr="00683B93">
        <w:rPr>
          <w:rFonts w:eastAsia="Aptos Display" w:cstheme="minorHAnsi"/>
          <w:sz w:val="22"/>
        </w:rPr>
        <w:t>to develop applications.</w:t>
      </w:r>
    </w:p>
    <w:p w14:paraId="16C6AC4A" w14:textId="0AD6B0DA"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 xml:space="preserve">Implemented </w:t>
      </w:r>
      <w:r w:rsidRPr="00683B93">
        <w:rPr>
          <w:rFonts w:eastAsia="Aptos Display" w:cstheme="minorHAnsi"/>
          <w:b/>
          <w:sz w:val="22"/>
        </w:rPr>
        <w:t xml:space="preserve">Spring MVC </w:t>
      </w:r>
      <w:r w:rsidRPr="00683B93">
        <w:rPr>
          <w:rFonts w:eastAsia="Aptos Display" w:cstheme="minorHAnsi"/>
          <w:sz w:val="22"/>
        </w:rPr>
        <w:t xml:space="preserve">framework to handle application logic and </w:t>
      </w:r>
      <w:r w:rsidR="004B3977">
        <w:rPr>
          <w:rFonts w:eastAsia="Aptos Display" w:cstheme="minorHAnsi"/>
          <w:sz w:val="22"/>
        </w:rPr>
        <w:t>make</w:t>
      </w:r>
      <w:r w:rsidRPr="00683B93">
        <w:rPr>
          <w:rFonts w:eastAsia="Aptos Display" w:cstheme="minorHAnsi"/>
          <w:sz w:val="22"/>
        </w:rPr>
        <w:t xml:space="preserve"> calls to business objects.</w:t>
      </w:r>
    </w:p>
    <w:p w14:paraId="2A2DB6F6" w14:textId="30265F46"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 xml:space="preserve">Securing the API by implementing </w:t>
      </w:r>
      <w:r w:rsidR="004B3977">
        <w:rPr>
          <w:rFonts w:eastAsia="Aptos Display" w:cstheme="minorHAnsi"/>
          <w:sz w:val="22"/>
        </w:rPr>
        <w:t>an OAuth2</w:t>
      </w:r>
      <w:r w:rsidRPr="00683B93">
        <w:rPr>
          <w:rFonts w:eastAsia="Aptos Display" w:cstheme="minorHAnsi"/>
          <w:sz w:val="22"/>
        </w:rPr>
        <w:t xml:space="preserve"> token-based authentication/authorization scheme using </w:t>
      </w:r>
      <w:r w:rsidRPr="00683B93">
        <w:rPr>
          <w:rFonts w:eastAsia="Aptos Display" w:cstheme="minorHAnsi"/>
          <w:b/>
          <w:sz w:val="22"/>
        </w:rPr>
        <w:t>Spring</w:t>
      </w:r>
      <w:r w:rsidRPr="00683B93">
        <w:rPr>
          <w:rFonts w:eastAsia="Aptos Display" w:cstheme="minorHAnsi"/>
          <w:b/>
          <w:spacing w:val="-3"/>
          <w:sz w:val="22"/>
        </w:rPr>
        <w:t xml:space="preserve"> </w:t>
      </w:r>
      <w:r w:rsidRPr="00683B93">
        <w:rPr>
          <w:rFonts w:eastAsia="Aptos Display" w:cstheme="minorHAnsi"/>
          <w:b/>
          <w:sz w:val="22"/>
        </w:rPr>
        <w:t>Security</w:t>
      </w:r>
      <w:r w:rsidRPr="00683B93">
        <w:rPr>
          <w:rFonts w:eastAsia="Aptos Display" w:cstheme="minorHAnsi"/>
          <w:sz w:val="22"/>
        </w:rPr>
        <w:t>.</w:t>
      </w:r>
    </w:p>
    <w:p w14:paraId="560F7565" w14:textId="4E14F9E6"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 xml:space="preserve">Helped migrate and manage multiple applications from on-premise to cloud using AWS services like </w:t>
      </w:r>
      <w:r w:rsidRPr="00683B93">
        <w:rPr>
          <w:rFonts w:eastAsia="Aptos Display" w:cstheme="minorHAnsi"/>
          <w:b/>
          <w:sz w:val="22"/>
        </w:rPr>
        <w:t>S3, Glacier, EC2,</w:t>
      </w:r>
      <w:r w:rsidR="004B3977">
        <w:rPr>
          <w:rFonts w:eastAsia="Aptos Display" w:cstheme="minorHAnsi"/>
          <w:b/>
          <w:sz w:val="22"/>
        </w:rPr>
        <w:t xml:space="preserve"> </w:t>
      </w:r>
      <w:r w:rsidRPr="00683B93">
        <w:rPr>
          <w:rFonts w:eastAsia="Aptos Display" w:cstheme="minorHAnsi"/>
          <w:b/>
          <w:sz w:val="22"/>
        </w:rPr>
        <w:t>ECS, RDS, SQS, SNS, CloudWatch,</w:t>
      </w:r>
      <w:r w:rsidR="004B3977">
        <w:rPr>
          <w:rFonts w:eastAsia="Aptos Display" w:cstheme="minorHAnsi"/>
          <w:b/>
          <w:sz w:val="22"/>
        </w:rPr>
        <w:t xml:space="preserve"> </w:t>
      </w:r>
      <w:r w:rsidRPr="00683B93">
        <w:rPr>
          <w:rFonts w:eastAsia="Aptos Display" w:cstheme="minorHAnsi"/>
          <w:b/>
          <w:sz w:val="22"/>
        </w:rPr>
        <w:t xml:space="preserve">SES, </w:t>
      </w:r>
      <w:r w:rsidR="004B3977">
        <w:rPr>
          <w:rFonts w:eastAsia="Aptos Display" w:cstheme="minorHAnsi"/>
          <w:b/>
          <w:sz w:val="22"/>
        </w:rPr>
        <w:t>CloudFormation</w:t>
      </w:r>
      <w:r w:rsidRPr="00683B93">
        <w:rPr>
          <w:rFonts w:eastAsia="Aptos Display" w:cstheme="minorHAnsi"/>
          <w:b/>
          <w:sz w:val="22"/>
        </w:rPr>
        <w:t>, VPC</w:t>
      </w:r>
      <w:r w:rsidRPr="00683B93">
        <w:rPr>
          <w:rFonts w:eastAsia="Aptos Display" w:cstheme="minorHAnsi"/>
          <w:sz w:val="22"/>
        </w:rPr>
        <w:t>, etc.</w:t>
      </w:r>
    </w:p>
    <w:p w14:paraId="74DDD4F1" w14:textId="09A5F9F0" w:rsidR="001A2D1F" w:rsidRPr="00683B93" w:rsidRDefault="004B3977">
      <w:pPr>
        <w:numPr>
          <w:ilvl w:val="0"/>
          <w:numId w:val="2"/>
        </w:numPr>
        <w:tabs>
          <w:tab w:val="left" w:pos="820"/>
          <w:tab w:val="left" w:pos="821"/>
        </w:tabs>
        <w:ind w:left="720" w:right="90" w:hanging="360"/>
        <w:jc w:val="both"/>
        <w:rPr>
          <w:rFonts w:eastAsia="Aptos Display" w:cstheme="minorHAnsi"/>
          <w:sz w:val="22"/>
        </w:rPr>
      </w:pPr>
      <w:r>
        <w:rPr>
          <w:rFonts w:eastAsia="Aptos Display" w:cstheme="minorHAnsi"/>
          <w:sz w:val="22"/>
        </w:rPr>
        <w:t>Involved</w:t>
      </w:r>
      <w:r w:rsidRPr="00683B93">
        <w:rPr>
          <w:rFonts w:eastAsia="Aptos Display" w:cstheme="minorHAnsi"/>
          <w:sz w:val="22"/>
        </w:rPr>
        <w:t xml:space="preserve"> in code quality testing by adding </w:t>
      </w:r>
      <w:r w:rsidRPr="00683B93">
        <w:rPr>
          <w:rFonts w:eastAsia="Aptos Display" w:cstheme="minorHAnsi"/>
          <w:b/>
          <w:sz w:val="22"/>
        </w:rPr>
        <w:t xml:space="preserve">Junit/Jupiter, Mockito, </w:t>
      </w:r>
      <w:r w:rsidRPr="00683B93">
        <w:rPr>
          <w:rFonts w:eastAsia="Aptos Display" w:cstheme="minorHAnsi"/>
          <w:sz w:val="22"/>
        </w:rPr>
        <w:t>and integration test cases to existing framework</w:t>
      </w:r>
      <w:r w:rsidRPr="00683B93">
        <w:rPr>
          <w:rFonts w:eastAsia="Aptos Display" w:cstheme="minorHAnsi"/>
          <w:spacing w:val="-2"/>
          <w:sz w:val="22"/>
        </w:rPr>
        <w:t xml:space="preserve"> </w:t>
      </w:r>
      <w:r w:rsidRPr="00683B93">
        <w:rPr>
          <w:rFonts w:eastAsia="Aptos Display" w:cstheme="minorHAnsi"/>
          <w:sz w:val="22"/>
        </w:rPr>
        <w:t>components.</w:t>
      </w:r>
    </w:p>
    <w:p w14:paraId="28BC08B1" w14:textId="00241387" w:rsidR="001A2D1F" w:rsidRPr="00683B93" w:rsidRDefault="006E1EF7">
      <w:pPr>
        <w:numPr>
          <w:ilvl w:val="0"/>
          <w:numId w:val="2"/>
        </w:numPr>
        <w:tabs>
          <w:tab w:val="left" w:pos="820"/>
          <w:tab w:val="left" w:pos="821"/>
        </w:tabs>
        <w:ind w:left="720" w:right="90" w:hanging="360"/>
        <w:jc w:val="both"/>
        <w:rPr>
          <w:rFonts w:eastAsia="Aptos Display" w:cstheme="minorHAnsi"/>
          <w:sz w:val="22"/>
        </w:rPr>
      </w:pPr>
      <w:r w:rsidRPr="00683B93">
        <w:rPr>
          <w:rFonts w:eastAsia="Aptos Display" w:cstheme="minorHAnsi"/>
          <w:sz w:val="22"/>
        </w:rPr>
        <w:t>Scaled Microservices, distributed systems</w:t>
      </w:r>
      <w:r w:rsidR="004B3977">
        <w:rPr>
          <w:rFonts w:eastAsia="Aptos Display" w:cstheme="minorHAnsi"/>
          <w:sz w:val="22"/>
        </w:rPr>
        <w:t>,</w:t>
      </w:r>
      <w:r w:rsidRPr="00683B93">
        <w:rPr>
          <w:rFonts w:eastAsia="Aptos Display" w:cstheme="minorHAnsi"/>
          <w:sz w:val="22"/>
        </w:rPr>
        <w:t xml:space="preserve"> and serverless applications using </w:t>
      </w:r>
      <w:r w:rsidRPr="00683B93">
        <w:rPr>
          <w:rFonts w:eastAsia="Aptos Display" w:cstheme="minorHAnsi"/>
          <w:b/>
          <w:sz w:val="22"/>
        </w:rPr>
        <w:t>Simple Queue Service (SQS).</w:t>
      </w:r>
    </w:p>
    <w:p w14:paraId="06B0E771" w14:textId="77777777" w:rsidR="001A2D1F" w:rsidRPr="00683B93" w:rsidRDefault="006E1EF7">
      <w:pPr>
        <w:numPr>
          <w:ilvl w:val="0"/>
          <w:numId w:val="2"/>
        </w:numPr>
        <w:tabs>
          <w:tab w:val="left" w:pos="820"/>
          <w:tab w:val="left" w:pos="821"/>
          <w:tab w:val="left" w:pos="1972"/>
          <w:tab w:val="left" w:pos="3284"/>
          <w:tab w:val="left" w:pos="3922"/>
          <w:tab w:val="left" w:pos="5269"/>
          <w:tab w:val="left" w:pos="5846"/>
          <w:tab w:val="left" w:pos="7377"/>
          <w:tab w:val="left" w:pos="8933"/>
        </w:tabs>
        <w:ind w:left="720" w:right="90" w:hanging="360"/>
        <w:rPr>
          <w:rFonts w:eastAsia="Aptos Display" w:cstheme="minorHAnsi"/>
          <w:sz w:val="22"/>
        </w:rPr>
      </w:pPr>
      <w:r w:rsidRPr="00683B93">
        <w:rPr>
          <w:rFonts w:eastAsia="Aptos Display" w:cstheme="minorHAnsi"/>
          <w:sz w:val="22"/>
        </w:rPr>
        <w:t>Installed, monitored, and maintained the development infrastructure using CloudFormation.</w:t>
      </w:r>
    </w:p>
    <w:p w14:paraId="1247C111" w14:textId="77777777" w:rsidR="001A2D1F" w:rsidRPr="00683B93" w:rsidRDefault="006E1EF7">
      <w:pPr>
        <w:numPr>
          <w:ilvl w:val="0"/>
          <w:numId w:val="2"/>
        </w:numPr>
        <w:tabs>
          <w:tab w:val="left" w:pos="821"/>
        </w:tabs>
        <w:ind w:left="720" w:right="90" w:hanging="360"/>
        <w:jc w:val="both"/>
        <w:rPr>
          <w:rFonts w:eastAsia="Aptos Display" w:cstheme="minorHAnsi"/>
          <w:sz w:val="22"/>
        </w:rPr>
      </w:pPr>
      <w:r w:rsidRPr="00683B93">
        <w:rPr>
          <w:rFonts w:eastAsia="Aptos Display" w:cstheme="minorHAnsi"/>
          <w:sz w:val="22"/>
        </w:rPr>
        <w:t xml:space="preserve">Maintaining the code documentation and tracking the issues till completion using Confluence and JIRA. Worked with GIT version control, </w:t>
      </w:r>
      <w:r w:rsidRPr="00683B93">
        <w:rPr>
          <w:rFonts w:eastAsia="Aptos Display" w:cstheme="minorHAnsi"/>
          <w:b/>
          <w:sz w:val="22"/>
        </w:rPr>
        <w:t xml:space="preserve">GitHub </w:t>
      </w:r>
      <w:r w:rsidRPr="00683B93">
        <w:rPr>
          <w:rFonts w:eastAsia="Aptos Display" w:cstheme="minorHAnsi"/>
          <w:sz w:val="22"/>
        </w:rPr>
        <w:t>as the central repository, and JIRA for bug tracking and</w:t>
      </w:r>
      <w:r w:rsidRPr="00683B93">
        <w:rPr>
          <w:rFonts w:eastAsia="Aptos Display" w:cstheme="minorHAnsi"/>
          <w:spacing w:val="-11"/>
          <w:sz w:val="22"/>
        </w:rPr>
        <w:t xml:space="preserve"> </w:t>
      </w:r>
      <w:r w:rsidRPr="00683B93">
        <w:rPr>
          <w:rFonts w:eastAsia="Aptos Display" w:cstheme="minorHAnsi"/>
          <w:sz w:val="22"/>
        </w:rPr>
        <w:t>ticketing.</w:t>
      </w:r>
    </w:p>
    <w:p w14:paraId="7F8BE9E9" w14:textId="61A44E6C" w:rsidR="001A2D1F" w:rsidRPr="00683B93" w:rsidRDefault="006E1EF7">
      <w:pPr>
        <w:tabs>
          <w:tab w:val="left" w:pos="821"/>
        </w:tabs>
        <w:ind w:left="100" w:right="90"/>
        <w:jc w:val="both"/>
        <w:rPr>
          <w:rFonts w:eastAsia="Aptos Display" w:cstheme="minorHAnsi"/>
          <w:sz w:val="22"/>
        </w:rPr>
      </w:pPr>
      <w:r w:rsidRPr="00683B93">
        <w:rPr>
          <w:rFonts w:eastAsia="Aptos Display" w:cstheme="minorHAnsi"/>
          <w:b/>
          <w:sz w:val="22"/>
        </w:rPr>
        <w:t>Environment</w:t>
      </w:r>
      <w:r w:rsidRPr="00683B93">
        <w:rPr>
          <w:rFonts w:eastAsia="Aptos Display" w:cstheme="minorHAnsi"/>
          <w:sz w:val="22"/>
        </w:rPr>
        <w:t>: Java8,</w:t>
      </w:r>
      <w:r w:rsidR="004B3977">
        <w:rPr>
          <w:rFonts w:eastAsia="Aptos Display" w:cstheme="minorHAnsi"/>
          <w:sz w:val="22"/>
        </w:rPr>
        <w:t xml:space="preserve"> </w:t>
      </w:r>
      <w:r w:rsidRPr="00683B93">
        <w:rPr>
          <w:rFonts w:eastAsia="Aptos Display" w:cstheme="minorHAnsi"/>
          <w:sz w:val="22"/>
        </w:rPr>
        <w:t>Java11 to OpenJDK15, Java 17, Spring Boot, REST, Hibernate, JDBI, Bash, SQL Server, Oracle, Redis, AngularJS, Mustache, Scala, ActiveMQ, Docker, AWS, Kubernetes, Jenkins, SonarQube, Agile, GIT, IntelliJ, Python, Kanban, Bootstrap, Ubuntu.</w:t>
      </w:r>
    </w:p>
    <w:p w14:paraId="5A012777" w14:textId="77777777" w:rsidR="001A2D1F" w:rsidRPr="00683B93" w:rsidRDefault="001A2D1F">
      <w:pPr>
        <w:rPr>
          <w:rFonts w:eastAsia="Aptos Display" w:cstheme="minorHAnsi"/>
          <w:sz w:val="22"/>
        </w:rPr>
      </w:pPr>
    </w:p>
    <w:p w14:paraId="0BD8E78D" w14:textId="6A22EE80" w:rsidR="001A2D1F" w:rsidRPr="00683B93" w:rsidRDefault="006E1EF7" w:rsidP="00683B93">
      <w:pPr>
        <w:keepNext/>
        <w:keepLines/>
        <w:tabs>
          <w:tab w:val="left" w:pos="7290"/>
        </w:tabs>
        <w:spacing w:before="160"/>
        <w:rPr>
          <w:rFonts w:eastAsia="Aptos Display" w:cstheme="minorHAnsi"/>
          <w:b/>
          <w:color w:val="215E99"/>
          <w:sz w:val="22"/>
        </w:rPr>
      </w:pPr>
      <w:r w:rsidRPr="00683B93">
        <w:rPr>
          <w:rFonts w:eastAsia="Aptos Display" w:cstheme="minorHAnsi"/>
          <w:b/>
          <w:color w:val="215E99"/>
          <w:sz w:val="22"/>
        </w:rPr>
        <w:t>Client: Mastercard, New York, NY</w:t>
      </w:r>
      <w:r w:rsidR="00E12A63" w:rsidRPr="00683B93">
        <w:rPr>
          <w:rFonts w:eastAsia="Aptos Display" w:cstheme="minorHAnsi"/>
          <w:b/>
          <w:color w:val="215E99"/>
          <w:sz w:val="22"/>
        </w:rPr>
        <w:t xml:space="preserve">                                                                                                        </w:t>
      </w:r>
      <w:r w:rsidR="00367ECF">
        <w:rPr>
          <w:rFonts w:eastAsia="Aptos Display" w:cstheme="minorHAnsi"/>
          <w:b/>
          <w:color w:val="215E99"/>
          <w:sz w:val="22"/>
        </w:rPr>
        <w:t xml:space="preserve">Jul </w:t>
      </w:r>
      <w:r w:rsidRPr="00683B93">
        <w:rPr>
          <w:rFonts w:eastAsia="Aptos Display" w:cstheme="minorHAnsi"/>
          <w:b/>
          <w:color w:val="215E99"/>
          <w:sz w:val="22"/>
        </w:rPr>
        <w:t>2021 –</w:t>
      </w:r>
      <w:r w:rsidR="00526C1E" w:rsidRPr="00683B93">
        <w:rPr>
          <w:rFonts w:eastAsia="Aptos Display" w:cstheme="minorHAnsi"/>
          <w:b/>
          <w:color w:val="215E99"/>
          <w:sz w:val="22"/>
        </w:rPr>
        <w:t xml:space="preserve">Mar </w:t>
      </w:r>
      <w:r w:rsidRPr="00683B93">
        <w:rPr>
          <w:rFonts w:eastAsia="Aptos Display" w:cstheme="minorHAnsi"/>
          <w:b/>
          <w:color w:val="215E99"/>
          <w:sz w:val="22"/>
        </w:rPr>
        <w:t>2023</w:t>
      </w:r>
    </w:p>
    <w:p w14:paraId="0FEEDAA7" w14:textId="77777777" w:rsidR="001A2D1F" w:rsidRPr="00683B93" w:rsidRDefault="006E1EF7" w:rsidP="00683B93">
      <w:pPr>
        <w:keepNext/>
        <w:keepLines/>
        <w:tabs>
          <w:tab w:val="left" w:pos="7301"/>
        </w:tabs>
        <w:spacing w:before="160"/>
        <w:ind w:right="1378"/>
        <w:rPr>
          <w:rFonts w:eastAsia="Aptos Display" w:cstheme="minorHAnsi"/>
          <w:b/>
          <w:color w:val="215E99"/>
          <w:sz w:val="22"/>
        </w:rPr>
      </w:pPr>
      <w:r w:rsidRPr="00683B93">
        <w:rPr>
          <w:rFonts w:eastAsia="Aptos Display" w:cstheme="minorHAnsi"/>
          <w:b/>
          <w:color w:val="215E99"/>
          <w:sz w:val="22"/>
        </w:rPr>
        <w:t>Role: Senior Java Full-Stack Developer</w:t>
      </w:r>
    </w:p>
    <w:p w14:paraId="4CED4CA1" w14:textId="77777777" w:rsidR="001A2D1F" w:rsidRPr="00683B93" w:rsidRDefault="006E1EF7">
      <w:pPr>
        <w:ind w:right="90"/>
        <w:rPr>
          <w:rFonts w:eastAsia="Aptos Display" w:cstheme="minorHAnsi"/>
          <w:b/>
          <w:sz w:val="22"/>
        </w:rPr>
      </w:pPr>
      <w:r w:rsidRPr="00683B93">
        <w:rPr>
          <w:rFonts w:eastAsia="Aptos Display" w:cstheme="minorHAnsi"/>
          <w:b/>
          <w:sz w:val="22"/>
        </w:rPr>
        <w:t>Responsibilities:</w:t>
      </w:r>
    </w:p>
    <w:p w14:paraId="6EEF98DD"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lastRenderedPageBreak/>
        <w:t xml:space="preserve">Utilize </w:t>
      </w:r>
      <w:r w:rsidRPr="00683B93">
        <w:rPr>
          <w:rFonts w:eastAsia="Aptos Display" w:cstheme="minorHAnsi"/>
          <w:b/>
          <w:sz w:val="22"/>
        </w:rPr>
        <w:t xml:space="preserve">Agile Methodologies </w:t>
      </w:r>
      <w:r w:rsidRPr="00683B93">
        <w:rPr>
          <w:rFonts w:eastAsia="Aptos Display" w:cstheme="minorHAnsi"/>
          <w:sz w:val="22"/>
        </w:rPr>
        <w:t>to manage the full life-cycle development of the</w:t>
      </w:r>
      <w:r w:rsidRPr="00683B93">
        <w:rPr>
          <w:rFonts w:eastAsia="Aptos Display" w:cstheme="minorHAnsi"/>
          <w:spacing w:val="-7"/>
          <w:sz w:val="22"/>
        </w:rPr>
        <w:t xml:space="preserve"> </w:t>
      </w:r>
      <w:r w:rsidRPr="00683B93">
        <w:rPr>
          <w:rFonts w:eastAsia="Aptos Display" w:cstheme="minorHAnsi"/>
          <w:sz w:val="22"/>
        </w:rPr>
        <w:t>project.</w:t>
      </w:r>
    </w:p>
    <w:p w14:paraId="0BAEB1D5"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Extensively use </w:t>
      </w:r>
      <w:r w:rsidRPr="00683B93">
        <w:rPr>
          <w:rFonts w:eastAsia="Aptos Display" w:cstheme="minorHAnsi"/>
          <w:b/>
          <w:sz w:val="22"/>
        </w:rPr>
        <w:t xml:space="preserve">React-Router techniques Axios service </w:t>
      </w:r>
      <w:r w:rsidRPr="00683B93">
        <w:rPr>
          <w:rFonts w:eastAsia="Aptos Display" w:cstheme="minorHAnsi"/>
          <w:sz w:val="22"/>
        </w:rPr>
        <w:t>to retrieve data from server Synchronously.</w:t>
      </w:r>
    </w:p>
    <w:p w14:paraId="05466EC1"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Involved in implementing various screens for the front end using React.js and used various predefined components from </w:t>
      </w:r>
      <w:r w:rsidRPr="00683B93">
        <w:rPr>
          <w:rFonts w:eastAsia="Aptos Display" w:cstheme="minorHAnsi"/>
          <w:b/>
          <w:sz w:val="22"/>
        </w:rPr>
        <w:t xml:space="preserve">NPM (Node Package Manager) </w:t>
      </w:r>
      <w:r w:rsidRPr="00683B93">
        <w:rPr>
          <w:rFonts w:eastAsia="Aptos Display" w:cstheme="minorHAnsi"/>
          <w:sz w:val="22"/>
        </w:rPr>
        <w:t xml:space="preserve">and </w:t>
      </w:r>
      <w:r w:rsidRPr="00683B93">
        <w:rPr>
          <w:rFonts w:eastAsia="Aptos Display" w:cstheme="minorHAnsi"/>
          <w:b/>
          <w:sz w:val="22"/>
        </w:rPr>
        <w:t>redux</w:t>
      </w:r>
      <w:r w:rsidRPr="00683B93">
        <w:rPr>
          <w:rFonts w:eastAsia="Aptos Display" w:cstheme="minorHAnsi"/>
          <w:b/>
          <w:spacing w:val="-13"/>
          <w:sz w:val="22"/>
        </w:rPr>
        <w:t xml:space="preserve"> </w:t>
      </w:r>
      <w:r w:rsidRPr="00683B93">
        <w:rPr>
          <w:rFonts w:eastAsia="Aptos Display" w:cstheme="minorHAnsi"/>
          <w:b/>
          <w:sz w:val="22"/>
        </w:rPr>
        <w:t>library</w:t>
      </w:r>
      <w:r w:rsidRPr="00683B93">
        <w:rPr>
          <w:rFonts w:eastAsia="Aptos Display" w:cstheme="minorHAnsi"/>
          <w:sz w:val="22"/>
        </w:rPr>
        <w:t>.</w:t>
      </w:r>
    </w:p>
    <w:p w14:paraId="49736B71" w14:textId="16BF9484"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Working with </w:t>
      </w:r>
      <w:r w:rsidRPr="00683B93">
        <w:rPr>
          <w:rFonts w:eastAsia="Aptos Display" w:cstheme="minorHAnsi"/>
          <w:b/>
          <w:sz w:val="22"/>
        </w:rPr>
        <w:t>Reac</w:t>
      </w:r>
      <w:r w:rsidRPr="00683B93">
        <w:rPr>
          <w:rFonts w:eastAsia="Aptos Display" w:cstheme="minorHAnsi"/>
          <w:sz w:val="22"/>
        </w:rPr>
        <w:t xml:space="preserve">t to build </w:t>
      </w:r>
      <w:r w:rsidRPr="00683B93">
        <w:rPr>
          <w:rFonts w:eastAsia="Aptos Display" w:cstheme="minorHAnsi"/>
          <w:b/>
          <w:sz w:val="22"/>
        </w:rPr>
        <w:t xml:space="preserve">Bootstrap components </w:t>
      </w:r>
      <w:r w:rsidRPr="00683B93">
        <w:rPr>
          <w:rFonts w:eastAsia="Aptos Display" w:cstheme="minorHAnsi"/>
          <w:sz w:val="22"/>
        </w:rPr>
        <w:t xml:space="preserve">for responsive UI objects and </w:t>
      </w:r>
      <w:r w:rsidR="00175E12">
        <w:rPr>
          <w:rFonts w:eastAsia="Aptos Display" w:cstheme="minorHAnsi"/>
          <w:sz w:val="22"/>
        </w:rPr>
        <w:t>linking</w:t>
      </w:r>
      <w:r w:rsidRPr="00683B93">
        <w:rPr>
          <w:rFonts w:eastAsia="Aptos Display" w:cstheme="minorHAnsi"/>
          <w:sz w:val="22"/>
        </w:rPr>
        <w:t xml:space="preserve"> with API data to view and render the </w:t>
      </w:r>
      <w:r w:rsidRPr="00683B93">
        <w:rPr>
          <w:rFonts w:eastAsia="Aptos Display" w:cstheme="minorHAnsi"/>
          <w:b/>
          <w:sz w:val="22"/>
        </w:rPr>
        <w:t>virtual DOM</w:t>
      </w:r>
      <w:r w:rsidRPr="00683B93">
        <w:rPr>
          <w:rFonts w:eastAsia="Aptos Display" w:cstheme="minorHAnsi"/>
          <w:b/>
          <w:spacing w:val="-6"/>
          <w:sz w:val="22"/>
        </w:rPr>
        <w:t xml:space="preserve"> </w:t>
      </w:r>
      <w:r w:rsidRPr="00683B93">
        <w:rPr>
          <w:rFonts w:eastAsia="Aptos Display" w:cstheme="minorHAnsi"/>
          <w:sz w:val="22"/>
        </w:rPr>
        <w:t>dynamically.</w:t>
      </w:r>
    </w:p>
    <w:p w14:paraId="34E9D1E1" w14:textId="77777777" w:rsidR="001A2D1F" w:rsidRPr="00683B93" w:rsidRDefault="006E1EF7">
      <w:pPr>
        <w:numPr>
          <w:ilvl w:val="0"/>
          <w:numId w:val="3"/>
        </w:numPr>
        <w:tabs>
          <w:tab w:val="left" w:pos="821"/>
        </w:tabs>
        <w:ind w:left="720" w:right="90" w:hanging="360"/>
        <w:rPr>
          <w:rFonts w:eastAsia="Aptos Display" w:cstheme="minorHAnsi"/>
          <w:b/>
          <w:sz w:val="22"/>
        </w:rPr>
      </w:pPr>
      <w:r w:rsidRPr="00683B93">
        <w:rPr>
          <w:rFonts w:eastAsia="Aptos Display" w:cstheme="minorHAnsi"/>
          <w:sz w:val="22"/>
        </w:rPr>
        <w:t xml:space="preserve">Experience in React for creating interactive UI using </w:t>
      </w:r>
      <w:r w:rsidRPr="00683B93">
        <w:rPr>
          <w:rFonts w:eastAsia="Aptos Display" w:cstheme="minorHAnsi"/>
          <w:b/>
          <w:sz w:val="22"/>
        </w:rPr>
        <w:t>One-way data flow, Virtual DOM, JSX, and React Native</w:t>
      </w:r>
      <w:r w:rsidRPr="00683B93">
        <w:rPr>
          <w:rFonts w:eastAsia="Aptos Display" w:cstheme="minorHAnsi"/>
          <w:b/>
          <w:spacing w:val="-1"/>
          <w:sz w:val="22"/>
        </w:rPr>
        <w:t xml:space="preserve"> </w:t>
      </w:r>
      <w:r w:rsidRPr="00683B93">
        <w:rPr>
          <w:rFonts w:eastAsia="Aptos Display" w:cstheme="minorHAnsi"/>
          <w:b/>
          <w:sz w:val="22"/>
        </w:rPr>
        <w:t>concepts.</w:t>
      </w:r>
    </w:p>
    <w:p w14:paraId="79772531" w14:textId="505800D8" w:rsidR="001A2D1F" w:rsidRPr="00683B93" w:rsidRDefault="006E1EF7">
      <w:pPr>
        <w:numPr>
          <w:ilvl w:val="0"/>
          <w:numId w:val="3"/>
        </w:numPr>
        <w:tabs>
          <w:tab w:val="left" w:pos="821"/>
        </w:tabs>
        <w:ind w:left="720" w:right="90" w:hanging="360"/>
        <w:rPr>
          <w:rFonts w:eastAsia="Aptos Display" w:cstheme="minorHAnsi"/>
          <w:b/>
          <w:sz w:val="22"/>
        </w:rPr>
      </w:pPr>
      <w:r w:rsidRPr="00683B93">
        <w:rPr>
          <w:rFonts w:eastAsia="Aptos Display" w:cstheme="minorHAnsi"/>
          <w:sz w:val="22"/>
        </w:rPr>
        <w:t xml:space="preserve">Developing UI/UX design at the front end powered by </w:t>
      </w:r>
      <w:r w:rsidR="00175E12">
        <w:rPr>
          <w:rFonts w:eastAsia="Aptos Display" w:cstheme="minorHAnsi"/>
          <w:sz w:val="22"/>
        </w:rPr>
        <w:t xml:space="preserve">the </w:t>
      </w:r>
      <w:r w:rsidRPr="00683B93">
        <w:rPr>
          <w:rFonts w:eastAsia="Aptos Display" w:cstheme="minorHAnsi"/>
          <w:b/>
          <w:sz w:val="22"/>
        </w:rPr>
        <w:t>React JS</w:t>
      </w:r>
      <w:r w:rsidRPr="00683B93">
        <w:rPr>
          <w:rFonts w:eastAsia="Aptos Display" w:cstheme="minorHAnsi"/>
          <w:b/>
          <w:spacing w:val="-10"/>
          <w:sz w:val="22"/>
        </w:rPr>
        <w:t xml:space="preserve"> </w:t>
      </w:r>
      <w:r w:rsidRPr="00683B93">
        <w:rPr>
          <w:rFonts w:eastAsia="Aptos Display" w:cstheme="minorHAnsi"/>
          <w:b/>
          <w:sz w:val="22"/>
        </w:rPr>
        <w:t>platform.</w:t>
      </w:r>
    </w:p>
    <w:p w14:paraId="4989D356"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Working on implementing </w:t>
      </w:r>
      <w:r w:rsidRPr="00683B93">
        <w:rPr>
          <w:rFonts w:eastAsia="Aptos Display" w:cstheme="minorHAnsi"/>
          <w:b/>
          <w:sz w:val="22"/>
        </w:rPr>
        <w:t>service-side validations, handling actions, events,</w:t>
      </w:r>
      <w:r w:rsidRPr="00683B93">
        <w:rPr>
          <w:rFonts w:eastAsia="Aptos Display" w:cstheme="minorHAnsi"/>
          <w:b/>
          <w:spacing w:val="2"/>
          <w:sz w:val="22"/>
        </w:rPr>
        <w:t xml:space="preserve"> </w:t>
      </w:r>
      <w:r w:rsidRPr="00683B93">
        <w:rPr>
          <w:rFonts w:eastAsia="Aptos Display" w:cstheme="minorHAnsi"/>
          <w:sz w:val="22"/>
        </w:rPr>
        <w:t xml:space="preserve">and </w:t>
      </w:r>
      <w:r w:rsidRPr="00683B93">
        <w:rPr>
          <w:rFonts w:eastAsia="Aptos Display" w:cstheme="minorHAnsi"/>
          <w:b/>
          <w:sz w:val="22"/>
        </w:rPr>
        <w:t xml:space="preserve">Encapsulation </w:t>
      </w:r>
      <w:r w:rsidRPr="00683B93">
        <w:rPr>
          <w:rFonts w:eastAsia="Aptos Display" w:cstheme="minorHAnsi"/>
          <w:sz w:val="22"/>
        </w:rPr>
        <w:t xml:space="preserve">by implementing </w:t>
      </w:r>
      <w:r w:rsidRPr="00683B93">
        <w:rPr>
          <w:rFonts w:eastAsia="Aptos Display" w:cstheme="minorHAnsi"/>
          <w:b/>
          <w:sz w:val="22"/>
        </w:rPr>
        <w:t>ReactJS.</w:t>
      </w:r>
    </w:p>
    <w:p w14:paraId="514B3E40"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Working with the </w:t>
      </w:r>
      <w:r w:rsidRPr="00683B93">
        <w:rPr>
          <w:rFonts w:eastAsia="Aptos Display" w:cstheme="minorHAnsi"/>
          <w:b/>
          <w:sz w:val="22"/>
        </w:rPr>
        <w:t xml:space="preserve">Flux and Redux workflows </w:t>
      </w:r>
      <w:r w:rsidRPr="00683B93">
        <w:rPr>
          <w:rFonts w:eastAsia="Aptos Display" w:cstheme="minorHAnsi"/>
          <w:sz w:val="22"/>
        </w:rPr>
        <w:t xml:space="preserve">powered by the </w:t>
      </w:r>
      <w:r w:rsidRPr="00683B93">
        <w:rPr>
          <w:rFonts w:eastAsia="Aptos Display" w:cstheme="minorHAnsi"/>
          <w:b/>
          <w:sz w:val="22"/>
        </w:rPr>
        <w:t>ReactJS</w:t>
      </w:r>
      <w:r w:rsidRPr="00683B93">
        <w:rPr>
          <w:rFonts w:eastAsia="Aptos Display" w:cstheme="minorHAnsi"/>
          <w:b/>
          <w:spacing w:val="-9"/>
          <w:sz w:val="22"/>
        </w:rPr>
        <w:t xml:space="preserve"> </w:t>
      </w:r>
      <w:r w:rsidRPr="00683B93">
        <w:rPr>
          <w:rFonts w:eastAsia="Aptos Display" w:cstheme="minorHAnsi"/>
          <w:b/>
          <w:sz w:val="22"/>
        </w:rPr>
        <w:t>library</w:t>
      </w:r>
      <w:r w:rsidRPr="00683B93">
        <w:rPr>
          <w:rFonts w:eastAsia="Aptos Display" w:cstheme="minorHAnsi"/>
          <w:sz w:val="22"/>
        </w:rPr>
        <w:t>.</w:t>
      </w:r>
    </w:p>
    <w:p w14:paraId="7F453755" w14:textId="5736FAC1" w:rsidR="00175E12"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Developed additional </w:t>
      </w:r>
      <w:r w:rsidR="00175E12">
        <w:rPr>
          <w:rFonts w:eastAsia="Aptos Display" w:cstheme="minorHAnsi"/>
          <w:sz w:val="22"/>
        </w:rPr>
        <w:t>in-house</w:t>
      </w:r>
      <w:r w:rsidRPr="00683B93">
        <w:rPr>
          <w:rFonts w:eastAsia="Aptos Display" w:cstheme="minorHAnsi"/>
          <w:sz w:val="22"/>
        </w:rPr>
        <w:t xml:space="preserve"> tools like </w:t>
      </w:r>
      <w:r w:rsidR="00175E12">
        <w:rPr>
          <w:rFonts w:eastAsia="Aptos Display" w:cstheme="minorHAnsi"/>
          <w:sz w:val="22"/>
        </w:rPr>
        <w:t>Is</w:t>
      </w:r>
      <w:r w:rsidRPr="00683B93">
        <w:rPr>
          <w:rFonts w:eastAsia="Aptos Display" w:cstheme="minorHAnsi"/>
          <w:sz w:val="22"/>
        </w:rPr>
        <w:t xml:space="preserve"> Alive</w:t>
      </w:r>
      <w:r w:rsidR="00175E12">
        <w:rPr>
          <w:rFonts w:eastAsia="Aptos Display" w:cstheme="minorHAnsi"/>
          <w:sz w:val="22"/>
        </w:rPr>
        <w:t xml:space="preserve"> and</w:t>
      </w:r>
      <w:r w:rsidRPr="00683B93">
        <w:rPr>
          <w:rFonts w:eastAsia="Aptos Display" w:cstheme="minorHAnsi"/>
          <w:sz w:val="22"/>
        </w:rPr>
        <w:t xml:space="preserve"> log Analyzer</w:t>
      </w:r>
      <w:r w:rsidR="00175E12">
        <w:rPr>
          <w:rFonts w:eastAsia="Aptos Display" w:cstheme="minorHAnsi"/>
          <w:sz w:val="22"/>
        </w:rPr>
        <w:t>,</w:t>
      </w:r>
      <w:r w:rsidRPr="00683B93">
        <w:rPr>
          <w:rFonts w:eastAsia="Aptos Display" w:cstheme="minorHAnsi"/>
          <w:sz w:val="22"/>
        </w:rPr>
        <w:t xml:space="preserve"> </w:t>
      </w:r>
      <w:r w:rsidR="00175E12">
        <w:rPr>
          <w:rFonts w:eastAsia="Aptos Display" w:cstheme="minorHAnsi"/>
          <w:sz w:val="22"/>
        </w:rPr>
        <w:t>which</w:t>
      </w:r>
      <w:r w:rsidRPr="00683B93">
        <w:rPr>
          <w:rFonts w:eastAsia="Aptos Display" w:cstheme="minorHAnsi"/>
          <w:sz w:val="22"/>
        </w:rPr>
        <w:t xml:space="preserve"> would ease finding </w:t>
      </w:r>
      <w:r w:rsidR="00175E12">
        <w:rPr>
          <w:rFonts w:eastAsia="Aptos Display" w:cstheme="minorHAnsi"/>
          <w:sz w:val="22"/>
        </w:rPr>
        <w:t xml:space="preserve">the </w:t>
      </w:r>
      <w:r w:rsidRPr="00683B93">
        <w:rPr>
          <w:rFonts w:eastAsia="Aptos Display" w:cstheme="minorHAnsi"/>
          <w:sz w:val="22"/>
        </w:rPr>
        <w:t xml:space="preserve">root cause </w:t>
      </w:r>
      <w:r w:rsidR="00175E12">
        <w:rPr>
          <w:rFonts w:eastAsia="Aptos Display" w:cstheme="minorHAnsi"/>
          <w:sz w:val="22"/>
        </w:rPr>
        <w:t>of</w:t>
      </w:r>
      <w:r w:rsidRPr="00683B93">
        <w:rPr>
          <w:rFonts w:eastAsia="Aptos Display" w:cstheme="minorHAnsi"/>
          <w:sz w:val="22"/>
        </w:rPr>
        <w:t xml:space="preserve"> </w:t>
      </w:r>
      <w:r w:rsidR="00175E12">
        <w:rPr>
          <w:rFonts w:eastAsia="Aptos Display" w:cstheme="minorHAnsi"/>
          <w:sz w:val="22"/>
        </w:rPr>
        <w:t xml:space="preserve">the </w:t>
      </w:r>
      <w:r w:rsidRPr="00683B93">
        <w:rPr>
          <w:rFonts w:eastAsia="Aptos Display" w:cstheme="minorHAnsi"/>
          <w:sz w:val="22"/>
        </w:rPr>
        <w:t xml:space="preserve">failure of reports. </w:t>
      </w:r>
    </w:p>
    <w:p w14:paraId="255551A2"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shd w:val="clear" w:color="auto" w:fill="F7F7F8"/>
        </w:rPr>
        <w:t>Proficient in Apache Flink, leveraging its real-time data processing capabilities to optimize data pipelines and enhance streaming analytics in previous roles, contributing to improved data-driven decision-making.</w:t>
      </w:r>
    </w:p>
    <w:p w14:paraId="209C5208"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Utilize </w:t>
      </w:r>
      <w:r w:rsidRPr="00683B93">
        <w:rPr>
          <w:rFonts w:eastAsia="Aptos Display" w:cstheme="minorHAnsi"/>
          <w:b/>
          <w:sz w:val="22"/>
        </w:rPr>
        <w:t xml:space="preserve">React </w:t>
      </w:r>
      <w:r w:rsidRPr="00683B93">
        <w:rPr>
          <w:rFonts w:eastAsia="Aptos Display" w:cstheme="minorHAnsi"/>
          <w:sz w:val="22"/>
        </w:rPr>
        <w:t>for its efficient data flow architecture to create lightweight and render efficient web</w:t>
      </w:r>
      <w:r w:rsidRPr="00683B93">
        <w:rPr>
          <w:rFonts w:eastAsia="Aptos Display" w:cstheme="minorHAnsi"/>
          <w:spacing w:val="-2"/>
          <w:sz w:val="22"/>
        </w:rPr>
        <w:t xml:space="preserve"> </w:t>
      </w:r>
      <w:r w:rsidRPr="00683B93">
        <w:rPr>
          <w:rFonts w:eastAsia="Aptos Display" w:cstheme="minorHAnsi"/>
          <w:sz w:val="22"/>
        </w:rPr>
        <w:t>apps.</w:t>
      </w:r>
    </w:p>
    <w:p w14:paraId="7740391D"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Developed scripts using </w:t>
      </w:r>
      <w:r w:rsidRPr="00683B93">
        <w:rPr>
          <w:rFonts w:eastAsia="Aptos Display" w:cstheme="minorHAnsi"/>
          <w:b/>
          <w:sz w:val="22"/>
        </w:rPr>
        <w:t>BASH</w:t>
      </w:r>
      <w:r w:rsidRPr="00683B93">
        <w:rPr>
          <w:rFonts w:eastAsia="Aptos Display" w:cstheme="minorHAnsi"/>
          <w:sz w:val="22"/>
        </w:rPr>
        <w:t xml:space="preserve"> and BATCH files for Automation of Activities and builds.</w:t>
      </w:r>
    </w:p>
    <w:p w14:paraId="50DC58B2"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Responsible for implementing Stable </w:t>
      </w:r>
      <w:r w:rsidRPr="00683B93">
        <w:rPr>
          <w:rFonts w:eastAsia="Aptos Display" w:cstheme="minorHAnsi"/>
          <w:b/>
          <w:sz w:val="22"/>
        </w:rPr>
        <w:t xml:space="preserve">React Components </w:t>
      </w:r>
      <w:r w:rsidRPr="00683B93">
        <w:rPr>
          <w:rFonts w:eastAsia="Aptos Display" w:cstheme="minorHAnsi"/>
          <w:sz w:val="22"/>
        </w:rPr>
        <w:t xml:space="preserve">and </w:t>
      </w:r>
      <w:r w:rsidRPr="00683B93">
        <w:rPr>
          <w:rFonts w:eastAsia="Aptos Display" w:cstheme="minorHAnsi"/>
          <w:b/>
          <w:sz w:val="22"/>
        </w:rPr>
        <w:t xml:space="preserve">standalone functions </w:t>
      </w:r>
      <w:r w:rsidRPr="00683B93">
        <w:rPr>
          <w:rFonts w:eastAsia="Aptos Display" w:cstheme="minorHAnsi"/>
          <w:sz w:val="22"/>
        </w:rPr>
        <w:t>to be added to any future</w:t>
      </w:r>
      <w:r w:rsidRPr="00683B93">
        <w:rPr>
          <w:rFonts w:eastAsia="Aptos Display" w:cstheme="minorHAnsi"/>
          <w:spacing w:val="-7"/>
          <w:sz w:val="22"/>
        </w:rPr>
        <w:t xml:space="preserve"> </w:t>
      </w:r>
      <w:r w:rsidRPr="00683B93">
        <w:rPr>
          <w:rFonts w:eastAsia="Aptos Display" w:cstheme="minorHAnsi"/>
          <w:sz w:val="22"/>
        </w:rPr>
        <w:t>pages.</w:t>
      </w:r>
    </w:p>
    <w:p w14:paraId="4717B6B6" w14:textId="0C358B4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Monitored resources and applications using AWS </w:t>
      </w:r>
      <w:r w:rsidR="00175E12">
        <w:rPr>
          <w:rFonts w:eastAsia="Aptos Display" w:cstheme="minorHAnsi"/>
          <w:b/>
          <w:sz w:val="22"/>
        </w:rPr>
        <w:t>CloudWatch,</w:t>
      </w:r>
      <w:r w:rsidRPr="00683B93">
        <w:rPr>
          <w:rFonts w:eastAsia="Aptos Display" w:cstheme="minorHAnsi"/>
          <w:sz w:val="22"/>
        </w:rPr>
        <w:t xml:space="preserve"> including creating alarms to monitor metrics such as </w:t>
      </w:r>
      <w:r w:rsidRPr="00683B93">
        <w:rPr>
          <w:rFonts w:eastAsia="Aptos Display" w:cstheme="minorHAnsi"/>
          <w:b/>
          <w:sz w:val="22"/>
        </w:rPr>
        <w:t>EBS, EC2, ELB, RDS, S3</w:t>
      </w:r>
      <w:r w:rsidR="00175E12">
        <w:rPr>
          <w:rFonts w:eastAsia="Aptos Display" w:cstheme="minorHAnsi"/>
          <w:b/>
          <w:sz w:val="22"/>
        </w:rPr>
        <w:t>,</w:t>
      </w:r>
      <w:r w:rsidRPr="00683B93">
        <w:rPr>
          <w:rFonts w:eastAsia="Aptos Display" w:cstheme="minorHAnsi"/>
          <w:sz w:val="22"/>
        </w:rPr>
        <w:t xml:space="preserve"> and configured notifications for the alarms generated.</w:t>
      </w:r>
    </w:p>
    <w:p w14:paraId="16CF9CFF" w14:textId="041CFEA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Using of </w:t>
      </w:r>
      <w:r w:rsidRPr="00683B93">
        <w:rPr>
          <w:rFonts w:eastAsia="Aptos Display" w:cstheme="minorHAnsi"/>
          <w:b/>
          <w:sz w:val="22"/>
        </w:rPr>
        <w:t xml:space="preserve">React-Router </w:t>
      </w:r>
      <w:r w:rsidRPr="00683B93">
        <w:rPr>
          <w:rFonts w:eastAsia="Aptos Display" w:cstheme="minorHAnsi"/>
          <w:sz w:val="22"/>
        </w:rPr>
        <w:t xml:space="preserve">to turn the application into </w:t>
      </w:r>
      <w:r w:rsidR="00175E12">
        <w:rPr>
          <w:rFonts w:eastAsia="Aptos Display" w:cstheme="minorHAnsi"/>
          <w:sz w:val="22"/>
        </w:rPr>
        <w:t xml:space="preserve">a </w:t>
      </w:r>
      <w:r w:rsidRPr="00683B93">
        <w:rPr>
          <w:rFonts w:eastAsia="Aptos Display" w:cstheme="minorHAnsi"/>
          <w:b/>
          <w:sz w:val="22"/>
        </w:rPr>
        <w:t>Single Page</w:t>
      </w:r>
      <w:r w:rsidRPr="00683B93">
        <w:rPr>
          <w:rFonts w:eastAsia="Aptos Display" w:cstheme="minorHAnsi"/>
          <w:b/>
          <w:spacing w:val="2"/>
          <w:sz w:val="22"/>
        </w:rPr>
        <w:t xml:space="preserve"> </w:t>
      </w:r>
      <w:r w:rsidRPr="00683B93">
        <w:rPr>
          <w:rFonts w:eastAsia="Aptos Display" w:cstheme="minorHAnsi"/>
          <w:b/>
          <w:sz w:val="22"/>
        </w:rPr>
        <w:t>Application</w:t>
      </w:r>
      <w:r w:rsidRPr="00683B93">
        <w:rPr>
          <w:rFonts w:eastAsia="Aptos Display" w:cstheme="minorHAnsi"/>
          <w:sz w:val="22"/>
        </w:rPr>
        <w:t>.</w:t>
      </w:r>
    </w:p>
    <w:p w14:paraId="5ACB6CE2"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Adding new interfaces and features through </w:t>
      </w:r>
      <w:r w:rsidRPr="00683B93">
        <w:rPr>
          <w:rFonts w:eastAsia="Aptos Display" w:cstheme="minorHAnsi"/>
          <w:b/>
          <w:sz w:val="22"/>
        </w:rPr>
        <w:t>ReactJS</w:t>
      </w:r>
      <w:r w:rsidRPr="00683B93">
        <w:rPr>
          <w:rFonts w:eastAsia="Aptos Display" w:cstheme="minorHAnsi"/>
          <w:sz w:val="22"/>
        </w:rPr>
        <w:t>-powered front-end</w:t>
      </w:r>
      <w:r w:rsidRPr="00683B93">
        <w:rPr>
          <w:rFonts w:eastAsia="Aptos Display" w:cstheme="minorHAnsi"/>
          <w:spacing w:val="-13"/>
          <w:sz w:val="22"/>
        </w:rPr>
        <w:t xml:space="preserve"> </w:t>
      </w:r>
      <w:r w:rsidRPr="00683B93">
        <w:rPr>
          <w:rFonts w:eastAsia="Aptos Display" w:cstheme="minorHAnsi"/>
          <w:sz w:val="22"/>
        </w:rPr>
        <w:t>development.</w:t>
      </w:r>
    </w:p>
    <w:p w14:paraId="76ABCECD" w14:textId="77777777" w:rsidR="001A2D1F"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Creating </w:t>
      </w:r>
      <w:r w:rsidRPr="00683B93">
        <w:rPr>
          <w:rFonts w:eastAsia="Aptos Display" w:cstheme="minorHAnsi"/>
          <w:b/>
          <w:spacing w:val="-3"/>
          <w:sz w:val="22"/>
        </w:rPr>
        <w:t xml:space="preserve">AWS </w:t>
      </w:r>
      <w:r w:rsidRPr="00683B93">
        <w:rPr>
          <w:rFonts w:eastAsia="Aptos Display" w:cstheme="minorHAnsi"/>
          <w:b/>
          <w:sz w:val="22"/>
        </w:rPr>
        <w:t xml:space="preserve">SPRING BOOT, </w:t>
      </w:r>
      <w:r w:rsidRPr="00683B93">
        <w:rPr>
          <w:rFonts w:eastAsia="Aptos Display" w:cstheme="minorHAnsi"/>
          <w:b/>
          <w:spacing w:val="-3"/>
          <w:sz w:val="22"/>
        </w:rPr>
        <w:t xml:space="preserve">AWS </w:t>
      </w:r>
      <w:r w:rsidRPr="00683B93">
        <w:rPr>
          <w:rFonts w:eastAsia="Aptos Display" w:cstheme="minorHAnsi"/>
          <w:b/>
          <w:sz w:val="22"/>
        </w:rPr>
        <w:t xml:space="preserve">LAMBDA Multi-Factor Authentication (MFA) </w:t>
      </w:r>
      <w:r w:rsidRPr="00683B93">
        <w:rPr>
          <w:rFonts w:eastAsia="Aptos Display" w:cstheme="minorHAnsi"/>
          <w:sz w:val="22"/>
        </w:rPr>
        <w:t>for instance RDP/SSH login, and working with teams to lock down security</w:t>
      </w:r>
      <w:r w:rsidRPr="00683B93">
        <w:rPr>
          <w:rFonts w:eastAsia="Aptos Display" w:cstheme="minorHAnsi"/>
          <w:spacing w:val="-15"/>
          <w:sz w:val="22"/>
        </w:rPr>
        <w:t xml:space="preserve"> </w:t>
      </w:r>
      <w:r w:rsidRPr="00683B93">
        <w:rPr>
          <w:rFonts w:eastAsia="Aptos Display" w:cstheme="minorHAnsi"/>
          <w:sz w:val="22"/>
        </w:rPr>
        <w:t>groups.</w:t>
      </w:r>
    </w:p>
    <w:p w14:paraId="5238B12B" w14:textId="7EAE7D11" w:rsidR="005D17C6" w:rsidRPr="005D17C6" w:rsidRDefault="005D17C6">
      <w:pPr>
        <w:numPr>
          <w:ilvl w:val="0"/>
          <w:numId w:val="3"/>
        </w:numPr>
        <w:tabs>
          <w:tab w:val="left" w:pos="821"/>
        </w:tabs>
        <w:ind w:left="720" w:right="90" w:hanging="360"/>
        <w:rPr>
          <w:rFonts w:eastAsia="Aptos Display" w:cstheme="minorHAnsi"/>
          <w:sz w:val="22"/>
        </w:rPr>
      </w:pPr>
      <w:r w:rsidRPr="005D17C6">
        <w:rPr>
          <w:sz w:val="22"/>
        </w:rPr>
        <w:t>Partnered with IAM team to design and implement Single Sign-On (SSO) across multiple business applications.</w:t>
      </w:r>
    </w:p>
    <w:p w14:paraId="1D7AA078"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Implement </w:t>
      </w:r>
      <w:r w:rsidRPr="00683B93">
        <w:rPr>
          <w:rFonts w:eastAsia="Aptos Display" w:cstheme="minorHAnsi"/>
          <w:b/>
          <w:sz w:val="22"/>
        </w:rPr>
        <w:t xml:space="preserve">Microservices </w:t>
      </w:r>
      <w:r w:rsidRPr="00683B93">
        <w:rPr>
          <w:rFonts w:eastAsia="Aptos Display" w:cstheme="minorHAnsi"/>
          <w:sz w:val="22"/>
        </w:rPr>
        <w:t>that contain the shared functionality that all business units inside the application may perform the</w:t>
      </w:r>
      <w:r w:rsidRPr="00683B93">
        <w:rPr>
          <w:rFonts w:eastAsia="Aptos Display" w:cstheme="minorHAnsi"/>
          <w:spacing w:val="-8"/>
          <w:sz w:val="22"/>
        </w:rPr>
        <w:t xml:space="preserve"> </w:t>
      </w:r>
      <w:r w:rsidRPr="00683B93">
        <w:rPr>
          <w:rFonts w:eastAsia="Aptos Display" w:cstheme="minorHAnsi"/>
          <w:sz w:val="22"/>
        </w:rPr>
        <w:t>same.</w:t>
      </w:r>
    </w:p>
    <w:p w14:paraId="21424A8C"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To write different stored procedures and did fine-tune slow-performing</w:t>
      </w:r>
      <w:r w:rsidRPr="00683B93">
        <w:rPr>
          <w:rFonts w:eastAsia="Aptos Display" w:cstheme="minorHAnsi"/>
          <w:spacing w:val="-12"/>
          <w:sz w:val="22"/>
        </w:rPr>
        <w:t xml:space="preserve"> </w:t>
      </w:r>
      <w:r w:rsidRPr="00683B93">
        <w:rPr>
          <w:rFonts w:eastAsia="Aptos Display" w:cstheme="minorHAnsi"/>
          <w:b/>
          <w:sz w:val="22"/>
        </w:rPr>
        <w:t>SQL</w:t>
      </w:r>
      <w:r w:rsidRPr="00683B93">
        <w:rPr>
          <w:rFonts w:eastAsia="Aptos Display" w:cstheme="minorHAnsi"/>
          <w:sz w:val="22"/>
        </w:rPr>
        <w:t>.</w:t>
      </w:r>
    </w:p>
    <w:p w14:paraId="2F513B6F"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Maintaining and monitoring the development infrastructure using</w:t>
      </w:r>
      <w:r w:rsidRPr="00683B93">
        <w:rPr>
          <w:rFonts w:eastAsia="Aptos Display" w:cstheme="minorHAnsi"/>
          <w:spacing w:val="-1"/>
          <w:sz w:val="22"/>
        </w:rPr>
        <w:t xml:space="preserve"> </w:t>
      </w:r>
      <w:r w:rsidRPr="00683B93">
        <w:rPr>
          <w:rFonts w:eastAsia="Aptos Display" w:cstheme="minorHAnsi"/>
          <w:b/>
          <w:sz w:val="22"/>
        </w:rPr>
        <w:t>JIRA</w:t>
      </w:r>
      <w:r w:rsidRPr="00683B93">
        <w:rPr>
          <w:rFonts w:eastAsia="Aptos Display" w:cstheme="minorHAnsi"/>
          <w:sz w:val="22"/>
        </w:rPr>
        <w:t>.</w:t>
      </w:r>
    </w:p>
    <w:p w14:paraId="22AC90C6"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Good Knowledge of </w:t>
      </w:r>
      <w:r w:rsidRPr="00683B93">
        <w:rPr>
          <w:rFonts w:eastAsia="Aptos Display" w:cstheme="minorHAnsi"/>
          <w:b/>
          <w:sz w:val="22"/>
        </w:rPr>
        <w:t xml:space="preserve">Python </w:t>
      </w:r>
      <w:r w:rsidRPr="00683B93">
        <w:rPr>
          <w:rFonts w:eastAsia="Aptos Display" w:cstheme="minorHAnsi"/>
          <w:sz w:val="22"/>
        </w:rPr>
        <w:t>and Web Framework Django.</w:t>
      </w:r>
    </w:p>
    <w:p w14:paraId="143ADC42"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Experience in writing </w:t>
      </w:r>
      <w:r w:rsidRPr="00683B93">
        <w:rPr>
          <w:rFonts w:eastAsia="Aptos Display" w:cstheme="minorHAnsi"/>
          <w:b/>
          <w:sz w:val="22"/>
        </w:rPr>
        <w:t xml:space="preserve">Junit test cases </w:t>
      </w:r>
      <w:r w:rsidRPr="00683B93">
        <w:rPr>
          <w:rFonts w:eastAsia="Aptos Display" w:cstheme="minorHAnsi"/>
          <w:sz w:val="22"/>
        </w:rPr>
        <w:t>and debugging the application using</w:t>
      </w:r>
      <w:r w:rsidRPr="00683B93">
        <w:rPr>
          <w:rFonts w:eastAsia="Aptos Display" w:cstheme="minorHAnsi"/>
          <w:spacing w:val="-4"/>
          <w:sz w:val="22"/>
        </w:rPr>
        <w:t xml:space="preserve"> </w:t>
      </w:r>
      <w:r w:rsidRPr="00683B93">
        <w:rPr>
          <w:rFonts w:eastAsia="Aptos Display" w:cstheme="minorHAnsi"/>
          <w:b/>
          <w:sz w:val="22"/>
        </w:rPr>
        <w:t>Log4J</w:t>
      </w:r>
      <w:r w:rsidRPr="00683B93">
        <w:rPr>
          <w:rFonts w:eastAsia="Aptos Display" w:cstheme="minorHAnsi"/>
          <w:sz w:val="22"/>
        </w:rPr>
        <w:t>.</w:t>
      </w:r>
    </w:p>
    <w:p w14:paraId="097BE778"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Merging the code and branch implementations and maintaining different file versions using</w:t>
      </w:r>
      <w:r w:rsidRPr="00683B93">
        <w:rPr>
          <w:rFonts w:eastAsia="Aptos Display" w:cstheme="minorHAnsi"/>
          <w:spacing w:val="-4"/>
          <w:sz w:val="22"/>
        </w:rPr>
        <w:t xml:space="preserve"> </w:t>
      </w:r>
      <w:r w:rsidRPr="00683B93">
        <w:rPr>
          <w:rFonts w:eastAsia="Aptos Display" w:cstheme="minorHAnsi"/>
          <w:b/>
          <w:sz w:val="22"/>
        </w:rPr>
        <w:t>GIT</w:t>
      </w:r>
      <w:r w:rsidRPr="00683B93">
        <w:rPr>
          <w:rFonts w:eastAsia="Aptos Display" w:cstheme="minorHAnsi"/>
          <w:sz w:val="22"/>
        </w:rPr>
        <w:t>.</w:t>
      </w:r>
    </w:p>
    <w:p w14:paraId="1DE05BE2" w14:textId="77777777" w:rsidR="001A2D1F" w:rsidRPr="00683B93" w:rsidRDefault="006E1EF7">
      <w:pPr>
        <w:numPr>
          <w:ilvl w:val="0"/>
          <w:numId w:val="3"/>
        </w:numPr>
        <w:tabs>
          <w:tab w:val="left" w:pos="821"/>
        </w:tabs>
        <w:ind w:left="720" w:right="90" w:hanging="360"/>
        <w:rPr>
          <w:rFonts w:eastAsia="Aptos Display" w:cstheme="minorHAnsi"/>
          <w:b/>
          <w:sz w:val="22"/>
        </w:rPr>
      </w:pPr>
      <w:r w:rsidRPr="00683B93">
        <w:rPr>
          <w:rFonts w:eastAsia="Aptos Display" w:cstheme="minorHAnsi"/>
          <w:sz w:val="22"/>
        </w:rPr>
        <w:t xml:space="preserve">Experience in messaging queue services like </w:t>
      </w:r>
      <w:r w:rsidRPr="00683B93">
        <w:rPr>
          <w:rFonts w:eastAsia="Aptos Display" w:cstheme="minorHAnsi"/>
          <w:b/>
          <w:sz w:val="22"/>
        </w:rPr>
        <w:t>RabbitMQ, Java 11, Dynamo</w:t>
      </w:r>
      <w:r w:rsidRPr="00683B93">
        <w:rPr>
          <w:rFonts w:eastAsia="Aptos Display" w:cstheme="minorHAnsi"/>
          <w:b/>
          <w:spacing w:val="-35"/>
          <w:sz w:val="22"/>
        </w:rPr>
        <w:t xml:space="preserve"> </w:t>
      </w:r>
      <w:r w:rsidRPr="00683B93">
        <w:rPr>
          <w:rFonts w:eastAsia="Aptos Display" w:cstheme="minorHAnsi"/>
          <w:b/>
          <w:sz w:val="22"/>
        </w:rPr>
        <w:t xml:space="preserve">DB Kafka, and </w:t>
      </w:r>
      <w:r w:rsidRPr="00683B93">
        <w:rPr>
          <w:rFonts w:eastAsia="Aptos Display" w:cstheme="minorHAnsi"/>
          <w:sz w:val="22"/>
        </w:rPr>
        <w:t>Microservices.</w:t>
      </w:r>
    </w:p>
    <w:p w14:paraId="207F79FD"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Developed visual component libraries in C++ with optimized compilation done with C++ Borland compiler using register calling convention to optimize function calls in handling dynamic events.</w:t>
      </w:r>
    </w:p>
    <w:p w14:paraId="1FBA8935"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Implement the Project structure based on the </w:t>
      </w:r>
      <w:r w:rsidRPr="00683B93">
        <w:rPr>
          <w:rFonts w:eastAsia="Aptos Display" w:cstheme="minorHAnsi"/>
          <w:b/>
          <w:sz w:val="22"/>
        </w:rPr>
        <w:t xml:space="preserve">Spring MVC </w:t>
      </w:r>
      <w:r w:rsidRPr="00683B93">
        <w:rPr>
          <w:rFonts w:eastAsia="Aptos Display" w:cstheme="minorHAnsi"/>
          <w:sz w:val="22"/>
        </w:rPr>
        <w:t>pattern using spring</w:t>
      </w:r>
      <w:r w:rsidRPr="00683B93">
        <w:rPr>
          <w:rFonts w:eastAsia="Aptos Display" w:cstheme="minorHAnsi"/>
          <w:spacing w:val="-10"/>
          <w:sz w:val="22"/>
        </w:rPr>
        <w:t xml:space="preserve"> </w:t>
      </w:r>
      <w:r w:rsidRPr="00683B93">
        <w:rPr>
          <w:rFonts w:eastAsia="Aptos Display" w:cstheme="minorHAnsi"/>
          <w:sz w:val="22"/>
        </w:rPr>
        <w:t>boot.</w:t>
      </w:r>
    </w:p>
    <w:p w14:paraId="03A97A51"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Involving</w:t>
      </w:r>
      <w:r w:rsidRPr="00683B93">
        <w:rPr>
          <w:rFonts w:eastAsia="Aptos Display" w:cstheme="minorHAnsi"/>
          <w:spacing w:val="-5"/>
          <w:sz w:val="22"/>
        </w:rPr>
        <w:t xml:space="preserve"> </w:t>
      </w:r>
      <w:r w:rsidRPr="00683B93">
        <w:rPr>
          <w:rFonts w:eastAsia="Aptos Display" w:cstheme="minorHAnsi"/>
          <w:sz w:val="22"/>
        </w:rPr>
        <w:t>in</w:t>
      </w:r>
      <w:r w:rsidRPr="00683B93">
        <w:rPr>
          <w:rFonts w:eastAsia="Aptos Display" w:cstheme="minorHAnsi"/>
          <w:spacing w:val="-10"/>
          <w:sz w:val="22"/>
        </w:rPr>
        <w:t xml:space="preserve"> </w:t>
      </w:r>
      <w:r w:rsidRPr="00683B93">
        <w:rPr>
          <w:rFonts w:eastAsia="Aptos Display" w:cstheme="minorHAnsi"/>
          <w:sz w:val="22"/>
        </w:rPr>
        <w:t>the</w:t>
      </w:r>
      <w:r w:rsidRPr="00683B93">
        <w:rPr>
          <w:rFonts w:eastAsia="Aptos Display" w:cstheme="minorHAnsi"/>
          <w:spacing w:val="-9"/>
          <w:sz w:val="22"/>
        </w:rPr>
        <w:t xml:space="preserve"> </w:t>
      </w:r>
      <w:r w:rsidRPr="00683B93">
        <w:rPr>
          <w:rFonts w:eastAsia="Aptos Display" w:cstheme="minorHAnsi"/>
          <w:sz w:val="22"/>
        </w:rPr>
        <w:t>development</w:t>
      </w:r>
      <w:r w:rsidRPr="00683B93">
        <w:rPr>
          <w:rFonts w:eastAsia="Aptos Display" w:cstheme="minorHAnsi"/>
          <w:spacing w:val="-8"/>
          <w:sz w:val="22"/>
        </w:rPr>
        <w:t xml:space="preserve"> </w:t>
      </w:r>
      <w:r w:rsidRPr="00683B93">
        <w:rPr>
          <w:rFonts w:eastAsia="Aptos Display" w:cstheme="minorHAnsi"/>
          <w:sz w:val="22"/>
        </w:rPr>
        <w:t>of</w:t>
      </w:r>
      <w:r w:rsidRPr="00683B93">
        <w:rPr>
          <w:rFonts w:eastAsia="Aptos Display" w:cstheme="minorHAnsi"/>
          <w:spacing w:val="-9"/>
          <w:sz w:val="22"/>
        </w:rPr>
        <w:t xml:space="preserve"> </w:t>
      </w:r>
      <w:r w:rsidRPr="00683B93">
        <w:rPr>
          <w:rFonts w:eastAsia="Aptos Display" w:cstheme="minorHAnsi"/>
          <w:sz w:val="22"/>
        </w:rPr>
        <w:t>different</w:t>
      </w:r>
      <w:r w:rsidRPr="00683B93">
        <w:rPr>
          <w:rFonts w:eastAsia="Aptos Display" w:cstheme="minorHAnsi"/>
          <w:spacing w:val="-7"/>
          <w:sz w:val="22"/>
        </w:rPr>
        <w:t xml:space="preserve"> </w:t>
      </w:r>
      <w:r w:rsidRPr="00683B93">
        <w:rPr>
          <w:rFonts w:eastAsia="Aptos Display" w:cstheme="minorHAnsi"/>
          <w:sz w:val="22"/>
        </w:rPr>
        <w:t>modules</w:t>
      </w:r>
      <w:r w:rsidRPr="00683B93">
        <w:rPr>
          <w:rFonts w:eastAsia="Aptos Display" w:cstheme="minorHAnsi"/>
          <w:spacing w:val="-7"/>
          <w:sz w:val="22"/>
        </w:rPr>
        <w:t xml:space="preserve"> </w:t>
      </w:r>
      <w:r w:rsidRPr="00683B93">
        <w:rPr>
          <w:rFonts w:eastAsia="Aptos Display" w:cstheme="minorHAnsi"/>
          <w:sz w:val="22"/>
        </w:rPr>
        <w:t>using</w:t>
      </w:r>
      <w:r w:rsidRPr="00683B93">
        <w:rPr>
          <w:rFonts w:eastAsia="Aptos Display" w:cstheme="minorHAnsi"/>
          <w:spacing w:val="-5"/>
          <w:sz w:val="22"/>
        </w:rPr>
        <w:t xml:space="preserve"> </w:t>
      </w:r>
      <w:r w:rsidRPr="00683B93">
        <w:rPr>
          <w:rFonts w:eastAsia="Aptos Display" w:cstheme="minorHAnsi"/>
          <w:b/>
          <w:sz w:val="22"/>
        </w:rPr>
        <w:t>Spring</w:t>
      </w:r>
      <w:r w:rsidRPr="00683B93">
        <w:rPr>
          <w:rFonts w:eastAsia="Aptos Display" w:cstheme="minorHAnsi"/>
          <w:b/>
          <w:spacing w:val="-9"/>
          <w:sz w:val="22"/>
        </w:rPr>
        <w:t xml:space="preserve"> </w:t>
      </w:r>
      <w:r w:rsidRPr="00683B93">
        <w:rPr>
          <w:rFonts w:eastAsia="Aptos Display" w:cstheme="minorHAnsi"/>
          <w:b/>
          <w:sz w:val="22"/>
        </w:rPr>
        <w:t>boot</w:t>
      </w:r>
      <w:r w:rsidRPr="00683B93">
        <w:rPr>
          <w:rFonts w:eastAsia="Aptos Display" w:cstheme="minorHAnsi"/>
          <w:b/>
          <w:spacing w:val="-11"/>
          <w:sz w:val="22"/>
        </w:rPr>
        <w:t xml:space="preserve"> </w:t>
      </w:r>
      <w:r w:rsidRPr="00683B93">
        <w:rPr>
          <w:rFonts w:eastAsia="Aptos Display" w:cstheme="minorHAnsi"/>
          <w:b/>
          <w:sz w:val="22"/>
        </w:rPr>
        <w:t>framework,</w:t>
      </w:r>
      <w:r w:rsidRPr="00683B93">
        <w:rPr>
          <w:rFonts w:eastAsia="Aptos Display" w:cstheme="minorHAnsi"/>
          <w:b/>
          <w:spacing w:val="-7"/>
          <w:sz w:val="22"/>
        </w:rPr>
        <w:t xml:space="preserve"> </w:t>
      </w:r>
      <w:r w:rsidRPr="00683B93">
        <w:rPr>
          <w:rFonts w:eastAsia="Aptos Display" w:cstheme="minorHAnsi"/>
          <w:b/>
          <w:sz w:val="22"/>
        </w:rPr>
        <w:t>Restful Web Services, JPA</w:t>
      </w:r>
      <w:r w:rsidRPr="00683B93">
        <w:rPr>
          <w:rFonts w:eastAsia="Aptos Display" w:cstheme="minorHAnsi"/>
          <w:sz w:val="22"/>
        </w:rPr>
        <w:t>, and integrating the</w:t>
      </w:r>
      <w:r w:rsidRPr="00683B93">
        <w:rPr>
          <w:rFonts w:eastAsia="Aptos Display" w:cstheme="minorHAnsi"/>
          <w:spacing w:val="-2"/>
          <w:sz w:val="22"/>
        </w:rPr>
        <w:t xml:space="preserve"> </w:t>
      </w:r>
      <w:r w:rsidRPr="00683B93">
        <w:rPr>
          <w:rFonts w:eastAsia="Aptos Display" w:cstheme="minorHAnsi"/>
          <w:sz w:val="22"/>
        </w:rPr>
        <w:t>modules.</w:t>
      </w:r>
    </w:p>
    <w:p w14:paraId="624D95E9"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Experience</w:t>
      </w:r>
      <w:r w:rsidRPr="00683B93">
        <w:rPr>
          <w:rFonts w:eastAsia="Aptos Display" w:cstheme="minorHAnsi"/>
          <w:spacing w:val="-4"/>
          <w:sz w:val="22"/>
        </w:rPr>
        <w:t xml:space="preserve"> developing the application using Spring Framework modules like Spring MVC, Spring IOC, Spring Security, </w:t>
      </w:r>
      <w:r w:rsidRPr="00683B93">
        <w:rPr>
          <w:rFonts w:eastAsia="Aptos Display" w:cstheme="minorHAnsi"/>
          <w:b/>
          <w:sz w:val="22"/>
        </w:rPr>
        <w:t>Spring AOP, MongoDB, and Spring</w:t>
      </w:r>
      <w:r w:rsidRPr="00683B93">
        <w:rPr>
          <w:rFonts w:eastAsia="Aptos Display" w:cstheme="minorHAnsi"/>
          <w:b/>
          <w:spacing w:val="-9"/>
          <w:sz w:val="22"/>
        </w:rPr>
        <w:t xml:space="preserve"> </w:t>
      </w:r>
      <w:r w:rsidRPr="00683B93">
        <w:rPr>
          <w:rFonts w:eastAsia="Aptos Display" w:cstheme="minorHAnsi"/>
          <w:b/>
          <w:sz w:val="22"/>
        </w:rPr>
        <w:t>Cloud</w:t>
      </w:r>
      <w:r w:rsidRPr="00683B93">
        <w:rPr>
          <w:rFonts w:eastAsia="Aptos Display" w:cstheme="minorHAnsi"/>
          <w:sz w:val="22"/>
        </w:rPr>
        <w:t>.</w:t>
      </w:r>
    </w:p>
    <w:p w14:paraId="60C0EEC3"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Configure </w:t>
      </w:r>
      <w:r w:rsidRPr="00683B93">
        <w:rPr>
          <w:rFonts w:eastAsia="Aptos Display" w:cstheme="minorHAnsi"/>
          <w:b/>
          <w:spacing w:val="-3"/>
          <w:sz w:val="22"/>
        </w:rPr>
        <w:t xml:space="preserve">AWS </w:t>
      </w:r>
      <w:r w:rsidRPr="00683B93">
        <w:rPr>
          <w:rFonts w:eastAsia="Aptos Display" w:cstheme="minorHAnsi"/>
          <w:b/>
          <w:sz w:val="22"/>
        </w:rPr>
        <w:t xml:space="preserve">SPRING BOOT, </w:t>
      </w:r>
      <w:r w:rsidRPr="00683B93">
        <w:rPr>
          <w:rFonts w:eastAsia="Aptos Display" w:cstheme="minorHAnsi"/>
          <w:b/>
          <w:spacing w:val="-3"/>
          <w:sz w:val="22"/>
        </w:rPr>
        <w:t xml:space="preserve">AWS </w:t>
      </w:r>
      <w:r w:rsidRPr="00683B93">
        <w:rPr>
          <w:rFonts w:eastAsia="Aptos Display" w:cstheme="minorHAnsi"/>
          <w:b/>
          <w:sz w:val="22"/>
        </w:rPr>
        <w:t xml:space="preserve">LAMBDA IAM </w:t>
      </w:r>
      <w:r w:rsidRPr="00683B93">
        <w:rPr>
          <w:rFonts w:eastAsia="Aptos Display" w:cstheme="minorHAnsi"/>
          <w:sz w:val="22"/>
        </w:rPr>
        <w:t>roles, and Security Group in Public and</w:t>
      </w:r>
      <w:r w:rsidRPr="00683B93">
        <w:rPr>
          <w:rFonts w:eastAsia="Aptos Display" w:cstheme="minorHAnsi"/>
          <w:spacing w:val="-16"/>
          <w:sz w:val="22"/>
        </w:rPr>
        <w:t xml:space="preserve"> </w:t>
      </w:r>
      <w:r w:rsidRPr="00683B93">
        <w:rPr>
          <w:rFonts w:eastAsia="Aptos Display" w:cstheme="minorHAnsi"/>
          <w:sz w:val="22"/>
        </w:rPr>
        <w:t>Private</w:t>
      </w:r>
      <w:r w:rsidRPr="00683B93">
        <w:rPr>
          <w:rFonts w:eastAsia="Aptos Display" w:cstheme="minorHAnsi"/>
          <w:spacing w:val="-14"/>
          <w:sz w:val="22"/>
        </w:rPr>
        <w:t xml:space="preserve"> </w:t>
      </w:r>
      <w:r w:rsidRPr="00683B93">
        <w:rPr>
          <w:rFonts w:eastAsia="Aptos Display" w:cstheme="minorHAnsi"/>
          <w:sz w:val="22"/>
        </w:rPr>
        <w:t>Subnets</w:t>
      </w:r>
      <w:r w:rsidRPr="00683B93">
        <w:rPr>
          <w:rFonts w:eastAsia="Aptos Display" w:cstheme="minorHAnsi"/>
          <w:spacing w:val="-15"/>
          <w:sz w:val="22"/>
        </w:rPr>
        <w:t xml:space="preserve"> </w:t>
      </w:r>
      <w:r w:rsidRPr="00683B93">
        <w:rPr>
          <w:rFonts w:eastAsia="Aptos Display" w:cstheme="minorHAnsi"/>
          <w:sz w:val="22"/>
        </w:rPr>
        <w:t>in</w:t>
      </w:r>
      <w:r w:rsidRPr="00683B93">
        <w:rPr>
          <w:rFonts w:eastAsia="Aptos Display" w:cstheme="minorHAnsi"/>
          <w:spacing w:val="-15"/>
          <w:sz w:val="22"/>
        </w:rPr>
        <w:t xml:space="preserve"> </w:t>
      </w:r>
      <w:r w:rsidRPr="00683B93">
        <w:rPr>
          <w:rFonts w:eastAsia="Aptos Display" w:cstheme="minorHAnsi"/>
          <w:sz w:val="22"/>
        </w:rPr>
        <w:t>VPC.</w:t>
      </w:r>
      <w:r w:rsidRPr="00683B93">
        <w:rPr>
          <w:rFonts w:eastAsia="Aptos Display" w:cstheme="minorHAnsi"/>
          <w:spacing w:val="-14"/>
          <w:sz w:val="22"/>
        </w:rPr>
        <w:t xml:space="preserve"> </w:t>
      </w:r>
      <w:r w:rsidRPr="00683B93">
        <w:rPr>
          <w:rFonts w:eastAsia="Aptos Display" w:cstheme="minorHAnsi"/>
          <w:sz w:val="22"/>
        </w:rPr>
        <w:t>And</w:t>
      </w:r>
      <w:r w:rsidRPr="00683B93">
        <w:rPr>
          <w:rFonts w:eastAsia="Aptos Display" w:cstheme="minorHAnsi"/>
          <w:spacing w:val="-16"/>
          <w:sz w:val="22"/>
        </w:rPr>
        <w:t xml:space="preserve"> </w:t>
      </w:r>
      <w:r w:rsidRPr="00683B93">
        <w:rPr>
          <w:rFonts w:eastAsia="Aptos Display" w:cstheme="minorHAnsi"/>
          <w:sz w:val="22"/>
        </w:rPr>
        <w:t>create</w:t>
      </w:r>
      <w:r w:rsidRPr="00683B93">
        <w:rPr>
          <w:rFonts w:eastAsia="Aptos Display" w:cstheme="minorHAnsi"/>
          <w:spacing w:val="-14"/>
          <w:sz w:val="22"/>
        </w:rPr>
        <w:t xml:space="preserve"> </w:t>
      </w:r>
      <w:r w:rsidRPr="00683B93">
        <w:rPr>
          <w:rFonts w:eastAsia="Aptos Display" w:cstheme="minorHAnsi"/>
          <w:b/>
          <w:sz w:val="22"/>
        </w:rPr>
        <w:t>EC2</w:t>
      </w:r>
      <w:r w:rsidRPr="00683B93">
        <w:rPr>
          <w:rFonts w:eastAsia="Aptos Display" w:cstheme="minorHAnsi"/>
          <w:b/>
          <w:spacing w:val="-15"/>
          <w:sz w:val="22"/>
        </w:rPr>
        <w:t xml:space="preserve"> </w:t>
      </w:r>
      <w:r w:rsidRPr="00683B93">
        <w:rPr>
          <w:rFonts w:eastAsia="Aptos Display" w:cstheme="minorHAnsi"/>
          <w:sz w:val="22"/>
        </w:rPr>
        <w:t>instances</w:t>
      </w:r>
      <w:r w:rsidRPr="00683B93">
        <w:rPr>
          <w:rFonts w:eastAsia="Aptos Display" w:cstheme="minorHAnsi"/>
          <w:spacing w:val="-15"/>
          <w:sz w:val="22"/>
        </w:rPr>
        <w:t xml:space="preserve"> </w:t>
      </w:r>
      <w:r w:rsidRPr="00683B93">
        <w:rPr>
          <w:rFonts w:eastAsia="Aptos Display" w:cstheme="minorHAnsi"/>
          <w:sz w:val="22"/>
        </w:rPr>
        <w:t>by</w:t>
      </w:r>
      <w:r w:rsidRPr="00683B93">
        <w:rPr>
          <w:rFonts w:eastAsia="Aptos Display" w:cstheme="minorHAnsi"/>
          <w:spacing w:val="-18"/>
          <w:sz w:val="22"/>
        </w:rPr>
        <w:t xml:space="preserve"> </w:t>
      </w:r>
      <w:r w:rsidRPr="00683B93">
        <w:rPr>
          <w:rFonts w:eastAsia="Aptos Display" w:cstheme="minorHAnsi"/>
          <w:sz w:val="22"/>
        </w:rPr>
        <w:t>setting</w:t>
      </w:r>
      <w:r w:rsidRPr="00683B93">
        <w:rPr>
          <w:rFonts w:eastAsia="Aptos Display" w:cstheme="minorHAnsi"/>
          <w:spacing w:val="-13"/>
          <w:sz w:val="22"/>
        </w:rPr>
        <w:t xml:space="preserve"> </w:t>
      </w:r>
      <w:r w:rsidRPr="00683B93">
        <w:rPr>
          <w:rFonts w:eastAsia="Aptos Display" w:cstheme="minorHAnsi"/>
          <w:sz w:val="22"/>
        </w:rPr>
        <w:t>up</w:t>
      </w:r>
      <w:r w:rsidRPr="00683B93">
        <w:rPr>
          <w:rFonts w:eastAsia="Aptos Display" w:cstheme="minorHAnsi"/>
          <w:spacing w:val="-16"/>
          <w:sz w:val="22"/>
        </w:rPr>
        <w:t xml:space="preserve"> </w:t>
      </w:r>
      <w:r w:rsidRPr="00683B93">
        <w:rPr>
          <w:rFonts w:eastAsia="Aptos Display" w:cstheme="minorHAnsi"/>
          <w:sz w:val="22"/>
        </w:rPr>
        <w:t>a</w:t>
      </w:r>
      <w:r w:rsidRPr="00683B93">
        <w:rPr>
          <w:rFonts w:eastAsia="Aptos Display" w:cstheme="minorHAnsi"/>
          <w:spacing w:val="-15"/>
          <w:sz w:val="22"/>
        </w:rPr>
        <w:t xml:space="preserve"> </w:t>
      </w:r>
      <w:r w:rsidRPr="00683B93">
        <w:rPr>
          <w:rFonts w:eastAsia="Aptos Display" w:cstheme="minorHAnsi"/>
          <w:sz w:val="22"/>
        </w:rPr>
        <w:t>virtual</w:t>
      </w:r>
      <w:r w:rsidRPr="00683B93">
        <w:rPr>
          <w:rFonts w:eastAsia="Aptos Display" w:cstheme="minorHAnsi"/>
          <w:spacing w:val="-16"/>
          <w:sz w:val="22"/>
        </w:rPr>
        <w:t xml:space="preserve"> </w:t>
      </w:r>
      <w:r w:rsidRPr="00683B93">
        <w:rPr>
          <w:rFonts w:eastAsia="Aptos Display" w:cstheme="minorHAnsi"/>
          <w:sz w:val="22"/>
        </w:rPr>
        <w:t>private</w:t>
      </w:r>
      <w:r w:rsidRPr="00683B93">
        <w:rPr>
          <w:rFonts w:eastAsia="Aptos Display" w:cstheme="minorHAnsi"/>
          <w:spacing w:val="-14"/>
          <w:sz w:val="22"/>
        </w:rPr>
        <w:t xml:space="preserve"> </w:t>
      </w:r>
      <w:r w:rsidRPr="00683B93">
        <w:rPr>
          <w:rFonts w:eastAsia="Aptos Display" w:cstheme="minorHAnsi"/>
          <w:sz w:val="22"/>
        </w:rPr>
        <w:t>cloud (VPCs), and security</w:t>
      </w:r>
      <w:r w:rsidRPr="00683B93">
        <w:rPr>
          <w:rFonts w:eastAsia="Aptos Display" w:cstheme="minorHAnsi"/>
          <w:spacing w:val="-6"/>
          <w:sz w:val="22"/>
        </w:rPr>
        <w:t xml:space="preserve"> </w:t>
      </w:r>
      <w:r w:rsidRPr="00683B93">
        <w:rPr>
          <w:rFonts w:eastAsia="Aptos Display" w:cstheme="minorHAnsi"/>
          <w:sz w:val="22"/>
        </w:rPr>
        <w:t>groups.</w:t>
      </w:r>
    </w:p>
    <w:p w14:paraId="67BE2119"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To</w:t>
      </w:r>
      <w:r w:rsidRPr="00683B93">
        <w:rPr>
          <w:rFonts w:eastAsia="Aptos Display" w:cstheme="minorHAnsi"/>
          <w:spacing w:val="-11"/>
          <w:sz w:val="22"/>
        </w:rPr>
        <w:t xml:space="preserve"> </w:t>
      </w:r>
      <w:r w:rsidRPr="00683B93">
        <w:rPr>
          <w:rFonts w:eastAsia="Aptos Display" w:cstheme="minorHAnsi"/>
          <w:sz w:val="22"/>
        </w:rPr>
        <w:t>work</w:t>
      </w:r>
      <w:r w:rsidRPr="00683B93">
        <w:rPr>
          <w:rFonts w:eastAsia="Aptos Display" w:cstheme="minorHAnsi"/>
          <w:spacing w:val="-7"/>
          <w:sz w:val="22"/>
        </w:rPr>
        <w:t xml:space="preserve"> </w:t>
      </w:r>
      <w:r w:rsidRPr="00683B93">
        <w:rPr>
          <w:rFonts w:eastAsia="Aptos Display" w:cstheme="minorHAnsi"/>
          <w:sz w:val="22"/>
        </w:rPr>
        <w:t>with</w:t>
      </w:r>
      <w:r w:rsidRPr="00683B93">
        <w:rPr>
          <w:rFonts w:eastAsia="Aptos Display" w:cstheme="minorHAnsi"/>
          <w:spacing w:val="-9"/>
          <w:sz w:val="22"/>
        </w:rPr>
        <w:t xml:space="preserve"> </w:t>
      </w:r>
      <w:r w:rsidRPr="00683B93">
        <w:rPr>
          <w:rFonts w:eastAsia="Aptos Display" w:cstheme="minorHAnsi"/>
          <w:sz w:val="22"/>
        </w:rPr>
        <w:t>core</w:t>
      </w:r>
      <w:r w:rsidRPr="00683B93">
        <w:rPr>
          <w:rFonts w:eastAsia="Aptos Display" w:cstheme="minorHAnsi"/>
          <w:spacing w:val="-8"/>
          <w:sz w:val="22"/>
        </w:rPr>
        <w:t xml:space="preserve"> </w:t>
      </w:r>
      <w:r w:rsidRPr="00683B93">
        <w:rPr>
          <w:rFonts w:eastAsia="Aptos Display" w:cstheme="minorHAnsi"/>
          <w:sz w:val="22"/>
        </w:rPr>
        <w:t>AWS</w:t>
      </w:r>
      <w:r w:rsidRPr="00683B93">
        <w:rPr>
          <w:rFonts w:eastAsia="Aptos Display" w:cstheme="minorHAnsi"/>
          <w:spacing w:val="-12"/>
          <w:sz w:val="22"/>
        </w:rPr>
        <w:t xml:space="preserve"> </w:t>
      </w:r>
      <w:r w:rsidRPr="00683B93">
        <w:rPr>
          <w:rFonts w:eastAsia="Aptos Display" w:cstheme="minorHAnsi"/>
          <w:sz w:val="22"/>
        </w:rPr>
        <w:t>SPRING</w:t>
      </w:r>
      <w:r w:rsidRPr="00683B93">
        <w:rPr>
          <w:rFonts w:eastAsia="Aptos Display" w:cstheme="minorHAnsi"/>
          <w:spacing w:val="-7"/>
          <w:sz w:val="22"/>
        </w:rPr>
        <w:t xml:space="preserve"> </w:t>
      </w:r>
      <w:r w:rsidRPr="00683B93">
        <w:rPr>
          <w:rFonts w:eastAsia="Aptos Display" w:cstheme="minorHAnsi"/>
          <w:sz w:val="22"/>
        </w:rPr>
        <w:t>BOOT,</w:t>
      </w:r>
      <w:r w:rsidRPr="00683B93">
        <w:rPr>
          <w:rFonts w:eastAsia="Aptos Display" w:cstheme="minorHAnsi"/>
          <w:spacing w:val="-10"/>
          <w:sz w:val="22"/>
        </w:rPr>
        <w:t xml:space="preserve"> </w:t>
      </w:r>
      <w:r w:rsidRPr="00683B93">
        <w:rPr>
          <w:rFonts w:eastAsia="Aptos Display" w:cstheme="minorHAnsi"/>
          <w:sz w:val="22"/>
        </w:rPr>
        <w:t>AWS</w:t>
      </w:r>
      <w:r w:rsidRPr="00683B93">
        <w:rPr>
          <w:rFonts w:eastAsia="Aptos Display" w:cstheme="minorHAnsi"/>
          <w:spacing w:val="-13"/>
          <w:sz w:val="22"/>
        </w:rPr>
        <w:t xml:space="preserve"> </w:t>
      </w:r>
      <w:r w:rsidRPr="00683B93">
        <w:rPr>
          <w:rFonts w:eastAsia="Aptos Display" w:cstheme="minorHAnsi"/>
          <w:sz w:val="22"/>
        </w:rPr>
        <w:t>LAMBDA</w:t>
      </w:r>
      <w:r w:rsidRPr="00683B93">
        <w:rPr>
          <w:rFonts w:eastAsia="Aptos Display" w:cstheme="minorHAnsi"/>
          <w:spacing w:val="-9"/>
          <w:sz w:val="22"/>
        </w:rPr>
        <w:t xml:space="preserve"> </w:t>
      </w:r>
      <w:r w:rsidRPr="00683B93">
        <w:rPr>
          <w:rFonts w:eastAsia="Aptos Display" w:cstheme="minorHAnsi"/>
          <w:sz w:val="22"/>
        </w:rPr>
        <w:t>services</w:t>
      </w:r>
      <w:r w:rsidRPr="00683B93">
        <w:rPr>
          <w:rFonts w:eastAsia="Aptos Display" w:cstheme="minorHAnsi"/>
          <w:spacing w:val="-8"/>
          <w:sz w:val="22"/>
        </w:rPr>
        <w:t xml:space="preserve"> </w:t>
      </w:r>
      <w:r w:rsidRPr="00683B93">
        <w:rPr>
          <w:rFonts w:eastAsia="Aptos Display" w:cstheme="minorHAnsi"/>
          <w:sz w:val="22"/>
        </w:rPr>
        <w:t>such</w:t>
      </w:r>
      <w:r w:rsidRPr="00683B93">
        <w:rPr>
          <w:rFonts w:eastAsia="Aptos Display" w:cstheme="minorHAnsi"/>
          <w:spacing w:val="-11"/>
          <w:sz w:val="22"/>
        </w:rPr>
        <w:t xml:space="preserve"> </w:t>
      </w:r>
      <w:r w:rsidRPr="00683B93">
        <w:rPr>
          <w:rFonts w:eastAsia="Aptos Display" w:cstheme="minorHAnsi"/>
          <w:sz w:val="22"/>
        </w:rPr>
        <w:t>as</w:t>
      </w:r>
      <w:r w:rsidRPr="00683B93">
        <w:rPr>
          <w:rFonts w:eastAsia="Aptos Display" w:cstheme="minorHAnsi"/>
          <w:spacing w:val="-11"/>
          <w:sz w:val="22"/>
        </w:rPr>
        <w:t xml:space="preserve"> </w:t>
      </w:r>
      <w:r w:rsidRPr="00683B93">
        <w:rPr>
          <w:rFonts w:eastAsia="Aptos Display" w:cstheme="minorHAnsi"/>
          <w:sz w:val="22"/>
        </w:rPr>
        <w:t>Setting</w:t>
      </w:r>
      <w:r w:rsidRPr="00683B93">
        <w:rPr>
          <w:rFonts w:eastAsia="Aptos Display" w:cstheme="minorHAnsi"/>
          <w:spacing w:val="-8"/>
          <w:sz w:val="22"/>
        </w:rPr>
        <w:t xml:space="preserve"> </w:t>
      </w:r>
      <w:r w:rsidRPr="00683B93">
        <w:rPr>
          <w:rFonts w:eastAsia="Aptos Display" w:cstheme="minorHAnsi"/>
          <w:sz w:val="22"/>
        </w:rPr>
        <w:t>up</w:t>
      </w:r>
      <w:r w:rsidRPr="00683B93">
        <w:rPr>
          <w:rFonts w:eastAsia="Aptos Display" w:cstheme="minorHAnsi"/>
          <w:spacing w:val="-8"/>
          <w:sz w:val="22"/>
        </w:rPr>
        <w:t xml:space="preserve"> </w:t>
      </w:r>
      <w:r w:rsidRPr="00683B93">
        <w:rPr>
          <w:rFonts w:eastAsia="Aptos Display" w:cstheme="minorHAnsi"/>
          <w:sz w:val="22"/>
        </w:rPr>
        <w:t>a</w:t>
      </w:r>
      <w:r w:rsidRPr="00683B93">
        <w:rPr>
          <w:rFonts w:eastAsia="Aptos Display" w:cstheme="minorHAnsi"/>
          <w:spacing w:val="-11"/>
          <w:sz w:val="22"/>
        </w:rPr>
        <w:t xml:space="preserve"> </w:t>
      </w:r>
      <w:r w:rsidRPr="00683B93">
        <w:rPr>
          <w:rFonts w:eastAsia="Aptos Display" w:cstheme="minorHAnsi"/>
          <w:sz w:val="22"/>
        </w:rPr>
        <w:t xml:space="preserve">new server (EC2) instances/services in </w:t>
      </w:r>
      <w:r w:rsidRPr="00683B93">
        <w:rPr>
          <w:rFonts w:eastAsia="Aptos Display" w:cstheme="minorHAnsi"/>
          <w:b/>
          <w:spacing w:val="-3"/>
          <w:sz w:val="22"/>
        </w:rPr>
        <w:t xml:space="preserve">AWS </w:t>
      </w:r>
      <w:r w:rsidRPr="00683B93">
        <w:rPr>
          <w:rFonts w:eastAsia="Aptos Display" w:cstheme="minorHAnsi"/>
          <w:b/>
          <w:sz w:val="22"/>
        </w:rPr>
        <w:t xml:space="preserve">SPRING BOOT, </w:t>
      </w:r>
      <w:r w:rsidRPr="00683B93">
        <w:rPr>
          <w:rFonts w:eastAsia="Aptos Display" w:cstheme="minorHAnsi"/>
          <w:b/>
          <w:spacing w:val="-3"/>
          <w:sz w:val="22"/>
        </w:rPr>
        <w:t xml:space="preserve">AWS </w:t>
      </w:r>
      <w:r w:rsidRPr="00683B93">
        <w:rPr>
          <w:rFonts w:eastAsia="Aptos Display" w:cstheme="minorHAnsi"/>
          <w:b/>
          <w:sz w:val="22"/>
        </w:rPr>
        <w:t xml:space="preserve">LAMBDA, MongoDB, </w:t>
      </w:r>
      <w:r w:rsidRPr="00683B93">
        <w:rPr>
          <w:rFonts w:eastAsia="Aptos Display" w:cstheme="minorHAnsi"/>
          <w:sz w:val="22"/>
        </w:rPr>
        <w:t>Microservices, configuring security groups, and setting up Elastic IPs, auto-scaling, and Cloud</w:t>
      </w:r>
      <w:r w:rsidRPr="00683B93">
        <w:rPr>
          <w:rFonts w:eastAsia="Aptos Display" w:cstheme="minorHAnsi"/>
          <w:spacing w:val="-1"/>
          <w:sz w:val="22"/>
        </w:rPr>
        <w:t xml:space="preserve"> </w:t>
      </w:r>
      <w:r w:rsidRPr="00683B93">
        <w:rPr>
          <w:rFonts w:eastAsia="Aptos Display" w:cstheme="minorHAnsi"/>
          <w:sz w:val="22"/>
        </w:rPr>
        <w:t>Formation.</w:t>
      </w:r>
    </w:p>
    <w:p w14:paraId="7BA1D34E"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Working with </w:t>
      </w:r>
      <w:r w:rsidRPr="00683B93">
        <w:rPr>
          <w:rFonts w:eastAsia="Aptos Display" w:cstheme="minorHAnsi"/>
          <w:b/>
          <w:sz w:val="22"/>
        </w:rPr>
        <w:t>JIRA</w:t>
      </w:r>
      <w:r w:rsidRPr="00683B93">
        <w:rPr>
          <w:rFonts w:eastAsia="Aptos Display" w:cstheme="minorHAnsi"/>
          <w:sz w:val="22"/>
        </w:rPr>
        <w:t xml:space="preserve">, which is managing project requirements and tasks, and </w:t>
      </w:r>
      <w:r w:rsidRPr="00683B93">
        <w:rPr>
          <w:rFonts w:eastAsia="Aptos Display" w:cstheme="minorHAnsi"/>
          <w:b/>
          <w:sz w:val="22"/>
        </w:rPr>
        <w:t xml:space="preserve">GitHub </w:t>
      </w:r>
      <w:r w:rsidRPr="00683B93">
        <w:rPr>
          <w:rFonts w:eastAsia="Aptos Display" w:cstheme="minorHAnsi"/>
          <w:sz w:val="22"/>
        </w:rPr>
        <w:t>for Version</w:t>
      </w:r>
      <w:r w:rsidRPr="00683B93">
        <w:rPr>
          <w:rFonts w:eastAsia="Aptos Display" w:cstheme="minorHAnsi"/>
          <w:spacing w:val="-1"/>
          <w:sz w:val="22"/>
        </w:rPr>
        <w:t xml:space="preserve"> </w:t>
      </w:r>
      <w:r w:rsidRPr="00683B93">
        <w:rPr>
          <w:rFonts w:eastAsia="Aptos Display" w:cstheme="minorHAnsi"/>
          <w:sz w:val="22"/>
        </w:rPr>
        <w:t>Control.</w:t>
      </w:r>
    </w:p>
    <w:p w14:paraId="2CCB09B3"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lastRenderedPageBreak/>
        <w:t xml:space="preserve">Developing </w:t>
      </w:r>
      <w:r w:rsidRPr="00683B93">
        <w:rPr>
          <w:rFonts w:eastAsia="Aptos Display" w:cstheme="minorHAnsi"/>
          <w:b/>
          <w:spacing w:val="-3"/>
          <w:sz w:val="22"/>
        </w:rPr>
        <w:t xml:space="preserve">API </w:t>
      </w:r>
      <w:r w:rsidRPr="00683B93">
        <w:rPr>
          <w:rFonts w:eastAsia="Aptos Display" w:cstheme="minorHAnsi"/>
          <w:sz w:val="22"/>
        </w:rPr>
        <w:t xml:space="preserve">for using </w:t>
      </w:r>
      <w:r w:rsidRPr="00683B93">
        <w:rPr>
          <w:rFonts w:eastAsia="Aptos Display" w:cstheme="minorHAnsi"/>
          <w:b/>
          <w:spacing w:val="-3"/>
          <w:sz w:val="22"/>
        </w:rPr>
        <w:t xml:space="preserve">AWS </w:t>
      </w:r>
      <w:r w:rsidRPr="00683B93">
        <w:rPr>
          <w:rFonts w:eastAsia="Aptos Display" w:cstheme="minorHAnsi"/>
          <w:b/>
          <w:sz w:val="22"/>
        </w:rPr>
        <w:t xml:space="preserve">SPRING BOOT, and AWS Lambda </w:t>
      </w:r>
      <w:r w:rsidRPr="00683B93">
        <w:rPr>
          <w:rFonts w:eastAsia="Aptos Display" w:cstheme="minorHAnsi"/>
          <w:sz w:val="22"/>
        </w:rPr>
        <w:t>to manage the servers and run the code in AWS SPRING BOOT, and AWS LAMBDA.</w:t>
      </w:r>
    </w:p>
    <w:p w14:paraId="31858352"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 xml:space="preserve">Writing service methods and </w:t>
      </w:r>
      <w:r w:rsidRPr="00683B93">
        <w:rPr>
          <w:rFonts w:eastAsia="Aptos Display" w:cstheme="minorHAnsi"/>
          <w:b/>
          <w:sz w:val="22"/>
        </w:rPr>
        <w:t>SQL queries</w:t>
      </w:r>
      <w:r w:rsidRPr="00683B93">
        <w:rPr>
          <w:rFonts w:eastAsia="Aptos Display" w:cstheme="minorHAnsi"/>
          <w:sz w:val="22"/>
        </w:rPr>
        <w:t xml:space="preserve">, </w:t>
      </w:r>
      <w:r w:rsidRPr="00683B93">
        <w:rPr>
          <w:rFonts w:eastAsia="Aptos Display" w:cstheme="minorHAnsi"/>
          <w:b/>
          <w:sz w:val="22"/>
        </w:rPr>
        <w:t xml:space="preserve">PL/SQL </w:t>
      </w:r>
      <w:r w:rsidRPr="00683B93">
        <w:rPr>
          <w:rFonts w:eastAsia="Aptos Display" w:cstheme="minorHAnsi"/>
          <w:sz w:val="22"/>
        </w:rPr>
        <w:t xml:space="preserve">to interact with the </w:t>
      </w:r>
      <w:r w:rsidRPr="00683B93">
        <w:rPr>
          <w:rFonts w:eastAsia="Aptos Display" w:cstheme="minorHAnsi"/>
          <w:b/>
          <w:sz w:val="22"/>
        </w:rPr>
        <w:t>Oracle DBMS</w:t>
      </w:r>
      <w:r w:rsidRPr="00683B93">
        <w:rPr>
          <w:rFonts w:eastAsia="Aptos Display" w:cstheme="minorHAnsi"/>
          <w:sz w:val="22"/>
        </w:rPr>
        <w:t>, and writing test cases using JUnit</w:t>
      </w:r>
      <w:r w:rsidRPr="00683B93">
        <w:rPr>
          <w:rFonts w:eastAsia="Aptos Display" w:cstheme="minorHAnsi"/>
          <w:spacing w:val="-3"/>
          <w:sz w:val="22"/>
        </w:rPr>
        <w:t xml:space="preserve"> </w:t>
      </w:r>
      <w:r w:rsidRPr="00683B93">
        <w:rPr>
          <w:rFonts w:eastAsia="Aptos Display" w:cstheme="minorHAnsi"/>
          <w:sz w:val="22"/>
        </w:rPr>
        <w:t>Frames.</w:t>
      </w:r>
    </w:p>
    <w:p w14:paraId="15052969" w14:textId="77777777" w:rsidR="001A2D1F" w:rsidRPr="00683B93" w:rsidRDefault="006E1EF7">
      <w:pPr>
        <w:numPr>
          <w:ilvl w:val="0"/>
          <w:numId w:val="3"/>
        </w:numPr>
        <w:tabs>
          <w:tab w:val="left" w:pos="821"/>
        </w:tabs>
        <w:ind w:left="720" w:right="90" w:hanging="360"/>
        <w:rPr>
          <w:rFonts w:eastAsia="Aptos Display" w:cstheme="minorHAnsi"/>
          <w:sz w:val="22"/>
        </w:rPr>
      </w:pPr>
      <w:r w:rsidRPr="00683B93">
        <w:rPr>
          <w:rFonts w:eastAsia="Aptos Display" w:cstheme="minorHAnsi"/>
          <w:sz w:val="22"/>
        </w:rPr>
        <w:t>Create the continuous delivery pipelines for deploying Microservices using</w:t>
      </w:r>
      <w:r w:rsidRPr="00683B93">
        <w:rPr>
          <w:rFonts w:eastAsia="Aptos Display" w:cstheme="minorHAnsi"/>
          <w:spacing w:val="-9"/>
          <w:sz w:val="22"/>
        </w:rPr>
        <w:t xml:space="preserve"> </w:t>
      </w:r>
      <w:r w:rsidRPr="00683B93">
        <w:rPr>
          <w:rFonts w:eastAsia="Aptos Display" w:cstheme="minorHAnsi"/>
          <w:sz w:val="22"/>
        </w:rPr>
        <w:t>Jenkins.</w:t>
      </w:r>
    </w:p>
    <w:p w14:paraId="59127093" w14:textId="0DEC0ABF" w:rsidR="001A2D1F" w:rsidRPr="00683B93" w:rsidRDefault="006E1EF7">
      <w:pPr>
        <w:tabs>
          <w:tab w:val="left" w:pos="821"/>
        </w:tabs>
        <w:ind w:right="90"/>
        <w:rPr>
          <w:rFonts w:eastAsia="Aptos Display" w:cstheme="minorHAnsi"/>
          <w:sz w:val="22"/>
        </w:rPr>
      </w:pPr>
      <w:r w:rsidRPr="00683B93">
        <w:rPr>
          <w:rFonts w:eastAsia="Aptos Display" w:cstheme="minorHAnsi"/>
          <w:b/>
          <w:sz w:val="22"/>
        </w:rPr>
        <w:t xml:space="preserve">Environment: </w:t>
      </w:r>
      <w:r w:rsidRPr="00683B93">
        <w:rPr>
          <w:rFonts w:eastAsia="Aptos Display" w:cstheme="minorHAnsi"/>
          <w:sz w:val="22"/>
        </w:rPr>
        <w:t>Agile, Java 1.8, J2EE, EJB, HTML5, Bash, CSS3, jQuery, Microservices, Python, JavaScript, React, Rest Web services, Azure,</w:t>
      </w:r>
      <w:r w:rsidR="004B3977">
        <w:rPr>
          <w:rFonts w:eastAsia="Aptos Display" w:cstheme="minorHAnsi"/>
          <w:sz w:val="22"/>
        </w:rPr>
        <w:t xml:space="preserve"> </w:t>
      </w:r>
      <w:r w:rsidRPr="00683B93">
        <w:rPr>
          <w:rFonts w:eastAsia="Aptos Display" w:cstheme="minorHAnsi"/>
          <w:sz w:val="22"/>
        </w:rPr>
        <w:t>Oracle, Spring MVC, MongoDB, Spring IOC, Spring Security, AWS SPRING BOOT, Spring AOP, Hibernate, JIRA, Jenkins, Log4J, GIT, Apache Flink, Dynamo DB, Java 11 Junit.</w:t>
      </w:r>
    </w:p>
    <w:p w14:paraId="5AE7C3E3" w14:textId="77777777" w:rsidR="001A2D1F" w:rsidRPr="00683B93" w:rsidRDefault="001A2D1F">
      <w:pPr>
        <w:rPr>
          <w:rFonts w:eastAsia="Aptos Display" w:cstheme="minorHAnsi"/>
          <w:sz w:val="22"/>
        </w:rPr>
      </w:pPr>
    </w:p>
    <w:p w14:paraId="38AE5CFA" w14:textId="2E4D5A5D" w:rsidR="001A2D1F" w:rsidRPr="00683B93" w:rsidRDefault="006E1EF7">
      <w:pPr>
        <w:keepNext/>
        <w:keepLines/>
        <w:spacing w:before="160" w:after="80"/>
        <w:rPr>
          <w:rFonts w:eastAsia="Aptos Display" w:cstheme="minorHAnsi"/>
          <w:b/>
          <w:color w:val="215E99"/>
          <w:sz w:val="22"/>
        </w:rPr>
      </w:pPr>
      <w:r w:rsidRPr="00683B93">
        <w:rPr>
          <w:rFonts w:eastAsia="Aptos Display" w:cstheme="minorHAnsi"/>
          <w:b/>
          <w:color w:val="215E99"/>
          <w:sz w:val="22"/>
        </w:rPr>
        <w:t xml:space="preserve">Client: </w:t>
      </w:r>
      <w:r w:rsidR="000D5D02" w:rsidRPr="00683B93">
        <w:rPr>
          <w:rFonts w:eastAsia="Aptos Display" w:cstheme="minorHAnsi"/>
          <w:b/>
          <w:color w:val="215E99"/>
          <w:sz w:val="22"/>
          <w:lang w:val="en-US"/>
        </w:rPr>
        <w:t xml:space="preserve"> Verizon </w:t>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000D5D02" w:rsidRPr="00683B93">
        <w:rPr>
          <w:rFonts w:eastAsia="Aptos Display" w:cstheme="minorHAnsi"/>
          <w:b/>
          <w:color w:val="215E99"/>
          <w:sz w:val="22"/>
        </w:rPr>
        <w:t xml:space="preserve">                                                        </w:t>
      </w:r>
      <w:r w:rsidR="00367ECF">
        <w:rPr>
          <w:rFonts w:eastAsia="Aptos Display" w:cstheme="minorHAnsi"/>
          <w:b/>
          <w:color w:val="215E99"/>
          <w:sz w:val="22"/>
        </w:rPr>
        <w:t xml:space="preserve">           Jan 2019</w:t>
      </w:r>
      <w:r w:rsidRPr="00683B93">
        <w:rPr>
          <w:rFonts w:eastAsia="Aptos Display" w:cstheme="minorHAnsi"/>
          <w:b/>
          <w:color w:val="215E99"/>
          <w:sz w:val="22"/>
        </w:rPr>
        <w:t>-J</w:t>
      </w:r>
      <w:r w:rsidR="00367ECF">
        <w:rPr>
          <w:rFonts w:eastAsia="Aptos Display" w:cstheme="minorHAnsi"/>
          <w:b/>
          <w:color w:val="215E99"/>
          <w:sz w:val="22"/>
        </w:rPr>
        <w:t>un</w:t>
      </w:r>
      <w:r w:rsidRPr="00683B93">
        <w:rPr>
          <w:rFonts w:eastAsia="Aptos Display" w:cstheme="minorHAnsi"/>
          <w:b/>
          <w:color w:val="215E99"/>
          <w:sz w:val="22"/>
        </w:rPr>
        <w:t xml:space="preserve"> 2021</w:t>
      </w:r>
    </w:p>
    <w:p w14:paraId="5DB1F1F6" w14:textId="77777777" w:rsidR="001A2D1F" w:rsidRPr="00683B93" w:rsidRDefault="006E1EF7">
      <w:pPr>
        <w:tabs>
          <w:tab w:val="left" w:pos="6581"/>
        </w:tabs>
        <w:rPr>
          <w:rFonts w:eastAsia="Aptos Display" w:cstheme="minorHAnsi"/>
          <w:b/>
          <w:color w:val="215E99"/>
          <w:sz w:val="22"/>
        </w:rPr>
      </w:pPr>
      <w:r w:rsidRPr="00683B93">
        <w:rPr>
          <w:rFonts w:eastAsia="Aptos Display" w:cstheme="minorHAnsi"/>
          <w:b/>
          <w:color w:val="215E99"/>
          <w:sz w:val="22"/>
        </w:rPr>
        <w:t>Role: Full Stack</w:t>
      </w:r>
      <w:r w:rsidRPr="00683B93">
        <w:rPr>
          <w:rFonts w:eastAsia="Aptos Display" w:cstheme="minorHAnsi"/>
          <w:b/>
          <w:color w:val="215E99"/>
          <w:spacing w:val="-4"/>
          <w:sz w:val="22"/>
        </w:rPr>
        <w:t xml:space="preserve"> </w:t>
      </w:r>
      <w:r w:rsidRPr="00683B93">
        <w:rPr>
          <w:rFonts w:eastAsia="Aptos Display" w:cstheme="minorHAnsi"/>
          <w:b/>
          <w:color w:val="215E99"/>
          <w:sz w:val="22"/>
        </w:rPr>
        <w:t>Java</w:t>
      </w:r>
      <w:r w:rsidRPr="00683B93">
        <w:rPr>
          <w:rFonts w:eastAsia="Aptos Display" w:cstheme="minorHAnsi"/>
          <w:b/>
          <w:color w:val="215E99"/>
          <w:spacing w:val="-4"/>
          <w:sz w:val="22"/>
        </w:rPr>
        <w:t xml:space="preserve"> </w:t>
      </w:r>
      <w:r w:rsidRPr="00683B93">
        <w:rPr>
          <w:rFonts w:eastAsia="Aptos Display" w:cstheme="minorHAnsi"/>
          <w:b/>
          <w:color w:val="215E99"/>
          <w:sz w:val="22"/>
        </w:rPr>
        <w:t>Developer</w:t>
      </w:r>
    </w:p>
    <w:p w14:paraId="25B1823B" w14:textId="77777777" w:rsidR="001A2D1F" w:rsidRPr="00683B93" w:rsidRDefault="006E1EF7">
      <w:pPr>
        <w:rPr>
          <w:rFonts w:eastAsia="Aptos Display" w:cstheme="minorHAnsi"/>
          <w:b/>
          <w:sz w:val="22"/>
        </w:rPr>
      </w:pPr>
      <w:r w:rsidRPr="00683B93">
        <w:rPr>
          <w:rFonts w:eastAsia="Aptos Display" w:cstheme="minorHAnsi"/>
          <w:b/>
          <w:sz w:val="22"/>
        </w:rPr>
        <w:t>Responsibilities:</w:t>
      </w:r>
    </w:p>
    <w:p w14:paraId="09BFAC82"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Involved in all the phases of the SDLC - analysis, design, development, testing, and deployment.</w:t>
      </w:r>
    </w:p>
    <w:p w14:paraId="30AE356C"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Developed</w:t>
      </w:r>
      <w:r w:rsidRPr="00683B93">
        <w:rPr>
          <w:rFonts w:eastAsia="Aptos Display" w:cstheme="minorHAnsi"/>
          <w:spacing w:val="-12"/>
          <w:sz w:val="22"/>
        </w:rPr>
        <w:t xml:space="preserve"> </w:t>
      </w:r>
      <w:r w:rsidRPr="00683B93">
        <w:rPr>
          <w:rFonts w:eastAsia="Aptos Display" w:cstheme="minorHAnsi"/>
          <w:sz w:val="22"/>
        </w:rPr>
        <w:t>User</w:t>
      </w:r>
      <w:r w:rsidRPr="00683B93">
        <w:rPr>
          <w:rFonts w:eastAsia="Aptos Display" w:cstheme="minorHAnsi"/>
          <w:spacing w:val="-12"/>
          <w:sz w:val="22"/>
        </w:rPr>
        <w:t xml:space="preserve"> </w:t>
      </w:r>
      <w:r w:rsidRPr="00683B93">
        <w:rPr>
          <w:rFonts w:eastAsia="Aptos Display" w:cstheme="minorHAnsi"/>
          <w:sz w:val="22"/>
        </w:rPr>
        <w:t>Interface</w:t>
      </w:r>
      <w:r w:rsidRPr="00683B93">
        <w:rPr>
          <w:rFonts w:eastAsia="Aptos Display" w:cstheme="minorHAnsi"/>
          <w:spacing w:val="-12"/>
          <w:sz w:val="22"/>
        </w:rPr>
        <w:t xml:space="preserve"> </w:t>
      </w:r>
      <w:r w:rsidRPr="00683B93">
        <w:rPr>
          <w:rFonts w:eastAsia="Aptos Display" w:cstheme="minorHAnsi"/>
          <w:sz w:val="22"/>
        </w:rPr>
        <w:t>using</w:t>
      </w:r>
      <w:r w:rsidRPr="00683B93">
        <w:rPr>
          <w:rFonts w:eastAsia="Aptos Display" w:cstheme="minorHAnsi"/>
          <w:spacing w:val="-13"/>
          <w:sz w:val="22"/>
        </w:rPr>
        <w:t xml:space="preserve"> </w:t>
      </w:r>
      <w:r w:rsidRPr="00683B93">
        <w:rPr>
          <w:rFonts w:eastAsia="Aptos Display" w:cstheme="minorHAnsi"/>
          <w:b/>
          <w:sz w:val="22"/>
        </w:rPr>
        <w:t>HTML5,</w:t>
      </w:r>
      <w:r w:rsidRPr="00683B93">
        <w:rPr>
          <w:rFonts w:eastAsia="Aptos Display" w:cstheme="minorHAnsi"/>
          <w:b/>
          <w:spacing w:val="-14"/>
          <w:sz w:val="22"/>
        </w:rPr>
        <w:t xml:space="preserve"> </w:t>
      </w:r>
      <w:r w:rsidRPr="00683B93">
        <w:rPr>
          <w:rFonts w:eastAsia="Aptos Display" w:cstheme="minorHAnsi"/>
          <w:b/>
          <w:sz w:val="22"/>
        </w:rPr>
        <w:t>CSS3,</w:t>
      </w:r>
      <w:r w:rsidRPr="00683B93">
        <w:rPr>
          <w:rFonts w:eastAsia="Aptos Display" w:cstheme="minorHAnsi"/>
          <w:b/>
          <w:spacing w:val="-12"/>
          <w:sz w:val="22"/>
        </w:rPr>
        <w:t xml:space="preserve"> </w:t>
      </w:r>
      <w:r w:rsidRPr="00683B93">
        <w:rPr>
          <w:rFonts w:eastAsia="Aptos Display" w:cstheme="minorHAnsi"/>
          <w:b/>
          <w:sz w:val="22"/>
        </w:rPr>
        <w:t>JavaScript,</w:t>
      </w:r>
      <w:r w:rsidRPr="00683B93">
        <w:rPr>
          <w:rFonts w:eastAsia="Aptos Display" w:cstheme="minorHAnsi"/>
          <w:b/>
          <w:spacing w:val="-11"/>
          <w:sz w:val="22"/>
        </w:rPr>
        <w:t xml:space="preserve"> </w:t>
      </w:r>
      <w:r w:rsidRPr="00683B93">
        <w:rPr>
          <w:rFonts w:eastAsia="Aptos Display" w:cstheme="minorHAnsi"/>
          <w:b/>
          <w:sz w:val="22"/>
        </w:rPr>
        <w:t>Bootstrap,</w:t>
      </w:r>
      <w:r w:rsidRPr="00683B93">
        <w:rPr>
          <w:rFonts w:eastAsia="Aptos Display" w:cstheme="minorHAnsi"/>
          <w:b/>
          <w:spacing w:val="-10"/>
          <w:sz w:val="22"/>
        </w:rPr>
        <w:t xml:space="preserve"> </w:t>
      </w:r>
      <w:r w:rsidRPr="00683B93">
        <w:rPr>
          <w:rFonts w:eastAsia="Aptos Display" w:cstheme="minorHAnsi"/>
          <w:sz w:val="22"/>
        </w:rPr>
        <w:t>and</w:t>
      </w:r>
      <w:r w:rsidRPr="00683B93">
        <w:rPr>
          <w:rFonts w:eastAsia="Aptos Display" w:cstheme="minorHAnsi"/>
          <w:spacing w:val="-12"/>
          <w:sz w:val="22"/>
        </w:rPr>
        <w:t xml:space="preserve"> </w:t>
      </w:r>
      <w:r w:rsidRPr="00683B93">
        <w:rPr>
          <w:rFonts w:eastAsia="Aptos Display" w:cstheme="minorHAnsi"/>
          <w:b/>
          <w:sz w:val="22"/>
        </w:rPr>
        <w:t>ReactJS</w:t>
      </w:r>
      <w:r w:rsidRPr="00683B93">
        <w:rPr>
          <w:rFonts w:eastAsia="Aptos Display" w:cstheme="minorHAnsi"/>
          <w:sz w:val="22"/>
        </w:rPr>
        <w:t>.</w:t>
      </w:r>
    </w:p>
    <w:p w14:paraId="34B1E2D3" w14:textId="1B3F2DC3"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Create Single Page Applications (SPA) that load a single HTML page using </w:t>
      </w:r>
      <w:r w:rsidRPr="00683B93">
        <w:rPr>
          <w:rFonts w:eastAsia="Aptos Display" w:cstheme="minorHAnsi"/>
          <w:b/>
          <w:sz w:val="22"/>
        </w:rPr>
        <w:t>React.js</w:t>
      </w:r>
      <w:r w:rsidRPr="00683B93">
        <w:rPr>
          <w:rFonts w:eastAsia="Aptos Display" w:cstheme="minorHAnsi"/>
          <w:sz w:val="22"/>
        </w:rPr>
        <w:t xml:space="preserve">, </w:t>
      </w:r>
      <w:r w:rsidR="004B3977">
        <w:rPr>
          <w:rFonts w:eastAsia="Aptos Display" w:cstheme="minorHAnsi"/>
          <w:b/>
          <w:sz w:val="22"/>
        </w:rPr>
        <w:t>Node.js</w:t>
      </w:r>
      <w:r w:rsidRPr="00683B93">
        <w:rPr>
          <w:rFonts w:eastAsia="Aptos Display" w:cstheme="minorHAnsi"/>
          <w:b/>
          <w:sz w:val="22"/>
        </w:rPr>
        <w:t xml:space="preserve">, and </w:t>
      </w:r>
      <w:proofErr w:type="spellStart"/>
      <w:r w:rsidRPr="00683B93">
        <w:rPr>
          <w:rFonts w:eastAsia="Aptos Display" w:cstheme="minorHAnsi"/>
          <w:b/>
          <w:sz w:val="22"/>
        </w:rPr>
        <w:t>RxJS</w:t>
      </w:r>
      <w:proofErr w:type="spellEnd"/>
      <w:r w:rsidRPr="00683B93">
        <w:rPr>
          <w:rFonts w:eastAsia="Aptos Display" w:cstheme="minorHAnsi"/>
          <w:b/>
          <w:sz w:val="22"/>
        </w:rPr>
        <w:t xml:space="preserve"> </w:t>
      </w:r>
      <w:r w:rsidRPr="00683B93">
        <w:rPr>
          <w:rFonts w:eastAsia="Aptos Display" w:cstheme="minorHAnsi"/>
          <w:sz w:val="22"/>
        </w:rPr>
        <w:t xml:space="preserve">Observable to generate continuous and responsive </w:t>
      </w:r>
      <w:r w:rsidRPr="00683B93">
        <w:rPr>
          <w:rFonts w:eastAsia="Aptos Display" w:cstheme="minorHAnsi"/>
          <w:spacing w:val="2"/>
          <w:sz w:val="22"/>
        </w:rPr>
        <w:t xml:space="preserve">Web </w:t>
      </w:r>
      <w:r w:rsidRPr="00683B93">
        <w:rPr>
          <w:rFonts w:eastAsia="Aptos Display" w:cstheme="minorHAnsi"/>
          <w:sz w:val="22"/>
        </w:rPr>
        <w:t>apps, without page reloads, thus dynamically updating the</w:t>
      </w:r>
      <w:r w:rsidRPr="00683B93">
        <w:rPr>
          <w:rFonts w:eastAsia="Aptos Display" w:cstheme="minorHAnsi"/>
          <w:spacing w:val="-7"/>
          <w:sz w:val="22"/>
        </w:rPr>
        <w:t xml:space="preserve"> </w:t>
      </w:r>
      <w:r w:rsidRPr="00683B93">
        <w:rPr>
          <w:rFonts w:eastAsia="Aptos Display" w:cstheme="minorHAnsi"/>
          <w:sz w:val="22"/>
        </w:rPr>
        <w:t>page.</w:t>
      </w:r>
    </w:p>
    <w:p w14:paraId="2EBB91B9"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Implemented UI framework and designed using </w:t>
      </w:r>
      <w:r w:rsidRPr="00683B93">
        <w:rPr>
          <w:rFonts w:eastAsia="Aptos Display" w:cstheme="minorHAnsi"/>
          <w:b/>
          <w:sz w:val="22"/>
        </w:rPr>
        <w:t>ReactJS</w:t>
      </w:r>
      <w:r w:rsidRPr="00683B93">
        <w:rPr>
          <w:rFonts w:eastAsia="Aptos Display" w:cstheme="minorHAnsi"/>
          <w:sz w:val="22"/>
        </w:rPr>
        <w:t>. Used flux with redux</w:t>
      </w:r>
      <w:r w:rsidRPr="00683B93">
        <w:rPr>
          <w:rFonts w:eastAsia="Aptos Display" w:cstheme="minorHAnsi"/>
          <w:spacing w:val="-12"/>
          <w:sz w:val="22"/>
        </w:rPr>
        <w:t xml:space="preserve"> </w:t>
      </w:r>
      <w:r w:rsidRPr="00683B93">
        <w:rPr>
          <w:rFonts w:eastAsia="Aptos Display" w:cstheme="minorHAnsi"/>
          <w:sz w:val="22"/>
        </w:rPr>
        <w:t>hooks.</w:t>
      </w:r>
    </w:p>
    <w:p w14:paraId="3ADCDA4A"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Responsible for </w:t>
      </w:r>
      <w:r w:rsidRPr="00683B93">
        <w:rPr>
          <w:rFonts w:eastAsia="Aptos Display" w:cstheme="minorHAnsi"/>
          <w:b/>
          <w:sz w:val="22"/>
        </w:rPr>
        <w:t xml:space="preserve">React UI </w:t>
      </w:r>
      <w:r w:rsidRPr="00683B93">
        <w:rPr>
          <w:rFonts w:eastAsia="Aptos Display" w:cstheme="minorHAnsi"/>
          <w:sz w:val="22"/>
        </w:rPr>
        <w:t xml:space="preserve">and architecture. Building components library, including </w:t>
      </w:r>
      <w:r w:rsidRPr="00683B93">
        <w:rPr>
          <w:rFonts w:eastAsia="Aptos Display" w:cstheme="minorHAnsi"/>
          <w:b/>
          <w:sz w:val="22"/>
        </w:rPr>
        <w:t>Tree, Slide-View, and Table</w:t>
      </w:r>
      <w:r w:rsidRPr="00683B93">
        <w:rPr>
          <w:rFonts w:eastAsia="Aptos Display" w:cstheme="minorHAnsi"/>
          <w:b/>
          <w:spacing w:val="-6"/>
          <w:sz w:val="22"/>
        </w:rPr>
        <w:t xml:space="preserve"> </w:t>
      </w:r>
      <w:r w:rsidRPr="00683B93">
        <w:rPr>
          <w:rFonts w:eastAsia="Aptos Display" w:cstheme="minorHAnsi"/>
          <w:b/>
          <w:sz w:val="22"/>
        </w:rPr>
        <w:t>Grid</w:t>
      </w:r>
      <w:r w:rsidRPr="00683B93">
        <w:rPr>
          <w:rFonts w:eastAsia="Aptos Display" w:cstheme="minorHAnsi"/>
          <w:sz w:val="22"/>
        </w:rPr>
        <w:t>.</w:t>
      </w:r>
    </w:p>
    <w:p w14:paraId="52F96564"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Extensively used ReactJS components, Forms, keys, and routers for developing Single page applications.</w:t>
      </w:r>
    </w:p>
    <w:p w14:paraId="5FAFE540"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 xml:space="preserve">React Observables </w:t>
      </w:r>
      <w:r w:rsidRPr="00683B93">
        <w:rPr>
          <w:rFonts w:eastAsia="Aptos Display" w:cstheme="minorHAnsi"/>
          <w:sz w:val="22"/>
        </w:rPr>
        <w:t>to create the components for data</w:t>
      </w:r>
      <w:r w:rsidRPr="00683B93">
        <w:rPr>
          <w:rFonts w:eastAsia="Aptos Display" w:cstheme="minorHAnsi"/>
          <w:spacing w:val="-12"/>
          <w:sz w:val="22"/>
        </w:rPr>
        <w:t xml:space="preserve"> </w:t>
      </w:r>
      <w:r w:rsidRPr="00683B93">
        <w:rPr>
          <w:rFonts w:eastAsia="Aptos Display" w:cstheme="minorHAnsi"/>
          <w:sz w:val="22"/>
        </w:rPr>
        <w:t>manipulation.</w:t>
      </w:r>
    </w:p>
    <w:p w14:paraId="4BA4561E"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Created Widgets, Dashboards, Charts, login functionality implemented, and session handling base functionalities</w:t>
      </w:r>
      <w:r w:rsidRPr="00683B93">
        <w:rPr>
          <w:rFonts w:eastAsia="Aptos Display" w:cstheme="minorHAnsi"/>
          <w:spacing w:val="-3"/>
          <w:sz w:val="22"/>
        </w:rPr>
        <w:t xml:space="preserve"> </w:t>
      </w:r>
      <w:r w:rsidRPr="00683B93">
        <w:rPr>
          <w:rFonts w:eastAsia="Aptos Display" w:cstheme="minorHAnsi"/>
          <w:sz w:val="22"/>
        </w:rPr>
        <w:t>added.</w:t>
      </w:r>
    </w:p>
    <w:p w14:paraId="2F111E47"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Used spring framework features like </w:t>
      </w:r>
      <w:r w:rsidRPr="00683B93">
        <w:rPr>
          <w:rFonts w:eastAsia="Aptos Display" w:cstheme="minorHAnsi"/>
          <w:b/>
          <w:sz w:val="22"/>
        </w:rPr>
        <w:t xml:space="preserve">Spring IOC, Spring </w:t>
      </w:r>
      <w:r w:rsidRPr="00683B93">
        <w:rPr>
          <w:rFonts w:eastAsia="Aptos Display" w:cstheme="minorHAnsi"/>
          <w:b/>
          <w:spacing w:val="-3"/>
          <w:sz w:val="22"/>
        </w:rPr>
        <w:t xml:space="preserve">AOP, </w:t>
      </w:r>
      <w:r w:rsidRPr="00683B93">
        <w:rPr>
          <w:rFonts w:eastAsia="Aptos Display" w:cstheme="minorHAnsi"/>
          <w:b/>
          <w:sz w:val="22"/>
        </w:rPr>
        <w:t xml:space="preserve">Rest API, </w:t>
      </w:r>
      <w:r w:rsidRPr="00683B93">
        <w:rPr>
          <w:rFonts w:eastAsia="Aptos Display" w:cstheme="minorHAnsi"/>
          <w:sz w:val="22"/>
        </w:rPr>
        <w:t xml:space="preserve">and </w:t>
      </w:r>
      <w:r w:rsidRPr="00683B93">
        <w:rPr>
          <w:rFonts w:eastAsia="Aptos Display" w:cstheme="minorHAnsi"/>
          <w:b/>
          <w:sz w:val="22"/>
        </w:rPr>
        <w:t>Spring Batch</w:t>
      </w:r>
      <w:r w:rsidRPr="00683B93">
        <w:rPr>
          <w:rFonts w:eastAsia="Aptos Display" w:cstheme="minorHAnsi"/>
          <w:sz w:val="22"/>
        </w:rPr>
        <w:t>.</w:t>
      </w:r>
    </w:p>
    <w:p w14:paraId="01F3169B" w14:textId="756C0FB1"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Designed and deployed </w:t>
      </w:r>
      <w:r w:rsidRPr="00683B93">
        <w:rPr>
          <w:rFonts w:eastAsia="Aptos Display" w:cstheme="minorHAnsi"/>
          <w:b/>
          <w:sz w:val="22"/>
        </w:rPr>
        <w:t xml:space="preserve">XML files </w:t>
      </w:r>
      <w:r w:rsidRPr="00683B93">
        <w:rPr>
          <w:rFonts w:eastAsia="Aptos Display" w:cstheme="minorHAnsi"/>
          <w:sz w:val="22"/>
        </w:rPr>
        <w:t>for Dispatcher Servlets, Application Context, and Controllers to implement the Inversion of Control module in</w:t>
      </w:r>
      <w:r w:rsidRPr="00683B93">
        <w:rPr>
          <w:rFonts w:eastAsia="Aptos Display" w:cstheme="minorHAnsi"/>
          <w:spacing w:val="-10"/>
          <w:sz w:val="22"/>
        </w:rPr>
        <w:t xml:space="preserve"> </w:t>
      </w:r>
      <w:r w:rsidR="00683B93">
        <w:rPr>
          <w:rFonts w:eastAsia="Aptos Display" w:cstheme="minorHAnsi"/>
          <w:sz w:val="22"/>
        </w:rPr>
        <w:t>Spring</w:t>
      </w:r>
      <w:r w:rsidRPr="00683B93">
        <w:rPr>
          <w:rFonts w:eastAsia="Aptos Display" w:cstheme="minorHAnsi"/>
          <w:sz w:val="22"/>
        </w:rPr>
        <w:t>.</w:t>
      </w:r>
    </w:p>
    <w:p w14:paraId="2165D011" w14:textId="7EC925AB"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Experienced in developing web-based applications using </w:t>
      </w:r>
      <w:r w:rsidRPr="00683B93">
        <w:rPr>
          <w:rFonts w:eastAsia="Aptos Display" w:cstheme="minorHAnsi"/>
          <w:b/>
          <w:sz w:val="22"/>
        </w:rPr>
        <w:t>Python</w:t>
      </w:r>
      <w:r w:rsidRPr="00683B93">
        <w:rPr>
          <w:rFonts w:eastAsia="Aptos Display" w:cstheme="minorHAnsi"/>
          <w:sz w:val="22"/>
        </w:rPr>
        <w:t>, Django, QT, C++, XML, CSS, JSON, HTML, DHTML, JavaScript</w:t>
      </w:r>
      <w:r w:rsidR="00683B93">
        <w:rPr>
          <w:rFonts w:eastAsia="Aptos Display" w:cstheme="minorHAnsi"/>
          <w:sz w:val="22"/>
        </w:rPr>
        <w:t>,</w:t>
      </w:r>
      <w:r w:rsidRPr="00683B93">
        <w:rPr>
          <w:rFonts w:eastAsia="Aptos Display" w:cstheme="minorHAnsi"/>
          <w:sz w:val="22"/>
        </w:rPr>
        <w:t xml:space="preserve"> and </w:t>
      </w:r>
      <w:r w:rsidR="00683B93">
        <w:rPr>
          <w:rFonts w:eastAsia="Aptos Display" w:cstheme="minorHAnsi"/>
          <w:sz w:val="22"/>
        </w:rPr>
        <w:t>jQuery</w:t>
      </w:r>
      <w:r w:rsidRPr="00683B93">
        <w:rPr>
          <w:rFonts w:eastAsia="Aptos Display" w:cstheme="minorHAnsi"/>
          <w:sz w:val="22"/>
        </w:rPr>
        <w:t>.</w:t>
      </w:r>
    </w:p>
    <w:p w14:paraId="145926DA"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 xml:space="preserve">Amazon CloudWatch </w:t>
      </w:r>
      <w:r w:rsidRPr="00683B93">
        <w:rPr>
          <w:rFonts w:eastAsia="Aptos Display" w:cstheme="minorHAnsi"/>
          <w:sz w:val="22"/>
        </w:rPr>
        <w:t xml:space="preserve">to monitor AWS SPRING BOOT, AWS LAMBDA services, and </w:t>
      </w:r>
      <w:r w:rsidRPr="00683B93">
        <w:rPr>
          <w:rFonts w:eastAsia="Aptos Display" w:cstheme="minorHAnsi"/>
          <w:b/>
          <w:sz w:val="22"/>
        </w:rPr>
        <w:t xml:space="preserve">Amazon CloudWatch logs </w:t>
      </w:r>
      <w:r w:rsidRPr="00683B93">
        <w:rPr>
          <w:rFonts w:eastAsia="Aptos Display" w:cstheme="minorHAnsi"/>
          <w:sz w:val="22"/>
        </w:rPr>
        <w:t>to monitor</w:t>
      </w:r>
      <w:r w:rsidRPr="00683B93">
        <w:rPr>
          <w:rFonts w:eastAsia="Aptos Display" w:cstheme="minorHAnsi"/>
          <w:spacing w:val="-2"/>
          <w:sz w:val="22"/>
        </w:rPr>
        <w:t xml:space="preserve"> </w:t>
      </w:r>
      <w:r w:rsidRPr="00683B93">
        <w:rPr>
          <w:rFonts w:eastAsia="Aptos Display" w:cstheme="minorHAnsi"/>
          <w:sz w:val="22"/>
        </w:rPr>
        <w:t>applications.</w:t>
      </w:r>
    </w:p>
    <w:p w14:paraId="5C5F04B1"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Developed </w:t>
      </w:r>
      <w:r w:rsidRPr="00683B93">
        <w:rPr>
          <w:rFonts w:eastAsia="Aptos Display" w:cstheme="minorHAnsi"/>
          <w:b/>
          <w:sz w:val="22"/>
        </w:rPr>
        <w:t xml:space="preserve">Java </w:t>
      </w:r>
      <w:r w:rsidRPr="00683B93">
        <w:rPr>
          <w:rFonts w:eastAsia="Aptos Display" w:cstheme="minorHAnsi"/>
          <w:b/>
          <w:spacing w:val="-3"/>
          <w:sz w:val="22"/>
        </w:rPr>
        <w:t xml:space="preserve">API </w:t>
      </w:r>
      <w:r w:rsidRPr="00683B93">
        <w:rPr>
          <w:rFonts w:eastAsia="Aptos Display" w:cstheme="minorHAnsi"/>
          <w:sz w:val="22"/>
        </w:rPr>
        <w:t xml:space="preserve">to interact with the </w:t>
      </w:r>
      <w:r w:rsidRPr="00683B93">
        <w:rPr>
          <w:rFonts w:eastAsia="Aptos Display" w:cstheme="minorHAnsi"/>
          <w:b/>
          <w:sz w:val="22"/>
        </w:rPr>
        <w:t xml:space="preserve">Amazon SQS </w:t>
      </w:r>
      <w:r w:rsidRPr="00683B93">
        <w:rPr>
          <w:rFonts w:eastAsia="Aptos Display" w:cstheme="minorHAnsi"/>
          <w:sz w:val="22"/>
        </w:rPr>
        <w:t>used in sending bulk</w:t>
      </w:r>
      <w:r w:rsidRPr="00683B93">
        <w:rPr>
          <w:rFonts w:eastAsia="Aptos Display" w:cstheme="minorHAnsi"/>
          <w:spacing w:val="8"/>
          <w:sz w:val="22"/>
        </w:rPr>
        <w:t xml:space="preserve"> </w:t>
      </w:r>
      <w:r w:rsidRPr="00683B93">
        <w:rPr>
          <w:rFonts w:eastAsia="Aptos Display" w:cstheme="minorHAnsi"/>
          <w:sz w:val="22"/>
        </w:rPr>
        <w:t>emails.</w:t>
      </w:r>
    </w:p>
    <w:p w14:paraId="0AF4A312" w14:textId="77777777" w:rsidR="001A2D1F"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Integration of Amazon Web Services (AWS SPRING BOOT, AWS LAMBDA) with other applications</w:t>
      </w:r>
      <w:r w:rsidRPr="00683B93">
        <w:rPr>
          <w:rFonts w:eastAsia="Aptos Display" w:cstheme="minorHAnsi"/>
          <w:spacing w:val="-1"/>
          <w:sz w:val="22"/>
        </w:rPr>
        <w:t xml:space="preserve"> </w:t>
      </w:r>
      <w:r w:rsidRPr="00683B93">
        <w:rPr>
          <w:rFonts w:eastAsia="Aptos Display" w:cstheme="minorHAnsi"/>
          <w:sz w:val="22"/>
        </w:rPr>
        <w:t>infrastructure.</w:t>
      </w:r>
    </w:p>
    <w:p w14:paraId="0700E86B" w14:textId="321B322E" w:rsidR="005D17C6" w:rsidRPr="005D17C6" w:rsidRDefault="005D17C6">
      <w:pPr>
        <w:numPr>
          <w:ilvl w:val="0"/>
          <w:numId w:val="4"/>
        </w:numPr>
        <w:tabs>
          <w:tab w:val="left" w:pos="821"/>
        </w:tabs>
        <w:ind w:left="820" w:right="90" w:hanging="360"/>
        <w:rPr>
          <w:rFonts w:eastAsia="Aptos Display" w:cstheme="minorHAnsi"/>
          <w:sz w:val="22"/>
        </w:rPr>
      </w:pPr>
      <w:r w:rsidRPr="005D17C6">
        <w:rPr>
          <w:sz w:val="22"/>
        </w:rPr>
        <w:t>Integrated authentication and fine-grained authorization flows with IAM, reducing manual identity management overhead and enhancing security posture.</w:t>
      </w:r>
    </w:p>
    <w:p w14:paraId="5EADE1F0" w14:textId="24DF10C4"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Extensively used </w:t>
      </w:r>
      <w:r w:rsidRPr="00683B93">
        <w:rPr>
          <w:rFonts w:eastAsia="Aptos Display" w:cstheme="minorHAnsi"/>
          <w:b/>
          <w:spacing w:val="-2"/>
          <w:sz w:val="22"/>
        </w:rPr>
        <w:t xml:space="preserve">DAO </w:t>
      </w:r>
      <w:r w:rsidRPr="00683B93">
        <w:rPr>
          <w:rFonts w:eastAsia="Aptos Display" w:cstheme="minorHAnsi"/>
          <w:b/>
          <w:sz w:val="22"/>
        </w:rPr>
        <w:t>patterns</w:t>
      </w:r>
      <w:r w:rsidRPr="00683B93">
        <w:rPr>
          <w:rFonts w:eastAsia="Aptos Display" w:cstheme="minorHAnsi"/>
          <w:sz w:val="22"/>
        </w:rPr>
        <w:t xml:space="preserve">, including mapping </w:t>
      </w:r>
      <w:r w:rsidRPr="00683B93">
        <w:rPr>
          <w:rFonts w:eastAsia="Aptos Display" w:cstheme="minorHAnsi"/>
          <w:b/>
          <w:spacing w:val="-3"/>
          <w:sz w:val="22"/>
        </w:rPr>
        <w:t xml:space="preserve">DAO </w:t>
      </w:r>
      <w:r w:rsidRPr="00683B93">
        <w:rPr>
          <w:rFonts w:eastAsia="Aptos Display" w:cstheme="minorHAnsi"/>
          <w:b/>
          <w:sz w:val="22"/>
        </w:rPr>
        <w:t>objects</w:t>
      </w:r>
      <w:r w:rsidRPr="00683B93">
        <w:rPr>
          <w:rFonts w:eastAsia="Aptos Display" w:cstheme="minorHAnsi"/>
          <w:sz w:val="22"/>
        </w:rPr>
        <w:t xml:space="preserve"> and configuring files and classes to interact with</w:t>
      </w:r>
      <w:r w:rsidRPr="00683B93">
        <w:rPr>
          <w:rFonts w:eastAsia="Aptos Display" w:cstheme="minorHAnsi"/>
          <w:spacing w:val="-1"/>
          <w:sz w:val="22"/>
        </w:rPr>
        <w:t xml:space="preserve"> </w:t>
      </w:r>
      <w:r w:rsidRPr="00683B93">
        <w:rPr>
          <w:rFonts w:eastAsia="Aptos Display" w:cstheme="minorHAnsi"/>
          <w:sz w:val="22"/>
        </w:rPr>
        <w:t>databases.</w:t>
      </w:r>
    </w:p>
    <w:p w14:paraId="50596C35"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Developed web services using </w:t>
      </w:r>
      <w:r w:rsidRPr="00683B93">
        <w:rPr>
          <w:rFonts w:eastAsia="Aptos Display" w:cstheme="minorHAnsi"/>
          <w:b/>
          <w:sz w:val="22"/>
        </w:rPr>
        <w:t xml:space="preserve">JAX-WS </w:t>
      </w:r>
      <w:r w:rsidRPr="00683B93">
        <w:rPr>
          <w:rFonts w:eastAsia="Aptos Display" w:cstheme="minorHAnsi"/>
          <w:sz w:val="22"/>
        </w:rPr>
        <w:t>to interact with legacy applications (backend processes).</w:t>
      </w:r>
    </w:p>
    <w:p w14:paraId="47398A40"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 xml:space="preserve">Apache SVN </w:t>
      </w:r>
      <w:r w:rsidRPr="00683B93">
        <w:rPr>
          <w:rFonts w:eastAsia="Aptos Display" w:cstheme="minorHAnsi"/>
          <w:sz w:val="22"/>
        </w:rPr>
        <w:t>for repository management and Ant for build</w:t>
      </w:r>
      <w:r w:rsidRPr="00683B93">
        <w:rPr>
          <w:rFonts w:eastAsia="Aptos Display" w:cstheme="minorHAnsi"/>
          <w:spacing w:val="-7"/>
          <w:sz w:val="22"/>
        </w:rPr>
        <w:t xml:space="preserve"> </w:t>
      </w:r>
      <w:r w:rsidRPr="00683B93">
        <w:rPr>
          <w:rFonts w:eastAsia="Aptos Display" w:cstheme="minorHAnsi"/>
          <w:sz w:val="22"/>
        </w:rPr>
        <w:t>management.</w:t>
      </w:r>
    </w:p>
    <w:p w14:paraId="5EEF3C5A"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shd w:val="clear" w:color="auto" w:fill="F7F7F8"/>
        </w:rPr>
        <w:t>Integrated Apache Flink as a core component of our data processing infrastructure, enabling efficient real-time data streaming and analytics.</w:t>
      </w:r>
    </w:p>
    <w:p w14:paraId="236A8CA0"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Implemented multiple high-performance </w:t>
      </w:r>
      <w:r w:rsidRPr="00683B93">
        <w:rPr>
          <w:rFonts w:eastAsia="Aptos Display" w:cstheme="minorHAnsi"/>
          <w:b/>
          <w:sz w:val="22"/>
        </w:rPr>
        <w:t xml:space="preserve">MongoDB </w:t>
      </w:r>
      <w:r w:rsidRPr="00683B93">
        <w:rPr>
          <w:rFonts w:eastAsia="Aptos Display" w:cstheme="minorHAnsi"/>
          <w:sz w:val="22"/>
        </w:rPr>
        <w:t xml:space="preserve">replica sets on </w:t>
      </w:r>
      <w:r w:rsidRPr="00683B93">
        <w:rPr>
          <w:rFonts w:eastAsia="Aptos Display" w:cstheme="minorHAnsi"/>
          <w:b/>
          <w:sz w:val="22"/>
        </w:rPr>
        <w:t xml:space="preserve">EC2 </w:t>
      </w:r>
      <w:r w:rsidRPr="00683B93">
        <w:rPr>
          <w:rFonts w:eastAsia="Aptos Display" w:cstheme="minorHAnsi"/>
          <w:sz w:val="22"/>
        </w:rPr>
        <w:t>with robust reliability.</w:t>
      </w:r>
    </w:p>
    <w:p w14:paraId="2198A6ED"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 xml:space="preserve">MongoDB </w:t>
      </w:r>
      <w:r w:rsidRPr="00683B93">
        <w:rPr>
          <w:rFonts w:eastAsia="Aptos Display" w:cstheme="minorHAnsi"/>
          <w:sz w:val="22"/>
        </w:rPr>
        <w:t>for storing minimal data documents and used in file</w:t>
      </w:r>
      <w:r w:rsidRPr="00683B93">
        <w:rPr>
          <w:rFonts w:eastAsia="Aptos Display" w:cstheme="minorHAnsi"/>
          <w:spacing w:val="-12"/>
          <w:sz w:val="22"/>
        </w:rPr>
        <w:t xml:space="preserve"> </w:t>
      </w:r>
      <w:r w:rsidRPr="00683B93">
        <w:rPr>
          <w:rFonts w:eastAsia="Aptos Display" w:cstheme="minorHAnsi"/>
          <w:sz w:val="22"/>
        </w:rPr>
        <w:t>sharing.</w:t>
      </w:r>
    </w:p>
    <w:p w14:paraId="5B996968" w14:textId="6EC2AB6A"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Developed interactive web application using Node.js</w:t>
      </w:r>
      <w:r w:rsidR="00683B93">
        <w:rPr>
          <w:rFonts w:eastAsia="Aptos Display" w:cstheme="minorHAnsi"/>
          <w:sz w:val="22"/>
        </w:rPr>
        <w:t>,</w:t>
      </w:r>
      <w:r w:rsidRPr="00683B93">
        <w:rPr>
          <w:rFonts w:eastAsia="Aptos Display" w:cstheme="minorHAnsi"/>
          <w:sz w:val="22"/>
        </w:rPr>
        <w:t xml:space="preserve"> a pure JavaScript application framework.</w:t>
      </w:r>
    </w:p>
    <w:p w14:paraId="19DDF996"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Used</w:t>
      </w:r>
      <w:r w:rsidRPr="00683B93">
        <w:rPr>
          <w:rFonts w:eastAsia="Aptos Display" w:cstheme="minorHAnsi"/>
          <w:spacing w:val="-6"/>
          <w:sz w:val="22"/>
        </w:rPr>
        <w:t xml:space="preserve"> </w:t>
      </w:r>
      <w:r w:rsidRPr="00683B93">
        <w:rPr>
          <w:rFonts w:eastAsia="Aptos Display" w:cstheme="minorHAnsi"/>
          <w:b/>
          <w:sz w:val="22"/>
        </w:rPr>
        <w:t>Docker</w:t>
      </w:r>
      <w:r w:rsidRPr="00683B93">
        <w:rPr>
          <w:rFonts w:eastAsia="Aptos Display" w:cstheme="minorHAnsi"/>
          <w:b/>
          <w:spacing w:val="-9"/>
          <w:sz w:val="22"/>
        </w:rPr>
        <w:t xml:space="preserve"> </w:t>
      </w:r>
      <w:r w:rsidRPr="00683B93">
        <w:rPr>
          <w:rFonts w:eastAsia="Aptos Display" w:cstheme="minorHAnsi"/>
          <w:sz w:val="22"/>
        </w:rPr>
        <w:t>to</w:t>
      </w:r>
      <w:r w:rsidRPr="00683B93">
        <w:rPr>
          <w:rFonts w:eastAsia="Aptos Display" w:cstheme="minorHAnsi"/>
          <w:spacing w:val="-8"/>
          <w:sz w:val="22"/>
        </w:rPr>
        <w:t xml:space="preserve"> </w:t>
      </w:r>
      <w:r w:rsidRPr="00683B93">
        <w:rPr>
          <w:rFonts w:eastAsia="Aptos Display" w:cstheme="minorHAnsi"/>
          <w:sz w:val="22"/>
        </w:rPr>
        <w:t>improve</w:t>
      </w:r>
      <w:r w:rsidRPr="00683B93">
        <w:rPr>
          <w:rFonts w:eastAsia="Aptos Display" w:cstheme="minorHAnsi"/>
          <w:spacing w:val="-8"/>
          <w:sz w:val="22"/>
        </w:rPr>
        <w:t xml:space="preserve"> </w:t>
      </w:r>
      <w:r w:rsidRPr="00683B93">
        <w:rPr>
          <w:rFonts w:eastAsia="Aptos Display" w:cstheme="minorHAnsi"/>
          <w:sz w:val="22"/>
        </w:rPr>
        <w:t>our</w:t>
      </w:r>
      <w:r w:rsidRPr="00683B93">
        <w:rPr>
          <w:rFonts w:eastAsia="Aptos Display" w:cstheme="minorHAnsi"/>
          <w:spacing w:val="-7"/>
          <w:sz w:val="22"/>
        </w:rPr>
        <w:t xml:space="preserve"> </w:t>
      </w:r>
      <w:r w:rsidRPr="00683B93">
        <w:rPr>
          <w:rFonts w:eastAsia="Aptos Display" w:cstheme="minorHAnsi"/>
          <w:sz w:val="22"/>
        </w:rPr>
        <w:t>(CD)</w:t>
      </w:r>
      <w:r w:rsidRPr="00683B93">
        <w:rPr>
          <w:rFonts w:eastAsia="Aptos Display" w:cstheme="minorHAnsi"/>
          <w:spacing w:val="-7"/>
          <w:sz w:val="22"/>
        </w:rPr>
        <w:t xml:space="preserve"> </w:t>
      </w:r>
      <w:r w:rsidRPr="00683B93">
        <w:rPr>
          <w:rFonts w:eastAsia="Aptos Display" w:cstheme="minorHAnsi"/>
          <w:sz w:val="22"/>
        </w:rPr>
        <w:t>Continuous</w:t>
      </w:r>
      <w:r w:rsidRPr="00683B93">
        <w:rPr>
          <w:rFonts w:eastAsia="Aptos Display" w:cstheme="minorHAnsi"/>
          <w:spacing w:val="-7"/>
          <w:sz w:val="22"/>
        </w:rPr>
        <w:t xml:space="preserve"> </w:t>
      </w:r>
      <w:r w:rsidRPr="00683B93">
        <w:rPr>
          <w:rFonts w:eastAsia="Aptos Display" w:cstheme="minorHAnsi"/>
          <w:sz w:val="22"/>
        </w:rPr>
        <w:t>Delivery</w:t>
      </w:r>
      <w:r w:rsidRPr="00683B93">
        <w:rPr>
          <w:rFonts w:eastAsia="Aptos Display" w:cstheme="minorHAnsi"/>
          <w:spacing w:val="-6"/>
          <w:sz w:val="22"/>
        </w:rPr>
        <w:t xml:space="preserve"> </w:t>
      </w:r>
      <w:r w:rsidRPr="00683B93">
        <w:rPr>
          <w:rFonts w:eastAsia="Aptos Display" w:cstheme="minorHAnsi"/>
          <w:sz w:val="22"/>
        </w:rPr>
        <w:t>framework</w:t>
      </w:r>
      <w:r w:rsidRPr="00683B93">
        <w:rPr>
          <w:rFonts w:eastAsia="Aptos Display" w:cstheme="minorHAnsi"/>
          <w:spacing w:val="-5"/>
          <w:sz w:val="22"/>
        </w:rPr>
        <w:t xml:space="preserve"> </w:t>
      </w:r>
      <w:r w:rsidRPr="00683B93">
        <w:rPr>
          <w:rFonts w:eastAsia="Aptos Display" w:cstheme="minorHAnsi"/>
          <w:sz w:val="22"/>
        </w:rPr>
        <w:t>to</w:t>
      </w:r>
      <w:r w:rsidRPr="00683B93">
        <w:rPr>
          <w:rFonts w:eastAsia="Aptos Display" w:cstheme="minorHAnsi"/>
          <w:spacing w:val="-10"/>
          <w:sz w:val="22"/>
        </w:rPr>
        <w:t xml:space="preserve"> </w:t>
      </w:r>
      <w:r w:rsidRPr="00683B93">
        <w:rPr>
          <w:rFonts w:eastAsia="Aptos Display" w:cstheme="minorHAnsi"/>
          <w:sz w:val="22"/>
        </w:rPr>
        <w:t>streamline</w:t>
      </w:r>
      <w:r w:rsidRPr="00683B93">
        <w:rPr>
          <w:rFonts w:eastAsia="Aptos Display" w:cstheme="minorHAnsi"/>
          <w:spacing w:val="-6"/>
          <w:sz w:val="22"/>
        </w:rPr>
        <w:t xml:space="preserve"> </w:t>
      </w:r>
      <w:r w:rsidRPr="00683B93">
        <w:rPr>
          <w:rFonts w:eastAsia="Aptos Display" w:cstheme="minorHAnsi"/>
          <w:sz w:val="22"/>
        </w:rPr>
        <w:t>releases.</w:t>
      </w:r>
    </w:p>
    <w:p w14:paraId="31B80ECE"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 xml:space="preserve">JIRA </w:t>
      </w:r>
      <w:r w:rsidRPr="00683B93">
        <w:rPr>
          <w:rFonts w:eastAsia="Aptos Display" w:cstheme="minorHAnsi"/>
          <w:sz w:val="22"/>
        </w:rPr>
        <w:t>for defect management and to keep track of bugs and</w:t>
      </w:r>
      <w:r w:rsidRPr="00683B93">
        <w:rPr>
          <w:rFonts w:eastAsia="Aptos Display" w:cstheme="minorHAnsi"/>
          <w:spacing w:val="-17"/>
          <w:sz w:val="22"/>
        </w:rPr>
        <w:t xml:space="preserve"> </w:t>
      </w:r>
      <w:r w:rsidRPr="00683B93">
        <w:rPr>
          <w:rFonts w:eastAsia="Aptos Display" w:cstheme="minorHAnsi"/>
          <w:sz w:val="22"/>
        </w:rPr>
        <w:t>issues.</w:t>
      </w:r>
    </w:p>
    <w:p w14:paraId="3F9D5715" w14:textId="77777777"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t>Built</w:t>
      </w:r>
      <w:r w:rsidRPr="00683B93">
        <w:rPr>
          <w:rFonts w:eastAsia="Aptos Display" w:cstheme="minorHAnsi"/>
          <w:spacing w:val="-11"/>
          <w:sz w:val="22"/>
        </w:rPr>
        <w:t xml:space="preserve"> </w:t>
      </w:r>
      <w:r w:rsidRPr="00683B93">
        <w:rPr>
          <w:rFonts w:eastAsia="Aptos Display" w:cstheme="minorHAnsi"/>
          <w:sz w:val="22"/>
        </w:rPr>
        <w:t>an</w:t>
      </w:r>
      <w:r w:rsidRPr="00683B93">
        <w:rPr>
          <w:rFonts w:eastAsia="Aptos Display" w:cstheme="minorHAnsi"/>
          <w:spacing w:val="-12"/>
          <w:sz w:val="22"/>
        </w:rPr>
        <w:t xml:space="preserve"> </w:t>
      </w:r>
      <w:r w:rsidRPr="00683B93">
        <w:rPr>
          <w:rFonts w:eastAsia="Aptos Display" w:cstheme="minorHAnsi"/>
          <w:sz w:val="22"/>
        </w:rPr>
        <w:t>application</w:t>
      </w:r>
      <w:r w:rsidRPr="00683B93">
        <w:rPr>
          <w:rFonts w:eastAsia="Aptos Display" w:cstheme="minorHAnsi"/>
          <w:spacing w:val="-11"/>
          <w:sz w:val="22"/>
        </w:rPr>
        <w:t xml:space="preserve"> </w:t>
      </w:r>
      <w:r w:rsidRPr="00683B93">
        <w:rPr>
          <w:rFonts w:eastAsia="Aptos Display" w:cstheme="minorHAnsi"/>
          <w:sz w:val="22"/>
        </w:rPr>
        <w:t>using</w:t>
      </w:r>
      <w:r w:rsidRPr="00683B93">
        <w:rPr>
          <w:rFonts w:eastAsia="Aptos Display" w:cstheme="minorHAnsi"/>
          <w:spacing w:val="-12"/>
          <w:sz w:val="22"/>
        </w:rPr>
        <w:t xml:space="preserve"> </w:t>
      </w:r>
      <w:r w:rsidRPr="00683B93">
        <w:rPr>
          <w:rFonts w:eastAsia="Aptos Display" w:cstheme="minorHAnsi"/>
          <w:b/>
          <w:sz w:val="22"/>
        </w:rPr>
        <w:t>MAVEN</w:t>
      </w:r>
      <w:r w:rsidRPr="00683B93">
        <w:rPr>
          <w:rFonts w:eastAsia="Aptos Display" w:cstheme="minorHAnsi"/>
          <w:b/>
          <w:spacing w:val="-13"/>
          <w:sz w:val="22"/>
        </w:rPr>
        <w:t xml:space="preserve"> </w:t>
      </w:r>
      <w:r w:rsidRPr="00683B93">
        <w:rPr>
          <w:rFonts w:eastAsia="Aptos Display" w:cstheme="minorHAnsi"/>
          <w:sz w:val="22"/>
        </w:rPr>
        <w:t>and</w:t>
      </w:r>
      <w:r w:rsidRPr="00683B93">
        <w:rPr>
          <w:rFonts w:eastAsia="Aptos Display" w:cstheme="minorHAnsi"/>
          <w:spacing w:val="-11"/>
          <w:sz w:val="22"/>
        </w:rPr>
        <w:t xml:space="preserve"> </w:t>
      </w:r>
      <w:r w:rsidRPr="00683B93">
        <w:rPr>
          <w:rFonts w:eastAsia="Aptos Display" w:cstheme="minorHAnsi"/>
          <w:sz w:val="22"/>
        </w:rPr>
        <w:t>used</w:t>
      </w:r>
      <w:r w:rsidRPr="00683B93">
        <w:rPr>
          <w:rFonts w:eastAsia="Aptos Display" w:cstheme="minorHAnsi"/>
          <w:spacing w:val="-12"/>
          <w:sz w:val="22"/>
        </w:rPr>
        <w:t xml:space="preserve"> </w:t>
      </w:r>
      <w:r w:rsidRPr="00683B93">
        <w:rPr>
          <w:rFonts w:eastAsia="Aptos Display" w:cstheme="minorHAnsi"/>
          <w:b/>
          <w:sz w:val="22"/>
        </w:rPr>
        <w:t>Log4J</w:t>
      </w:r>
      <w:r w:rsidRPr="00683B93">
        <w:rPr>
          <w:rFonts w:eastAsia="Aptos Display" w:cstheme="minorHAnsi"/>
          <w:b/>
          <w:spacing w:val="-14"/>
          <w:sz w:val="22"/>
        </w:rPr>
        <w:t xml:space="preserve"> </w:t>
      </w:r>
      <w:r w:rsidRPr="00683B93">
        <w:rPr>
          <w:rFonts w:eastAsia="Aptos Display" w:cstheme="minorHAnsi"/>
          <w:sz w:val="22"/>
        </w:rPr>
        <w:t>to</w:t>
      </w:r>
      <w:r w:rsidRPr="00683B93">
        <w:rPr>
          <w:rFonts w:eastAsia="Aptos Display" w:cstheme="minorHAnsi"/>
          <w:spacing w:val="-15"/>
          <w:sz w:val="22"/>
        </w:rPr>
        <w:t xml:space="preserve"> </w:t>
      </w:r>
      <w:r w:rsidRPr="00683B93">
        <w:rPr>
          <w:rFonts w:eastAsia="Aptos Display" w:cstheme="minorHAnsi"/>
          <w:sz w:val="22"/>
        </w:rPr>
        <w:t>generate</w:t>
      </w:r>
      <w:r w:rsidRPr="00683B93">
        <w:rPr>
          <w:rFonts w:eastAsia="Aptos Display" w:cstheme="minorHAnsi"/>
          <w:spacing w:val="-12"/>
          <w:sz w:val="22"/>
        </w:rPr>
        <w:t xml:space="preserve"> </w:t>
      </w:r>
      <w:r w:rsidRPr="00683B93">
        <w:rPr>
          <w:rFonts w:eastAsia="Aptos Display" w:cstheme="minorHAnsi"/>
          <w:sz w:val="22"/>
        </w:rPr>
        <w:t>log</w:t>
      </w:r>
      <w:r w:rsidRPr="00683B93">
        <w:rPr>
          <w:rFonts w:eastAsia="Aptos Display" w:cstheme="minorHAnsi"/>
          <w:spacing w:val="-12"/>
          <w:sz w:val="22"/>
        </w:rPr>
        <w:t xml:space="preserve"> </w:t>
      </w:r>
      <w:r w:rsidRPr="00683B93">
        <w:rPr>
          <w:rFonts w:eastAsia="Aptos Display" w:cstheme="minorHAnsi"/>
          <w:sz w:val="22"/>
        </w:rPr>
        <w:t>files</w:t>
      </w:r>
      <w:r w:rsidRPr="00683B93">
        <w:rPr>
          <w:rFonts w:eastAsia="Aptos Display" w:cstheme="minorHAnsi"/>
          <w:spacing w:val="-15"/>
          <w:sz w:val="22"/>
        </w:rPr>
        <w:t xml:space="preserve"> </w:t>
      </w:r>
      <w:r w:rsidRPr="00683B93">
        <w:rPr>
          <w:rFonts w:eastAsia="Aptos Display" w:cstheme="minorHAnsi"/>
          <w:sz w:val="22"/>
        </w:rPr>
        <w:t>for</w:t>
      </w:r>
      <w:r w:rsidRPr="00683B93">
        <w:rPr>
          <w:rFonts w:eastAsia="Aptos Display" w:cstheme="minorHAnsi"/>
          <w:spacing w:val="-12"/>
          <w:sz w:val="22"/>
        </w:rPr>
        <w:t xml:space="preserve"> </w:t>
      </w:r>
      <w:r w:rsidRPr="00683B93">
        <w:rPr>
          <w:rFonts w:eastAsia="Aptos Display" w:cstheme="minorHAnsi"/>
          <w:sz w:val="22"/>
        </w:rPr>
        <w:t>the</w:t>
      </w:r>
      <w:r w:rsidRPr="00683B93">
        <w:rPr>
          <w:rFonts w:eastAsia="Aptos Display" w:cstheme="minorHAnsi"/>
          <w:spacing w:val="-12"/>
          <w:sz w:val="22"/>
        </w:rPr>
        <w:t xml:space="preserve"> </w:t>
      </w:r>
      <w:r w:rsidRPr="00683B93">
        <w:rPr>
          <w:rFonts w:eastAsia="Aptos Display" w:cstheme="minorHAnsi"/>
          <w:sz w:val="22"/>
        </w:rPr>
        <w:t>application.</w:t>
      </w:r>
    </w:p>
    <w:p w14:paraId="7F17A3C9" w14:textId="04864D0D" w:rsidR="001A2D1F" w:rsidRPr="00683B93" w:rsidRDefault="006E1EF7">
      <w:pPr>
        <w:numPr>
          <w:ilvl w:val="0"/>
          <w:numId w:val="4"/>
        </w:numPr>
        <w:tabs>
          <w:tab w:val="left" w:pos="821"/>
        </w:tabs>
        <w:ind w:left="820" w:right="90" w:hanging="360"/>
        <w:rPr>
          <w:rFonts w:eastAsia="Aptos Display" w:cstheme="minorHAnsi"/>
          <w:sz w:val="22"/>
        </w:rPr>
      </w:pPr>
      <w:r w:rsidRPr="00683B93">
        <w:rPr>
          <w:rFonts w:eastAsia="Aptos Display" w:cstheme="minorHAnsi"/>
          <w:sz w:val="22"/>
        </w:rPr>
        <w:lastRenderedPageBreak/>
        <w:t xml:space="preserve">Extensively </w:t>
      </w:r>
      <w:r w:rsidR="00683B93">
        <w:rPr>
          <w:rFonts w:eastAsia="Aptos Display" w:cstheme="minorHAnsi"/>
          <w:sz w:val="22"/>
        </w:rPr>
        <w:t>implemented</w:t>
      </w:r>
      <w:r w:rsidRPr="00683B93">
        <w:rPr>
          <w:rFonts w:eastAsia="Aptos Display" w:cstheme="minorHAnsi"/>
          <w:sz w:val="22"/>
        </w:rPr>
        <w:t xml:space="preserve"> </w:t>
      </w:r>
      <w:r w:rsidRPr="00683B93">
        <w:rPr>
          <w:rFonts w:eastAsia="Aptos Display" w:cstheme="minorHAnsi"/>
          <w:b/>
          <w:sz w:val="22"/>
        </w:rPr>
        <w:t>Spring Boot, dependency Injection (DI)</w:t>
      </w:r>
      <w:r w:rsidRPr="00683B93">
        <w:rPr>
          <w:rFonts w:eastAsia="Aptos Display" w:cstheme="minorHAnsi"/>
          <w:sz w:val="22"/>
        </w:rPr>
        <w:t xml:space="preserve">, aspect-oriented programming (AOP) features, and </w:t>
      </w:r>
      <w:r w:rsidR="00683B93">
        <w:rPr>
          <w:rFonts w:eastAsia="Aptos Display" w:cstheme="minorHAnsi"/>
          <w:sz w:val="22"/>
        </w:rPr>
        <w:t>Hibernate</w:t>
      </w:r>
      <w:r w:rsidRPr="00683B93">
        <w:rPr>
          <w:rFonts w:eastAsia="Aptos Display" w:cstheme="minorHAnsi"/>
          <w:sz w:val="22"/>
        </w:rPr>
        <w:t>.</w:t>
      </w:r>
    </w:p>
    <w:p w14:paraId="62E501AA" w14:textId="5D9617F6" w:rsidR="001A2D1F" w:rsidRPr="00683B93" w:rsidRDefault="006E1EF7">
      <w:pPr>
        <w:ind w:left="100" w:right="90"/>
        <w:rPr>
          <w:rFonts w:eastAsia="Aptos Display" w:cstheme="minorHAnsi"/>
          <w:sz w:val="22"/>
        </w:rPr>
      </w:pPr>
      <w:r w:rsidRPr="00683B93">
        <w:rPr>
          <w:rFonts w:eastAsia="Aptos Display" w:cstheme="minorHAnsi"/>
          <w:b/>
          <w:sz w:val="22"/>
        </w:rPr>
        <w:t xml:space="preserve">Environment: </w:t>
      </w:r>
      <w:r w:rsidRPr="00683B93">
        <w:rPr>
          <w:rFonts w:eastAsia="Aptos Display" w:cstheme="minorHAnsi"/>
          <w:sz w:val="22"/>
        </w:rPr>
        <w:t>Agile, J2EE, JAX-WS, HTML5, CSS3, jQuery, JavaScript, Python,</w:t>
      </w:r>
      <w:r w:rsidR="00683B93">
        <w:rPr>
          <w:rFonts w:eastAsia="Aptos Display" w:cstheme="minorHAnsi"/>
          <w:sz w:val="22"/>
        </w:rPr>
        <w:t xml:space="preserve"> </w:t>
      </w:r>
      <w:r w:rsidRPr="00683B93">
        <w:rPr>
          <w:rFonts w:eastAsia="Aptos Display" w:cstheme="minorHAnsi"/>
          <w:sz w:val="22"/>
        </w:rPr>
        <w:t>Microservices, Bootstrap, NodeJS, JSON, XML, AWS SPRING BOOT, AWS LAMBDA EC2, S3, SQS, SQL, Apache Flink,</w:t>
      </w:r>
    </w:p>
    <w:p w14:paraId="6F075314" w14:textId="182BC94F" w:rsidR="001A2D1F" w:rsidRPr="00683B93" w:rsidRDefault="006E1EF7">
      <w:pPr>
        <w:ind w:left="100" w:right="90"/>
        <w:rPr>
          <w:rFonts w:eastAsia="Aptos Display" w:cstheme="minorHAnsi"/>
          <w:sz w:val="22"/>
        </w:rPr>
      </w:pPr>
      <w:r w:rsidRPr="00683B93">
        <w:rPr>
          <w:rFonts w:eastAsia="Aptos Display" w:cstheme="minorHAnsi"/>
          <w:sz w:val="22"/>
        </w:rPr>
        <w:t xml:space="preserve">Spring MVC, Spring IOC, Spring Batch, Spring AOP, Hibernate, JIRA, Log4J, Java </w:t>
      </w:r>
      <w:proofErr w:type="gramStart"/>
      <w:r w:rsidRPr="00683B93">
        <w:rPr>
          <w:rFonts w:eastAsia="Aptos Display" w:cstheme="minorHAnsi"/>
          <w:sz w:val="22"/>
        </w:rPr>
        <w:t>8,Java</w:t>
      </w:r>
      <w:proofErr w:type="gramEnd"/>
      <w:r w:rsidRPr="00683B93">
        <w:rPr>
          <w:rFonts w:eastAsia="Aptos Display" w:cstheme="minorHAnsi"/>
          <w:sz w:val="22"/>
        </w:rPr>
        <w:t xml:space="preserve"> 11, GIT, Dynamo DB</w:t>
      </w:r>
      <w:r w:rsidR="00683B93">
        <w:rPr>
          <w:rFonts w:eastAsia="Aptos Display" w:cstheme="minorHAnsi"/>
          <w:sz w:val="22"/>
        </w:rPr>
        <w:t>,</w:t>
      </w:r>
      <w:r w:rsidRPr="00683B93">
        <w:rPr>
          <w:rFonts w:eastAsia="Aptos Display" w:cstheme="minorHAnsi"/>
          <w:sz w:val="22"/>
        </w:rPr>
        <w:t xml:space="preserve"> Maven, MongoDB, Mockito, Docker.</w:t>
      </w:r>
    </w:p>
    <w:p w14:paraId="1ACEF73B" w14:textId="0AA06639" w:rsidR="001A2D1F" w:rsidRPr="00683B93" w:rsidRDefault="006E1EF7">
      <w:pPr>
        <w:keepNext/>
        <w:keepLines/>
        <w:spacing w:before="160" w:after="80"/>
        <w:rPr>
          <w:rFonts w:eastAsia="Aptos Display" w:cstheme="minorHAnsi"/>
          <w:b/>
          <w:color w:val="215E99"/>
          <w:sz w:val="22"/>
        </w:rPr>
      </w:pPr>
      <w:r w:rsidRPr="00683B93">
        <w:rPr>
          <w:rFonts w:eastAsia="Aptos Display" w:cstheme="minorHAnsi"/>
          <w:b/>
          <w:color w:val="215E99"/>
          <w:sz w:val="22"/>
        </w:rPr>
        <w:t xml:space="preserve">Client: </w:t>
      </w:r>
      <w:r w:rsidR="00CD0741" w:rsidRPr="00683B93">
        <w:rPr>
          <w:rFonts w:eastAsia="Aptos Display" w:cstheme="minorHAnsi"/>
          <w:b/>
          <w:color w:val="215E99"/>
          <w:sz w:val="22"/>
        </w:rPr>
        <w:t xml:space="preserve">ATOS, India                                                                                                                                      </w:t>
      </w:r>
      <w:r w:rsidR="00367ECF">
        <w:rPr>
          <w:rFonts w:eastAsia="Aptos Display" w:cstheme="minorHAnsi"/>
          <w:b/>
          <w:color w:val="215E99"/>
          <w:sz w:val="22"/>
        </w:rPr>
        <w:t xml:space="preserve">   </w:t>
      </w:r>
      <w:r w:rsidR="00B82D93" w:rsidRPr="00683B93">
        <w:rPr>
          <w:rFonts w:eastAsia="Aptos Display" w:cstheme="minorHAnsi"/>
          <w:b/>
          <w:color w:val="215E99"/>
          <w:sz w:val="22"/>
        </w:rPr>
        <w:t xml:space="preserve">Nov 2016 – </w:t>
      </w:r>
      <w:r w:rsidR="00367ECF">
        <w:rPr>
          <w:rFonts w:eastAsia="Aptos Display" w:cstheme="minorHAnsi"/>
          <w:b/>
          <w:color w:val="215E99"/>
          <w:sz w:val="22"/>
        </w:rPr>
        <w:t xml:space="preserve">Sep </w:t>
      </w:r>
      <w:r w:rsidR="00B82D93" w:rsidRPr="00683B93">
        <w:rPr>
          <w:rFonts w:eastAsia="Aptos Display" w:cstheme="minorHAnsi"/>
          <w:b/>
          <w:color w:val="215E99"/>
          <w:sz w:val="22"/>
        </w:rPr>
        <w:t>20</w:t>
      </w:r>
      <w:r w:rsidR="00367ECF">
        <w:rPr>
          <w:rFonts w:eastAsia="Aptos Display" w:cstheme="minorHAnsi"/>
          <w:b/>
          <w:color w:val="215E99"/>
          <w:sz w:val="22"/>
        </w:rPr>
        <w:t>18</w:t>
      </w:r>
    </w:p>
    <w:p w14:paraId="76BD1173" w14:textId="77777777" w:rsidR="001A2D1F" w:rsidRPr="00683B93" w:rsidRDefault="006E1EF7">
      <w:pPr>
        <w:tabs>
          <w:tab w:val="left" w:pos="7133"/>
        </w:tabs>
        <w:rPr>
          <w:rFonts w:eastAsia="Aptos Display" w:cstheme="minorHAnsi"/>
          <w:b/>
          <w:sz w:val="22"/>
        </w:rPr>
      </w:pPr>
      <w:r w:rsidRPr="00683B93">
        <w:rPr>
          <w:rFonts w:eastAsia="Aptos Display" w:cstheme="minorHAnsi"/>
          <w:b/>
          <w:color w:val="215E99"/>
          <w:sz w:val="22"/>
        </w:rPr>
        <w:t>Role:</w:t>
      </w:r>
      <w:r w:rsidRPr="00683B93">
        <w:rPr>
          <w:rFonts w:eastAsia="Aptos Display" w:cstheme="minorHAnsi"/>
          <w:b/>
          <w:color w:val="215E99"/>
          <w:spacing w:val="1"/>
          <w:sz w:val="22"/>
        </w:rPr>
        <w:t xml:space="preserve"> </w:t>
      </w:r>
      <w:r w:rsidRPr="00683B93">
        <w:rPr>
          <w:rFonts w:eastAsia="Aptos Display" w:cstheme="minorHAnsi"/>
          <w:b/>
          <w:color w:val="215E99"/>
          <w:sz w:val="22"/>
        </w:rPr>
        <w:t>Java</w:t>
      </w:r>
      <w:r w:rsidRPr="00683B93">
        <w:rPr>
          <w:rFonts w:eastAsia="Aptos Display" w:cstheme="minorHAnsi"/>
          <w:b/>
          <w:color w:val="215E99"/>
          <w:spacing w:val="-1"/>
          <w:sz w:val="22"/>
        </w:rPr>
        <w:t xml:space="preserve"> Full-Stack </w:t>
      </w:r>
      <w:r w:rsidRPr="00683B93">
        <w:rPr>
          <w:rFonts w:eastAsia="Aptos Display" w:cstheme="minorHAnsi"/>
          <w:b/>
          <w:color w:val="215E99"/>
          <w:sz w:val="22"/>
        </w:rPr>
        <w:t>Developer</w:t>
      </w:r>
    </w:p>
    <w:p w14:paraId="0E314237" w14:textId="77777777" w:rsidR="001A2D1F" w:rsidRPr="00683B93" w:rsidRDefault="006E1EF7">
      <w:pPr>
        <w:rPr>
          <w:rFonts w:eastAsia="Aptos Display" w:cstheme="minorHAnsi"/>
          <w:b/>
          <w:sz w:val="22"/>
        </w:rPr>
      </w:pPr>
      <w:r w:rsidRPr="00683B93">
        <w:rPr>
          <w:rFonts w:eastAsia="Aptos Display" w:cstheme="minorHAnsi"/>
          <w:b/>
          <w:sz w:val="22"/>
        </w:rPr>
        <w:t>Responsibilities:</w:t>
      </w:r>
    </w:p>
    <w:p w14:paraId="03AEB609" w14:textId="77777777" w:rsidR="001A2D1F" w:rsidRPr="00683B93" w:rsidRDefault="006E1EF7">
      <w:pPr>
        <w:numPr>
          <w:ilvl w:val="0"/>
          <w:numId w:val="5"/>
        </w:numPr>
        <w:tabs>
          <w:tab w:val="left" w:pos="821"/>
        </w:tabs>
        <w:ind w:left="720" w:hanging="360"/>
        <w:rPr>
          <w:rFonts w:eastAsia="Aptos Display" w:cstheme="minorHAnsi"/>
          <w:sz w:val="22"/>
        </w:rPr>
      </w:pPr>
      <w:proofErr w:type="spellStart"/>
      <w:r w:rsidRPr="00683B93">
        <w:rPr>
          <w:rFonts w:eastAsia="Aptos Display" w:cstheme="minorHAnsi"/>
          <w:sz w:val="22"/>
        </w:rPr>
        <w:t>Analyzed</w:t>
      </w:r>
      <w:proofErr w:type="spellEnd"/>
      <w:r w:rsidRPr="00683B93">
        <w:rPr>
          <w:rFonts w:eastAsia="Aptos Display" w:cstheme="minorHAnsi"/>
          <w:sz w:val="22"/>
        </w:rPr>
        <w:t xml:space="preserve"> and translated functional specifications and change requests into technical specifications.</w:t>
      </w:r>
    </w:p>
    <w:p w14:paraId="0163FDC0" w14:textId="77777777" w:rsidR="001A2D1F" w:rsidRPr="00683B93" w:rsidRDefault="006E1EF7">
      <w:pPr>
        <w:numPr>
          <w:ilvl w:val="0"/>
          <w:numId w:val="5"/>
        </w:numPr>
        <w:tabs>
          <w:tab w:val="left" w:pos="821"/>
        </w:tabs>
        <w:ind w:left="720" w:hanging="360"/>
        <w:rPr>
          <w:rFonts w:eastAsia="Aptos Display" w:cstheme="minorHAnsi"/>
          <w:b/>
          <w:sz w:val="22"/>
        </w:rPr>
      </w:pPr>
      <w:r w:rsidRPr="00683B93">
        <w:rPr>
          <w:rFonts w:eastAsia="Aptos Display" w:cstheme="minorHAnsi"/>
          <w:sz w:val="22"/>
        </w:rPr>
        <w:t xml:space="preserve">Designed, Developed, Deployed, tested, and migrated the scripts to QA, pre-prod, and production environments following </w:t>
      </w:r>
      <w:r w:rsidRPr="00683B93">
        <w:rPr>
          <w:rFonts w:eastAsia="Aptos Display" w:cstheme="minorHAnsi"/>
          <w:b/>
          <w:sz w:val="22"/>
        </w:rPr>
        <w:t>Scrum Agile</w:t>
      </w:r>
      <w:r w:rsidRPr="00683B93">
        <w:rPr>
          <w:rFonts w:eastAsia="Aptos Display" w:cstheme="minorHAnsi"/>
          <w:b/>
          <w:spacing w:val="-3"/>
          <w:sz w:val="22"/>
        </w:rPr>
        <w:t xml:space="preserve"> </w:t>
      </w:r>
      <w:r w:rsidRPr="00683B93">
        <w:rPr>
          <w:rFonts w:eastAsia="Aptos Display" w:cstheme="minorHAnsi"/>
          <w:b/>
          <w:sz w:val="22"/>
        </w:rPr>
        <w:t>methodology.</w:t>
      </w:r>
    </w:p>
    <w:p w14:paraId="1BF4E7BF"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 xml:space="preserve">Worked on user stories planned during every sprint in </w:t>
      </w:r>
      <w:r w:rsidRPr="00683B93">
        <w:rPr>
          <w:rFonts w:eastAsia="Aptos Display" w:cstheme="minorHAnsi"/>
          <w:b/>
          <w:sz w:val="22"/>
        </w:rPr>
        <w:t>AGILE</w:t>
      </w:r>
      <w:r w:rsidRPr="00683B93">
        <w:rPr>
          <w:rFonts w:eastAsia="Aptos Display" w:cstheme="minorHAnsi"/>
          <w:b/>
          <w:spacing w:val="-2"/>
          <w:sz w:val="22"/>
        </w:rPr>
        <w:t xml:space="preserve"> </w:t>
      </w:r>
      <w:r w:rsidRPr="00683B93">
        <w:rPr>
          <w:rFonts w:eastAsia="Aptos Display" w:cstheme="minorHAnsi"/>
          <w:sz w:val="22"/>
        </w:rPr>
        <w:t>methodology.</w:t>
      </w:r>
    </w:p>
    <w:p w14:paraId="29C536B0" w14:textId="77777777" w:rsidR="001A2D1F" w:rsidRPr="00683B93" w:rsidRDefault="006E1EF7">
      <w:pPr>
        <w:numPr>
          <w:ilvl w:val="0"/>
          <w:numId w:val="5"/>
        </w:numPr>
        <w:tabs>
          <w:tab w:val="left" w:pos="821"/>
        </w:tabs>
        <w:ind w:left="720" w:hanging="360"/>
        <w:rPr>
          <w:rFonts w:eastAsia="Aptos Display" w:cstheme="minorHAnsi"/>
          <w:b/>
          <w:sz w:val="22"/>
        </w:rPr>
      </w:pPr>
      <w:r w:rsidRPr="00683B93">
        <w:rPr>
          <w:rFonts w:eastAsia="Aptos Display" w:cstheme="minorHAnsi"/>
          <w:sz w:val="22"/>
        </w:rPr>
        <w:t xml:space="preserve">Involved in developing orchestration services </w:t>
      </w:r>
      <w:proofErr w:type="gramStart"/>
      <w:r w:rsidRPr="00683B93">
        <w:rPr>
          <w:rFonts w:eastAsia="Aptos Display" w:cstheme="minorHAnsi"/>
          <w:sz w:val="22"/>
        </w:rPr>
        <w:t xml:space="preserve">that </w:t>
      </w:r>
      <w:r w:rsidRPr="00683B93">
        <w:rPr>
          <w:rFonts w:eastAsia="Aptos Display" w:cstheme="minorHAnsi"/>
          <w:spacing w:val="-45"/>
          <w:sz w:val="22"/>
        </w:rPr>
        <w:t xml:space="preserve"> </w:t>
      </w:r>
      <w:r w:rsidRPr="00683B93">
        <w:rPr>
          <w:rFonts w:eastAsia="Aptos Display" w:cstheme="minorHAnsi"/>
          <w:sz w:val="22"/>
        </w:rPr>
        <w:t>call</w:t>
      </w:r>
      <w:proofErr w:type="gramEnd"/>
      <w:r w:rsidRPr="00683B93">
        <w:rPr>
          <w:rFonts w:eastAsia="Aptos Display" w:cstheme="minorHAnsi"/>
          <w:sz w:val="22"/>
        </w:rPr>
        <w:t xml:space="preserve"> multiple backends using </w:t>
      </w:r>
      <w:r w:rsidRPr="00683B93">
        <w:rPr>
          <w:rFonts w:eastAsia="Aptos Display" w:cstheme="minorHAnsi"/>
          <w:b/>
          <w:sz w:val="22"/>
        </w:rPr>
        <w:t xml:space="preserve">RESTFUL </w:t>
      </w:r>
      <w:r w:rsidRPr="00683B93">
        <w:rPr>
          <w:rFonts w:eastAsia="Aptos Display" w:cstheme="minorHAnsi"/>
          <w:sz w:val="22"/>
        </w:rPr>
        <w:t>web services.</w:t>
      </w:r>
    </w:p>
    <w:p w14:paraId="34B7430D" w14:textId="77777777" w:rsidR="001A2D1F" w:rsidRPr="00683B93" w:rsidRDefault="006E1EF7">
      <w:pPr>
        <w:numPr>
          <w:ilvl w:val="0"/>
          <w:numId w:val="5"/>
        </w:numPr>
        <w:tabs>
          <w:tab w:val="left" w:pos="821"/>
        </w:tabs>
        <w:ind w:left="720" w:hanging="360"/>
        <w:rPr>
          <w:rFonts w:eastAsia="Aptos Display" w:cstheme="minorHAnsi"/>
          <w:b/>
          <w:sz w:val="22"/>
        </w:rPr>
      </w:pPr>
      <w:r w:rsidRPr="00683B93">
        <w:rPr>
          <w:rFonts w:eastAsia="Aptos Display" w:cstheme="minorHAnsi"/>
          <w:sz w:val="22"/>
        </w:rPr>
        <w:t xml:space="preserve">Write </w:t>
      </w:r>
      <w:r w:rsidRPr="00683B93">
        <w:rPr>
          <w:rFonts w:eastAsia="Aptos Display" w:cstheme="minorHAnsi"/>
          <w:b/>
          <w:sz w:val="22"/>
        </w:rPr>
        <w:t xml:space="preserve">Rest </w:t>
      </w:r>
      <w:r w:rsidRPr="00683B93">
        <w:rPr>
          <w:rFonts w:eastAsia="Aptos Display" w:cstheme="minorHAnsi"/>
          <w:b/>
          <w:spacing w:val="-4"/>
          <w:sz w:val="22"/>
        </w:rPr>
        <w:t xml:space="preserve">API </w:t>
      </w:r>
      <w:r w:rsidRPr="00683B93">
        <w:rPr>
          <w:rFonts w:eastAsia="Aptos Display" w:cstheme="minorHAnsi"/>
          <w:sz w:val="22"/>
        </w:rPr>
        <w:t xml:space="preserve">for Web Service Operations using </w:t>
      </w:r>
      <w:r w:rsidRPr="00683B93">
        <w:rPr>
          <w:rFonts w:eastAsia="Aptos Display" w:cstheme="minorHAnsi"/>
          <w:b/>
          <w:sz w:val="22"/>
        </w:rPr>
        <w:t>Spring</w:t>
      </w:r>
      <w:r w:rsidRPr="00683B93">
        <w:rPr>
          <w:rFonts w:eastAsia="Aptos Display" w:cstheme="minorHAnsi"/>
          <w:b/>
          <w:spacing w:val="-3"/>
          <w:sz w:val="22"/>
        </w:rPr>
        <w:t xml:space="preserve"> </w:t>
      </w:r>
      <w:r w:rsidRPr="00683B93">
        <w:rPr>
          <w:rFonts w:eastAsia="Aptos Display" w:cstheme="minorHAnsi"/>
          <w:b/>
          <w:sz w:val="22"/>
        </w:rPr>
        <w:t>Boot.</w:t>
      </w:r>
    </w:p>
    <w:p w14:paraId="1A3C8F1F"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 xml:space="preserve">Developed different </w:t>
      </w:r>
      <w:r w:rsidRPr="00683B93">
        <w:rPr>
          <w:rFonts w:eastAsia="Aptos Display" w:cstheme="minorHAnsi"/>
          <w:b/>
          <w:sz w:val="22"/>
        </w:rPr>
        <w:t xml:space="preserve">JavaBeans </w:t>
      </w:r>
      <w:r w:rsidRPr="00683B93">
        <w:rPr>
          <w:rFonts w:eastAsia="Aptos Display" w:cstheme="minorHAnsi"/>
          <w:sz w:val="22"/>
        </w:rPr>
        <w:t>and utility classes to support Server-Side</w:t>
      </w:r>
      <w:r w:rsidRPr="00683B93">
        <w:rPr>
          <w:rFonts w:eastAsia="Aptos Display" w:cstheme="minorHAnsi"/>
          <w:spacing w:val="-9"/>
          <w:sz w:val="22"/>
        </w:rPr>
        <w:t xml:space="preserve"> </w:t>
      </w:r>
      <w:r w:rsidRPr="00683B93">
        <w:rPr>
          <w:rFonts w:eastAsia="Aptos Display" w:cstheme="minorHAnsi"/>
          <w:sz w:val="22"/>
        </w:rPr>
        <w:t>programs.</w:t>
      </w:r>
    </w:p>
    <w:p w14:paraId="102E0700"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 xml:space="preserve">Experienced in the architecture, design, and development of applications built in Java/J2EE using MVC architecture integrating </w:t>
      </w:r>
      <w:r w:rsidRPr="00683B93">
        <w:rPr>
          <w:rFonts w:eastAsia="Aptos Display" w:cstheme="minorHAnsi"/>
          <w:b/>
          <w:sz w:val="22"/>
        </w:rPr>
        <w:t>Spring, Hibernate, and Struts frameworks</w:t>
      </w:r>
      <w:r w:rsidRPr="00683B93">
        <w:rPr>
          <w:rFonts w:eastAsia="Aptos Display" w:cstheme="minorHAnsi"/>
          <w:sz w:val="22"/>
        </w:rPr>
        <w:t>.</w:t>
      </w:r>
    </w:p>
    <w:p w14:paraId="7C1087EF" w14:textId="77777777" w:rsidR="001A2D1F" w:rsidRPr="00683B93" w:rsidRDefault="006E1EF7">
      <w:pPr>
        <w:numPr>
          <w:ilvl w:val="0"/>
          <w:numId w:val="5"/>
        </w:numPr>
        <w:tabs>
          <w:tab w:val="left" w:pos="821"/>
        </w:tabs>
        <w:ind w:left="720" w:hanging="360"/>
        <w:rPr>
          <w:rFonts w:eastAsia="Aptos Display" w:cstheme="minorHAnsi"/>
          <w:b/>
          <w:sz w:val="22"/>
        </w:rPr>
      </w:pPr>
      <w:r w:rsidRPr="00683B93">
        <w:rPr>
          <w:rFonts w:eastAsia="Aptos Display" w:cstheme="minorHAnsi"/>
          <w:sz w:val="22"/>
        </w:rPr>
        <w:t>Used Spring as an application framework to build the Services layer and implemented its core</w:t>
      </w:r>
      <w:r w:rsidRPr="00683B93">
        <w:rPr>
          <w:rFonts w:eastAsia="Aptos Display" w:cstheme="minorHAnsi"/>
          <w:spacing w:val="-8"/>
          <w:sz w:val="22"/>
        </w:rPr>
        <w:t xml:space="preserve"> </w:t>
      </w:r>
      <w:r w:rsidRPr="00683B93">
        <w:rPr>
          <w:rFonts w:eastAsia="Aptos Display" w:cstheme="minorHAnsi"/>
          <w:sz w:val="22"/>
        </w:rPr>
        <w:t>modules</w:t>
      </w:r>
      <w:r w:rsidRPr="00683B93">
        <w:rPr>
          <w:rFonts w:eastAsia="Aptos Display" w:cstheme="minorHAnsi"/>
          <w:spacing w:val="-9"/>
          <w:sz w:val="22"/>
        </w:rPr>
        <w:t xml:space="preserve"> </w:t>
      </w:r>
      <w:r w:rsidRPr="00683B93">
        <w:rPr>
          <w:rFonts w:eastAsia="Aptos Display" w:cstheme="minorHAnsi"/>
          <w:sz w:val="22"/>
        </w:rPr>
        <w:t>such</w:t>
      </w:r>
      <w:r w:rsidRPr="00683B93">
        <w:rPr>
          <w:rFonts w:eastAsia="Aptos Display" w:cstheme="minorHAnsi"/>
          <w:spacing w:val="-8"/>
          <w:sz w:val="22"/>
        </w:rPr>
        <w:t xml:space="preserve"> </w:t>
      </w:r>
      <w:r w:rsidRPr="00683B93">
        <w:rPr>
          <w:rFonts w:eastAsia="Aptos Display" w:cstheme="minorHAnsi"/>
          <w:sz w:val="22"/>
        </w:rPr>
        <w:t>as</w:t>
      </w:r>
      <w:r w:rsidRPr="00683B93">
        <w:rPr>
          <w:rFonts w:eastAsia="Aptos Display" w:cstheme="minorHAnsi"/>
          <w:spacing w:val="-8"/>
          <w:sz w:val="22"/>
        </w:rPr>
        <w:t xml:space="preserve"> </w:t>
      </w:r>
      <w:r w:rsidRPr="00683B93">
        <w:rPr>
          <w:rFonts w:eastAsia="Aptos Display" w:cstheme="minorHAnsi"/>
          <w:b/>
          <w:sz w:val="22"/>
        </w:rPr>
        <w:t>Spring</w:t>
      </w:r>
      <w:r w:rsidRPr="00683B93">
        <w:rPr>
          <w:rFonts w:eastAsia="Aptos Display" w:cstheme="minorHAnsi"/>
          <w:b/>
          <w:spacing w:val="-8"/>
          <w:sz w:val="22"/>
        </w:rPr>
        <w:t xml:space="preserve"> </w:t>
      </w:r>
      <w:r w:rsidRPr="00683B93">
        <w:rPr>
          <w:rFonts w:eastAsia="Aptos Display" w:cstheme="minorHAnsi"/>
          <w:b/>
          <w:sz w:val="22"/>
        </w:rPr>
        <w:t>Core</w:t>
      </w:r>
      <w:r w:rsidRPr="00683B93">
        <w:rPr>
          <w:rFonts w:eastAsia="Aptos Display" w:cstheme="minorHAnsi"/>
          <w:b/>
          <w:spacing w:val="-9"/>
          <w:sz w:val="22"/>
        </w:rPr>
        <w:t xml:space="preserve"> </w:t>
      </w:r>
      <w:r w:rsidRPr="00683B93">
        <w:rPr>
          <w:rFonts w:eastAsia="Aptos Display" w:cstheme="minorHAnsi"/>
          <w:b/>
          <w:sz w:val="22"/>
        </w:rPr>
        <w:t>Container,</w:t>
      </w:r>
      <w:r w:rsidRPr="00683B93">
        <w:rPr>
          <w:rFonts w:eastAsia="Aptos Display" w:cstheme="minorHAnsi"/>
          <w:b/>
          <w:spacing w:val="-8"/>
          <w:sz w:val="22"/>
        </w:rPr>
        <w:t xml:space="preserve"> </w:t>
      </w:r>
      <w:r w:rsidRPr="00683B93">
        <w:rPr>
          <w:rFonts w:eastAsia="Aptos Display" w:cstheme="minorHAnsi"/>
          <w:b/>
          <w:sz w:val="22"/>
        </w:rPr>
        <w:t>Inversion</w:t>
      </w:r>
      <w:r w:rsidRPr="00683B93">
        <w:rPr>
          <w:rFonts w:eastAsia="Aptos Display" w:cstheme="minorHAnsi"/>
          <w:b/>
          <w:spacing w:val="-7"/>
          <w:sz w:val="22"/>
        </w:rPr>
        <w:t xml:space="preserve"> </w:t>
      </w:r>
      <w:r w:rsidRPr="00683B93">
        <w:rPr>
          <w:rFonts w:eastAsia="Aptos Display" w:cstheme="minorHAnsi"/>
          <w:b/>
          <w:sz w:val="22"/>
        </w:rPr>
        <w:t>of</w:t>
      </w:r>
      <w:r w:rsidRPr="00683B93">
        <w:rPr>
          <w:rFonts w:eastAsia="Aptos Display" w:cstheme="minorHAnsi"/>
          <w:b/>
          <w:spacing w:val="-7"/>
          <w:sz w:val="22"/>
        </w:rPr>
        <w:t xml:space="preserve"> </w:t>
      </w:r>
      <w:r w:rsidRPr="00683B93">
        <w:rPr>
          <w:rFonts w:eastAsia="Aptos Display" w:cstheme="minorHAnsi"/>
          <w:b/>
          <w:sz w:val="22"/>
        </w:rPr>
        <w:t>Control,</w:t>
      </w:r>
      <w:r w:rsidRPr="00683B93">
        <w:rPr>
          <w:rFonts w:eastAsia="Aptos Display" w:cstheme="minorHAnsi"/>
          <w:b/>
          <w:spacing w:val="-5"/>
          <w:sz w:val="22"/>
        </w:rPr>
        <w:t xml:space="preserve"> </w:t>
      </w:r>
      <w:r w:rsidRPr="00683B93">
        <w:rPr>
          <w:rFonts w:eastAsia="Aptos Display" w:cstheme="minorHAnsi"/>
          <w:b/>
          <w:sz w:val="22"/>
        </w:rPr>
        <w:t>Data</w:t>
      </w:r>
      <w:r w:rsidRPr="00683B93">
        <w:rPr>
          <w:rFonts w:eastAsia="Aptos Display" w:cstheme="minorHAnsi"/>
          <w:b/>
          <w:spacing w:val="-3"/>
          <w:sz w:val="22"/>
        </w:rPr>
        <w:t xml:space="preserve"> </w:t>
      </w:r>
      <w:r w:rsidRPr="00683B93">
        <w:rPr>
          <w:rFonts w:eastAsia="Aptos Display" w:cstheme="minorHAnsi"/>
          <w:b/>
          <w:sz w:val="22"/>
        </w:rPr>
        <w:t>Access,</w:t>
      </w:r>
      <w:r w:rsidRPr="00683B93">
        <w:rPr>
          <w:rFonts w:eastAsia="Aptos Display" w:cstheme="minorHAnsi"/>
          <w:b/>
          <w:spacing w:val="-5"/>
          <w:sz w:val="22"/>
        </w:rPr>
        <w:t xml:space="preserve"> </w:t>
      </w:r>
      <w:r w:rsidRPr="00683B93">
        <w:rPr>
          <w:rFonts w:eastAsia="Aptos Display" w:cstheme="minorHAnsi"/>
          <w:b/>
          <w:sz w:val="22"/>
        </w:rPr>
        <w:t>and MVC.</w:t>
      </w:r>
    </w:p>
    <w:p w14:paraId="3B23C8D3"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Implemented</w:t>
      </w:r>
      <w:r w:rsidRPr="00683B93">
        <w:rPr>
          <w:rFonts w:eastAsia="Aptos Display" w:cstheme="minorHAnsi"/>
          <w:spacing w:val="-10"/>
          <w:sz w:val="22"/>
        </w:rPr>
        <w:t xml:space="preserve"> </w:t>
      </w:r>
      <w:r w:rsidRPr="00683B93">
        <w:rPr>
          <w:rFonts w:eastAsia="Aptos Display" w:cstheme="minorHAnsi"/>
          <w:b/>
          <w:sz w:val="22"/>
        </w:rPr>
        <w:t>ORM</w:t>
      </w:r>
      <w:r w:rsidRPr="00683B93">
        <w:rPr>
          <w:rFonts w:eastAsia="Aptos Display" w:cstheme="minorHAnsi"/>
          <w:b/>
          <w:spacing w:val="-6"/>
          <w:sz w:val="22"/>
        </w:rPr>
        <w:t xml:space="preserve"> </w:t>
      </w:r>
      <w:r w:rsidRPr="00683B93">
        <w:rPr>
          <w:rFonts w:eastAsia="Aptos Display" w:cstheme="minorHAnsi"/>
          <w:b/>
          <w:sz w:val="22"/>
        </w:rPr>
        <w:t>(Object</w:t>
      </w:r>
      <w:r w:rsidRPr="00683B93">
        <w:rPr>
          <w:rFonts w:eastAsia="Aptos Display" w:cstheme="minorHAnsi"/>
          <w:b/>
          <w:spacing w:val="-5"/>
          <w:sz w:val="22"/>
        </w:rPr>
        <w:t xml:space="preserve"> </w:t>
      </w:r>
      <w:r w:rsidRPr="00683B93">
        <w:rPr>
          <w:rFonts w:eastAsia="Aptos Display" w:cstheme="minorHAnsi"/>
          <w:b/>
          <w:sz w:val="22"/>
        </w:rPr>
        <w:t>Relational</w:t>
      </w:r>
      <w:r w:rsidRPr="00683B93">
        <w:rPr>
          <w:rFonts w:eastAsia="Aptos Display" w:cstheme="minorHAnsi"/>
          <w:b/>
          <w:spacing w:val="-9"/>
          <w:sz w:val="22"/>
        </w:rPr>
        <w:t xml:space="preserve"> </w:t>
      </w:r>
      <w:r w:rsidRPr="00683B93">
        <w:rPr>
          <w:rFonts w:eastAsia="Aptos Display" w:cstheme="minorHAnsi"/>
          <w:b/>
          <w:sz w:val="22"/>
        </w:rPr>
        <w:t>Mapping)</w:t>
      </w:r>
      <w:r w:rsidRPr="00683B93">
        <w:rPr>
          <w:rFonts w:eastAsia="Aptos Display" w:cstheme="minorHAnsi"/>
          <w:b/>
          <w:spacing w:val="-5"/>
          <w:sz w:val="22"/>
        </w:rPr>
        <w:t xml:space="preserve"> </w:t>
      </w:r>
      <w:r w:rsidRPr="00683B93">
        <w:rPr>
          <w:rFonts w:eastAsia="Aptos Display" w:cstheme="minorHAnsi"/>
          <w:b/>
          <w:sz w:val="22"/>
        </w:rPr>
        <w:t>framework</w:t>
      </w:r>
      <w:r w:rsidRPr="00683B93">
        <w:rPr>
          <w:rFonts w:eastAsia="Aptos Display" w:cstheme="minorHAnsi"/>
          <w:b/>
          <w:spacing w:val="-7"/>
          <w:sz w:val="22"/>
        </w:rPr>
        <w:t xml:space="preserve"> </w:t>
      </w:r>
      <w:r w:rsidRPr="00683B93">
        <w:rPr>
          <w:rFonts w:eastAsia="Aptos Display" w:cstheme="minorHAnsi"/>
          <w:sz w:val="22"/>
        </w:rPr>
        <w:t>with</w:t>
      </w:r>
      <w:r w:rsidRPr="00683B93">
        <w:rPr>
          <w:rFonts w:eastAsia="Aptos Display" w:cstheme="minorHAnsi"/>
          <w:spacing w:val="-7"/>
          <w:sz w:val="22"/>
        </w:rPr>
        <w:t xml:space="preserve"> </w:t>
      </w:r>
      <w:r w:rsidRPr="00683B93">
        <w:rPr>
          <w:rFonts w:eastAsia="Aptos Display" w:cstheme="minorHAnsi"/>
          <w:sz w:val="22"/>
        </w:rPr>
        <w:t>Hibernate</w:t>
      </w:r>
      <w:r w:rsidRPr="00683B93">
        <w:rPr>
          <w:rFonts w:eastAsia="Aptos Display" w:cstheme="minorHAnsi"/>
          <w:spacing w:val="-9"/>
          <w:sz w:val="22"/>
        </w:rPr>
        <w:t xml:space="preserve"> </w:t>
      </w:r>
      <w:r w:rsidRPr="00683B93">
        <w:rPr>
          <w:rFonts w:eastAsia="Aptos Display" w:cstheme="minorHAnsi"/>
          <w:sz w:val="22"/>
        </w:rPr>
        <w:t>for</w:t>
      </w:r>
      <w:r w:rsidRPr="00683B93">
        <w:rPr>
          <w:rFonts w:eastAsia="Aptos Display" w:cstheme="minorHAnsi"/>
          <w:spacing w:val="-9"/>
          <w:sz w:val="22"/>
        </w:rPr>
        <w:t xml:space="preserve"> </w:t>
      </w:r>
      <w:r w:rsidRPr="00683B93">
        <w:rPr>
          <w:rFonts w:eastAsia="Aptos Display" w:cstheme="minorHAnsi"/>
          <w:sz w:val="22"/>
        </w:rPr>
        <w:t>mapping Java classes and database</w:t>
      </w:r>
      <w:r w:rsidRPr="00683B93">
        <w:rPr>
          <w:rFonts w:eastAsia="Aptos Display" w:cstheme="minorHAnsi"/>
          <w:spacing w:val="-1"/>
          <w:sz w:val="22"/>
        </w:rPr>
        <w:t xml:space="preserve"> </w:t>
      </w:r>
      <w:r w:rsidRPr="00683B93">
        <w:rPr>
          <w:rFonts w:eastAsia="Aptos Display" w:cstheme="minorHAnsi"/>
          <w:sz w:val="22"/>
        </w:rPr>
        <w:t>tables.</w:t>
      </w:r>
    </w:p>
    <w:p w14:paraId="40D9A7BC"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Developed</w:t>
      </w:r>
      <w:r w:rsidRPr="00683B93">
        <w:rPr>
          <w:rFonts w:eastAsia="Aptos Display" w:cstheme="minorHAnsi"/>
          <w:spacing w:val="-15"/>
          <w:sz w:val="22"/>
        </w:rPr>
        <w:t xml:space="preserve"> </w:t>
      </w:r>
      <w:r w:rsidRPr="00683B93">
        <w:rPr>
          <w:rFonts w:eastAsia="Aptos Display" w:cstheme="minorHAnsi"/>
          <w:b/>
          <w:sz w:val="22"/>
        </w:rPr>
        <w:t>Java</w:t>
      </w:r>
      <w:r w:rsidRPr="00683B93">
        <w:rPr>
          <w:rFonts w:eastAsia="Aptos Display" w:cstheme="minorHAnsi"/>
          <w:b/>
          <w:spacing w:val="-13"/>
          <w:sz w:val="22"/>
        </w:rPr>
        <w:t xml:space="preserve"> </w:t>
      </w:r>
      <w:r w:rsidRPr="00683B93">
        <w:rPr>
          <w:rFonts w:eastAsia="Aptos Display" w:cstheme="minorHAnsi"/>
          <w:b/>
          <w:sz w:val="22"/>
        </w:rPr>
        <w:t>classes</w:t>
      </w:r>
      <w:r w:rsidRPr="00683B93">
        <w:rPr>
          <w:rFonts w:eastAsia="Aptos Display" w:cstheme="minorHAnsi"/>
          <w:b/>
          <w:spacing w:val="-15"/>
          <w:sz w:val="22"/>
        </w:rPr>
        <w:t xml:space="preserve"> </w:t>
      </w:r>
      <w:r w:rsidRPr="00683B93">
        <w:rPr>
          <w:rFonts w:eastAsia="Aptos Display" w:cstheme="minorHAnsi"/>
          <w:sz w:val="22"/>
        </w:rPr>
        <w:t>for</w:t>
      </w:r>
      <w:r w:rsidRPr="00683B93">
        <w:rPr>
          <w:rFonts w:eastAsia="Aptos Display" w:cstheme="minorHAnsi"/>
          <w:spacing w:val="-15"/>
          <w:sz w:val="22"/>
        </w:rPr>
        <w:t xml:space="preserve"> </w:t>
      </w:r>
      <w:r w:rsidRPr="00683B93">
        <w:rPr>
          <w:rFonts w:eastAsia="Aptos Display" w:cstheme="minorHAnsi"/>
          <w:sz w:val="22"/>
        </w:rPr>
        <w:t>implementation</w:t>
      </w:r>
      <w:r w:rsidRPr="00683B93">
        <w:rPr>
          <w:rFonts w:eastAsia="Aptos Display" w:cstheme="minorHAnsi"/>
          <w:spacing w:val="-16"/>
          <w:sz w:val="22"/>
        </w:rPr>
        <w:t xml:space="preserve"> </w:t>
      </w:r>
      <w:r w:rsidRPr="00683B93">
        <w:rPr>
          <w:rFonts w:eastAsia="Aptos Display" w:cstheme="minorHAnsi"/>
          <w:sz w:val="22"/>
        </w:rPr>
        <w:t>of</w:t>
      </w:r>
      <w:r w:rsidRPr="00683B93">
        <w:rPr>
          <w:rFonts w:eastAsia="Aptos Display" w:cstheme="minorHAnsi"/>
          <w:spacing w:val="-12"/>
          <w:sz w:val="22"/>
        </w:rPr>
        <w:t xml:space="preserve"> </w:t>
      </w:r>
      <w:r w:rsidRPr="00683B93">
        <w:rPr>
          <w:rFonts w:eastAsia="Aptos Display" w:cstheme="minorHAnsi"/>
          <w:sz w:val="22"/>
        </w:rPr>
        <w:t>persistence</w:t>
      </w:r>
      <w:r w:rsidRPr="00683B93">
        <w:rPr>
          <w:rFonts w:eastAsia="Aptos Display" w:cstheme="minorHAnsi"/>
          <w:spacing w:val="-16"/>
          <w:sz w:val="22"/>
        </w:rPr>
        <w:t xml:space="preserve"> </w:t>
      </w:r>
      <w:r w:rsidRPr="00683B93">
        <w:rPr>
          <w:rFonts w:eastAsia="Aptos Display" w:cstheme="minorHAnsi"/>
          <w:sz w:val="22"/>
        </w:rPr>
        <w:t>of</w:t>
      </w:r>
      <w:r w:rsidRPr="00683B93">
        <w:rPr>
          <w:rFonts w:eastAsia="Aptos Display" w:cstheme="minorHAnsi"/>
          <w:spacing w:val="-12"/>
          <w:sz w:val="22"/>
        </w:rPr>
        <w:t xml:space="preserve"> </w:t>
      </w:r>
      <w:r w:rsidRPr="00683B93">
        <w:rPr>
          <w:rFonts w:eastAsia="Aptos Display" w:cstheme="minorHAnsi"/>
          <w:sz w:val="22"/>
        </w:rPr>
        <w:t>objects</w:t>
      </w:r>
      <w:r w:rsidRPr="00683B93">
        <w:rPr>
          <w:rFonts w:eastAsia="Aptos Display" w:cstheme="minorHAnsi"/>
          <w:spacing w:val="-13"/>
          <w:sz w:val="22"/>
        </w:rPr>
        <w:t xml:space="preserve"> </w:t>
      </w:r>
      <w:r w:rsidRPr="00683B93">
        <w:rPr>
          <w:rFonts w:eastAsia="Aptos Display" w:cstheme="minorHAnsi"/>
          <w:sz w:val="22"/>
        </w:rPr>
        <w:t>and</w:t>
      </w:r>
      <w:r w:rsidRPr="00683B93">
        <w:rPr>
          <w:rFonts w:eastAsia="Aptos Display" w:cstheme="minorHAnsi"/>
          <w:spacing w:val="-16"/>
          <w:sz w:val="22"/>
        </w:rPr>
        <w:t xml:space="preserve"> </w:t>
      </w:r>
      <w:r w:rsidRPr="00683B93">
        <w:rPr>
          <w:rFonts w:eastAsia="Aptos Display" w:cstheme="minorHAnsi"/>
          <w:sz w:val="22"/>
        </w:rPr>
        <w:t>Caching</w:t>
      </w:r>
      <w:r w:rsidRPr="00683B93">
        <w:rPr>
          <w:rFonts w:eastAsia="Aptos Display" w:cstheme="minorHAnsi"/>
          <w:spacing w:val="-15"/>
          <w:sz w:val="22"/>
        </w:rPr>
        <w:t xml:space="preserve"> </w:t>
      </w:r>
      <w:r w:rsidRPr="00683B93">
        <w:rPr>
          <w:rFonts w:eastAsia="Aptos Display" w:cstheme="minorHAnsi"/>
          <w:sz w:val="22"/>
        </w:rPr>
        <w:t>of</w:t>
      </w:r>
      <w:r w:rsidRPr="00683B93">
        <w:rPr>
          <w:rFonts w:eastAsia="Aptos Display" w:cstheme="minorHAnsi"/>
          <w:spacing w:val="-12"/>
          <w:sz w:val="22"/>
        </w:rPr>
        <w:t xml:space="preserve"> </w:t>
      </w:r>
      <w:r w:rsidRPr="00683B93">
        <w:rPr>
          <w:rFonts w:eastAsia="Aptos Display" w:cstheme="minorHAnsi"/>
          <w:sz w:val="22"/>
        </w:rPr>
        <w:t>data using</w:t>
      </w:r>
      <w:r w:rsidRPr="00683B93">
        <w:rPr>
          <w:rFonts w:eastAsia="Aptos Display" w:cstheme="minorHAnsi"/>
          <w:spacing w:val="1"/>
          <w:sz w:val="22"/>
        </w:rPr>
        <w:t xml:space="preserve"> </w:t>
      </w:r>
      <w:r w:rsidRPr="00683B93">
        <w:rPr>
          <w:rFonts w:eastAsia="Aptos Display" w:cstheme="minorHAnsi"/>
          <w:b/>
          <w:sz w:val="22"/>
        </w:rPr>
        <w:t>Hibernate</w:t>
      </w:r>
      <w:r w:rsidRPr="00683B93">
        <w:rPr>
          <w:rFonts w:eastAsia="Aptos Display" w:cstheme="minorHAnsi"/>
          <w:sz w:val="22"/>
        </w:rPr>
        <w:t>.</w:t>
      </w:r>
    </w:p>
    <w:p w14:paraId="53EF874C" w14:textId="77777777" w:rsidR="001A2D1F" w:rsidRPr="00683B93" w:rsidRDefault="006E1EF7">
      <w:pPr>
        <w:numPr>
          <w:ilvl w:val="0"/>
          <w:numId w:val="5"/>
        </w:numPr>
        <w:tabs>
          <w:tab w:val="left" w:pos="821"/>
        </w:tabs>
        <w:ind w:left="720" w:hanging="360"/>
        <w:rPr>
          <w:rFonts w:eastAsia="Aptos Display" w:cstheme="minorHAnsi"/>
          <w:b/>
          <w:sz w:val="22"/>
        </w:rPr>
      </w:pPr>
      <w:r w:rsidRPr="00683B93">
        <w:rPr>
          <w:rFonts w:eastAsia="Aptos Display" w:cstheme="minorHAnsi"/>
          <w:sz w:val="22"/>
        </w:rPr>
        <w:t>Developed</w:t>
      </w:r>
      <w:r w:rsidRPr="00683B93">
        <w:rPr>
          <w:rFonts w:eastAsia="Aptos Display" w:cstheme="minorHAnsi"/>
          <w:spacing w:val="-8"/>
          <w:sz w:val="22"/>
        </w:rPr>
        <w:t xml:space="preserve"> </w:t>
      </w:r>
      <w:r w:rsidRPr="00683B93">
        <w:rPr>
          <w:rFonts w:eastAsia="Aptos Display" w:cstheme="minorHAnsi"/>
          <w:sz w:val="22"/>
        </w:rPr>
        <w:t>code</w:t>
      </w:r>
      <w:r w:rsidRPr="00683B93">
        <w:rPr>
          <w:rFonts w:eastAsia="Aptos Display" w:cstheme="minorHAnsi"/>
          <w:spacing w:val="-7"/>
          <w:sz w:val="22"/>
        </w:rPr>
        <w:t xml:space="preserve"> </w:t>
      </w:r>
      <w:r w:rsidRPr="00683B93">
        <w:rPr>
          <w:rFonts w:eastAsia="Aptos Display" w:cstheme="minorHAnsi"/>
          <w:sz w:val="22"/>
        </w:rPr>
        <w:t>using</w:t>
      </w:r>
      <w:r w:rsidRPr="00683B93">
        <w:rPr>
          <w:rFonts w:eastAsia="Aptos Display" w:cstheme="minorHAnsi"/>
          <w:spacing w:val="-7"/>
          <w:sz w:val="22"/>
        </w:rPr>
        <w:t xml:space="preserve"> </w:t>
      </w:r>
      <w:r w:rsidRPr="00683B93">
        <w:rPr>
          <w:rFonts w:eastAsia="Aptos Display" w:cstheme="minorHAnsi"/>
          <w:sz w:val="22"/>
        </w:rPr>
        <w:t>various</w:t>
      </w:r>
      <w:r w:rsidRPr="00683B93">
        <w:rPr>
          <w:rFonts w:eastAsia="Aptos Display" w:cstheme="minorHAnsi"/>
          <w:spacing w:val="-7"/>
          <w:sz w:val="22"/>
        </w:rPr>
        <w:t xml:space="preserve"> </w:t>
      </w:r>
      <w:r w:rsidRPr="00683B93">
        <w:rPr>
          <w:rFonts w:eastAsia="Aptos Display" w:cstheme="minorHAnsi"/>
          <w:sz w:val="22"/>
        </w:rPr>
        <w:t>patterns</w:t>
      </w:r>
      <w:r w:rsidRPr="00683B93">
        <w:rPr>
          <w:rFonts w:eastAsia="Aptos Display" w:cstheme="minorHAnsi"/>
          <w:spacing w:val="-10"/>
          <w:sz w:val="22"/>
        </w:rPr>
        <w:t xml:space="preserve"> </w:t>
      </w:r>
      <w:r w:rsidRPr="00683B93">
        <w:rPr>
          <w:rFonts w:eastAsia="Aptos Display" w:cstheme="minorHAnsi"/>
          <w:sz w:val="22"/>
        </w:rPr>
        <w:t>like</w:t>
      </w:r>
      <w:r w:rsidRPr="00683B93">
        <w:rPr>
          <w:rFonts w:eastAsia="Aptos Display" w:cstheme="minorHAnsi"/>
          <w:spacing w:val="-7"/>
          <w:sz w:val="22"/>
        </w:rPr>
        <w:t xml:space="preserve"> </w:t>
      </w:r>
      <w:r w:rsidRPr="00683B93">
        <w:rPr>
          <w:rFonts w:eastAsia="Aptos Display" w:cstheme="minorHAnsi"/>
          <w:b/>
          <w:sz w:val="22"/>
        </w:rPr>
        <w:t>Singleton,</w:t>
      </w:r>
      <w:r w:rsidRPr="00683B93">
        <w:rPr>
          <w:rFonts w:eastAsia="Aptos Display" w:cstheme="minorHAnsi"/>
          <w:b/>
          <w:spacing w:val="-8"/>
          <w:sz w:val="22"/>
        </w:rPr>
        <w:t xml:space="preserve"> </w:t>
      </w:r>
      <w:r w:rsidRPr="00683B93">
        <w:rPr>
          <w:rFonts w:eastAsia="Aptos Display" w:cstheme="minorHAnsi"/>
          <w:b/>
          <w:sz w:val="22"/>
        </w:rPr>
        <w:t>Front</w:t>
      </w:r>
      <w:r w:rsidRPr="00683B93">
        <w:rPr>
          <w:rFonts w:eastAsia="Aptos Display" w:cstheme="minorHAnsi"/>
          <w:b/>
          <w:spacing w:val="-6"/>
          <w:sz w:val="22"/>
        </w:rPr>
        <w:t xml:space="preserve"> </w:t>
      </w:r>
      <w:r w:rsidRPr="00683B93">
        <w:rPr>
          <w:rFonts w:eastAsia="Aptos Display" w:cstheme="minorHAnsi"/>
          <w:b/>
          <w:sz w:val="22"/>
        </w:rPr>
        <w:t>Controller,</w:t>
      </w:r>
      <w:r w:rsidRPr="00683B93">
        <w:rPr>
          <w:rFonts w:eastAsia="Aptos Display" w:cstheme="minorHAnsi"/>
          <w:b/>
          <w:spacing w:val="-7"/>
          <w:sz w:val="22"/>
        </w:rPr>
        <w:t xml:space="preserve"> </w:t>
      </w:r>
      <w:r w:rsidRPr="00683B93">
        <w:rPr>
          <w:rFonts w:eastAsia="Aptos Display" w:cstheme="minorHAnsi"/>
          <w:b/>
          <w:sz w:val="22"/>
        </w:rPr>
        <w:t>Value</w:t>
      </w:r>
      <w:r w:rsidRPr="00683B93">
        <w:rPr>
          <w:rFonts w:eastAsia="Aptos Display" w:cstheme="minorHAnsi"/>
          <w:b/>
          <w:spacing w:val="-10"/>
          <w:sz w:val="22"/>
        </w:rPr>
        <w:t xml:space="preserve"> </w:t>
      </w:r>
      <w:r w:rsidRPr="00683B93">
        <w:rPr>
          <w:rFonts w:eastAsia="Aptos Display" w:cstheme="minorHAnsi"/>
          <w:b/>
          <w:sz w:val="22"/>
        </w:rPr>
        <w:t>Objects, and Service</w:t>
      </w:r>
      <w:r w:rsidRPr="00683B93">
        <w:rPr>
          <w:rFonts w:eastAsia="Aptos Display" w:cstheme="minorHAnsi"/>
          <w:b/>
          <w:spacing w:val="-1"/>
          <w:sz w:val="22"/>
        </w:rPr>
        <w:t xml:space="preserve"> </w:t>
      </w:r>
      <w:r w:rsidRPr="00683B93">
        <w:rPr>
          <w:rFonts w:eastAsia="Aptos Display" w:cstheme="minorHAnsi"/>
          <w:b/>
          <w:sz w:val="22"/>
        </w:rPr>
        <w:t>Locator.</w:t>
      </w:r>
    </w:p>
    <w:p w14:paraId="6CEFC5E7"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 xml:space="preserve">Spring Framework </w:t>
      </w:r>
      <w:r w:rsidRPr="00683B93">
        <w:rPr>
          <w:rFonts w:eastAsia="Aptos Display" w:cstheme="minorHAnsi"/>
          <w:sz w:val="22"/>
        </w:rPr>
        <w:t xml:space="preserve">at the business tier and </w:t>
      </w:r>
      <w:r w:rsidRPr="00683B93">
        <w:rPr>
          <w:rFonts w:eastAsia="Aptos Display" w:cstheme="minorHAnsi"/>
          <w:b/>
          <w:sz w:val="22"/>
        </w:rPr>
        <w:t xml:space="preserve">Spring’s Bean Factory </w:t>
      </w:r>
      <w:r w:rsidRPr="00683B93">
        <w:rPr>
          <w:rFonts w:eastAsia="Aptos Display" w:cstheme="minorHAnsi"/>
          <w:sz w:val="22"/>
        </w:rPr>
        <w:t>for initializing services.</w:t>
      </w:r>
    </w:p>
    <w:p w14:paraId="744C0618" w14:textId="77777777" w:rsidR="001A2D1F" w:rsidRPr="00683B93" w:rsidRDefault="006E1EF7">
      <w:pPr>
        <w:numPr>
          <w:ilvl w:val="0"/>
          <w:numId w:val="5"/>
        </w:numPr>
        <w:tabs>
          <w:tab w:val="left" w:pos="821"/>
        </w:tabs>
        <w:ind w:left="720" w:hanging="360"/>
        <w:rPr>
          <w:rFonts w:eastAsia="Aptos Display" w:cstheme="minorHAnsi"/>
          <w:b/>
          <w:sz w:val="22"/>
        </w:rPr>
      </w:pPr>
      <w:r w:rsidRPr="00683B93">
        <w:rPr>
          <w:rFonts w:eastAsia="Aptos Display" w:cstheme="minorHAnsi"/>
          <w:sz w:val="22"/>
        </w:rPr>
        <w:t xml:space="preserve">Extensively used Core Java such as </w:t>
      </w:r>
      <w:r w:rsidRPr="00683B93">
        <w:rPr>
          <w:rFonts w:eastAsia="Aptos Display" w:cstheme="minorHAnsi"/>
          <w:b/>
          <w:sz w:val="22"/>
        </w:rPr>
        <w:t>multi-threading, exceptions, and</w:t>
      </w:r>
      <w:r w:rsidRPr="00683B93">
        <w:rPr>
          <w:rFonts w:eastAsia="Aptos Display" w:cstheme="minorHAnsi"/>
          <w:b/>
          <w:spacing w:val="-11"/>
          <w:sz w:val="22"/>
        </w:rPr>
        <w:t xml:space="preserve"> </w:t>
      </w:r>
      <w:r w:rsidRPr="00683B93">
        <w:rPr>
          <w:rFonts w:eastAsia="Aptos Display" w:cstheme="minorHAnsi"/>
          <w:b/>
          <w:sz w:val="22"/>
        </w:rPr>
        <w:t>collections.</w:t>
      </w:r>
    </w:p>
    <w:p w14:paraId="61FBB4FC"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 xml:space="preserve">Developed test cases and performed unit testing using the </w:t>
      </w:r>
      <w:r w:rsidRPr="00683B93">
        <w:rPr>
          <w:rFonts w:eastAsia="Aptos Display" w:cstheme="minorHAnsi"/>
          <w:b/>
          <w:sz w:val="22"/>
        </w:rPr>
        <w:t>JUnit Test</w:t>
      </w:r>
      <w:r w:rsidRPr="00683B93">
        <w:rPr>
          <w:rFonts w:eastAsia="Aptos Display" w:cstheme="minorHAnsi"/>
          <w:b/>
          <w:spacing w:val="-4"/>
          <w:sz w:val="22"/>
        </w:rPr>
        <w:t xml:space="preserve"> </w:t>
      </w:r>
      <w:r w:rsidRPr="00683B93">
        <w:rPr>
          <w:rFonts w:eastAsia="Aptos Display" w:cstheme="minorHAnsi"/>
          <w:b/>
          <w:sz w:val="22"/>
        </w:rPr>
        <w:t>case</w:t>
      </w:r>
      <w:r w:rsidRPr="00683B93">
        <w:rPr>
          <w:rFonts w:eastAsia="Aptos Display" w:cstheme="minorHAnsi"/>
          <w:sz w:val="22"/>
        </w:rPr>
        <w:t>.</w:t>
      </w:r>
    </w:p>
    <w:p w14:paraId="3DFEC9AF"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 xml:space="preserve">Performed configuration, deployment, and support of cloud services using </w:t>
      </w:r>
      <w:r w:rsidRPr="00683B93">
        <w:rPr>
          <w:rFonts w:eastAsia="Aptos Display" w:cstheme="minorHAnsi"/>
          <w:b/>
          <w:sz w:val="22"/>
        </w:rPr>
        <w:t>AWS</w:t>
      </w:r>
      <w:r w:rsidRPr="00683B93">
        <w:rPr>
          <w:rFonts w:eastAsia="Aptos Display" w:cstheme="minorHAnsi"/>
          <w:b/>
          <w:spacing w:val="-40"/>
          <w:sz w:val="22"/>
        </w:rPr>
        <w:t xml:space="preserve"> </w:t>
      </w:r>
      <w:r w:rsidRPr="00683B93">
        <w:rPr>
          <w:rFonts w:eastAsia="Aptos Display" w:cstheme="minorHAnsi"/>
          <w:b/>
          <w:sz w:val="22"/>
        </w:rPr>
        <w:t xml:space="preserve">SPRING BOOT, and </w:t>
      </w:r>
      <w:r w:rsidRPr="00683B93">
        <w:rPr>
          <w:rFonts w:eastAsia="Aptos Display" w:cstheme="minorHAnsi"/>
          <w:b/>
          <w:spacing w:val="-3"/>
          <w:sz w:val="22"/>
        </w:rPr>
        <w:t xml:space="preserve">AWS </w:t>
      </w:r>
      <w:r w:rsidRPr="00683B93">
        <w:rPr>
          <w:rFonts w:eastAsia="Aptos Display" w:cstheme="minorHAnsi"/>
          <w:b/>
          <w:sz w:val="22"/>
        </w:rPr>
        <w:t>LAMBDA</w:t>
      </w:r>
      <w:r w:rsidRPr="00683B93">
        <w:rPr>
          <w:rFonts w:eastAsia="Aptos Display" w:cstheme="minorHAnsi"/>
          <w:sz w:val="22"/>
        </w:rPr>
        <w:t>.</w:t>
      </w:r>
    </w:p>
    <w:p w14:paraId="7E5F6C3E"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Worked on cloud-specific AWS SPRING BOOT, and AWS LAMBDA technologies</w:t>
      </w:r>
      <w:r w:rsidRPr="00683B93">
        <w:rPr>
          <w:rFonts w:eastAsia="Aptos Display" w:cstheme="minorHAnsi"/>
          <w:spacing w:val="-23"/>
          <w:sz w:val="22"/>
        </w:rPr>
        <w:t xml:space="preserve"> </w:t>
      </w:r>
      <w:r w:rsidRPr="00683B93">
        <w:rPr>
          <w:rFonts w:eastAsia="Aptos Display" w:cstheme="minorHAnsi"/>
          <w:sz w:val="22"/>
        </w:rPr>
        <w:t>including Elastic Compute Cloud (EC2), Simple Storage Services (S3), and Amazon RDS.</w:t>
      </w:r>
    </w:p>
    <w:p w14:paraId="5DB66780" w14:textId="77777777" w:rsidR="001A2D1F" w:rsidRPr="00683B93" w:rsidRDefault="006E1EF7">
      <w:pPr>
        <w:numPr>
          <w:ilvl w:val="0"/>
          <w:numId w:val="5"/>
        </w:numPr>
        <w:tabs>
          <w:tab w:val="left" w:pos="821"/>
        </w:tabs>
        <w:ind w:left="720" w:hanging="360"/>
        <w:rPr>
          <w:rFonts w:eastAsia="Aptos Display" w:cstheme="minorHAnsi"/>
          <w:sz w:val="22"/>
        </w:rPr>
      </w:pPr>
      <w:r w:rsidRPr="00683B93">
        <w:rPr>
          <w:rFonts w:eastAsia="Aptos Display" w:cstheme="minorHAnsi"/>
          <w:sz w:val="22"/>
        </w:rPr>
        <w:t xml:space="preserve">Involved in </w:t>
      </w:r>
      <w:r w:rsidRPr="00683B93">
        <w:rPr>
          <w:rFonts w:eastAsia="Aptos Display" w:cstheme="minorHAnsi"/>
          <w:b/>
          <w:sz w:val="22"/>
        </w:rPr>
        <w:t>Stored Procedures, User Defined Functions, and Views</w:t>
      </w:r>
      <w:r w:rsidRPr="00683B93">
        <w:rPr>
          <w:rFonts w:eastAsia="Aptos Display" w:cstheme="minorHAnsi"/>
          <w:sz w:val="22"/>
        </w:rPr>
        <w:t xml:space="preserve"> implemented Error</w:t>
      </w:r>
      <w:r w:rsidRPr="00683B93">
        <w:rPr>
          <w:rFonts w:eastAsia="Aptos Display" w:cstheme="minorHAnsi"/>
          <w:spacing w:val="-15"/>
          <w:sz w:val="22"/>
        </w:rPr>
        <w:t xml:space="preserve"> </w:t>
      </w:r>
      <w:r w:rsidRPr="00683B93">
        <w:rPr>
          <w:rFonts w:eastAsia="Aptos Display" w:cstheme="minorHAnsi"/>
          <w:sz w:val="22"/>
        </w:rPr>
        <w:t>Handling</w:t>
      </w:r>
      <w:r w:rsidRPr="00683B93">
        <w:rPr>
          <w:rFonts w:eastAsia="Aptos Display" w:cstheme="minorHAnsi"/>
          <w:spacing w:val="-13"/>
          <w:sz w:val="22"/>
        </w:rPr>
        <w:t xml:space="preserve"> </w:t>
      </w:r>
      <w:r w:rsidRPr="00683B93">
        <w:rPr>
          <w:rFonts w:eastAsia="Aptos Display" w:cstheme="minorHAnsi"/>
          <w:sz w:val="22"/>
        </w:rPr>
        <w:t>in</w:t>
      </w:r>
      <w:r w:rsidRPr="00683B93">
        <w:rPr>
          <w:rFonts w:eastAsia="Aptos Display" w:cstheme="minorHAnsi"/>
          <w:spacing w:val="-15"/>
          <w:sz w:val="22"/>
        </w:rPr>
        <w:t xml:space="preserve"> </w:t>
      </w:r>
      <w:r w:rsidRPr="00683B93">
        <w:rPr>
          <w:rFonts w:eastAsia="Aptos Display" w:cstheme="minorHAnsi"/>
          <w:sz w:val="22"/>
        </w:rPr>
        <w:t>the</w:t>
      </w:r>
      <w:r w:rsidRPr="00683B93">
        <w:rPr>
          <w:rFonts w:eastAsia="Aptos Display" w:cstheme="minorHAnsi"/>
          <w:spacing w:val="-14"/>
          <w:sz w:val="22"/>
        </w:rPr>
        <w:t xml:space="preserve"> </w:t>
      </w:r>
      <w:r w:rsidRPr="00683B93">
        <w:rPr>
          <w:rFonts w:eastAsia="Aptos Display" w:cstheme="minorHAnsi"/>
          <w:b/>
          <w:sz w:val="22"/>
        </w:rPr>
        <w:t>Stored</w:t>
      </w:r>
      <w:r w:rsidRPr="00683B93">
        <w:rPr>
          <w:rFonts w:eastAsia="Aptos Display" w:cstheme="minorHAnsi"/>
          <w:b/>
          <w:spacing w:val="-13"/>
          <w:sz w:val="22"/>
        </w:rPr>
        <w:t xml:space="preserve"> </w:t>
      </w:r>
      <w:r w:rsidRPr="00683B93">
        <w:rPr>
          <w:rFonts w:eastAsia="Aptos Display" w:cstheme="minorHAnsi"/>
          <w:b/>
          <w:sz w:val="22"/>
        </w:rPr>
        <w:t>Procedures</w:t>
      </w:r>
      <w:r w:rsidRPr="00683B93">
        <w:rPr>
          <w:rFonts w:eastAsia="Aptos Display" w:cstheme="minorHAnsi"/>
          <w:b/>
          <w:spacing w:val="-16"/>
          <w:sz w:val="22"/>
        </w:rPr>
        <w:t xml:space="preserve"> </w:t>
      </w:r>
      <w:r w:rsidRPr="00683B93">
        <w:rPr>
          <w:rFonts w:eastAsia="Aptos Display" w:cstheme="minorHAnsi"/>
          <w:sz w:val="22"/>
        </w:rPr>
        <w:t>and</w:t>
      </w:r>
      <w:r w:rsidRPr="00683B93">
        <w:rPr>
          <w:rFonts w:eastAsia="Aptos Display" w:cstheme="minorHAnsi"/>
          <w:spacing w:val="-12"/>
          <w:sz w:val="22"/>
        </w:rPr>
        <w:t xml:space="preserve"> </w:t>
      </w:r>
      <w:r w:rsidRPr="00683B93">
        <w:rPr>
          <w:rFonts w:eastAsia="Aptos Display" w:cstheme="minorHAnsi"/>
          <w:b/>
          <w:spacing w:val="-2"/>
          <w:sz w:val="22"/>
        </w:rPr>
        <w:t>SQL</w:t>
      </w:r>
      <w:r w:rsidRPr="00683B93">
        <w:rPr>
          <w:rFonts w:eastAsia="Aptos Display" w:cstheme="minorHAnsi"/>
          <w:b/>
          <w:spacing w:val="-13"/>
          <w:sz w:val="22"/>
        </w:rPr>
        <w:t xml:space="preserve"> </w:t>
      </w:r>
      <w:r w:rsidRPr="00683B93">
        <w:rPr>
          <w:rFonts w:eastAsia="Aptos Display" w:cstheme="minorHAnsi"/>
          <w:b/>
          <w:sz w:val="22"/>
        </w:rPr>
        <w:t>objects</w:t>
      </w:r>
      <w:r w:rsidRPr="00683B93">
        <w:rPr>
          <w:rFonts w:eastAsia="Aptos Display" w:cstheme="minorHAnsi"/>
          <w:sz w:val="22"/>
        </w:rPr>
        <w:t>,</w:t>
      </w:r>
      <w:r w:rsidRPr="00683B93">
        <w:rPr>
          <w:rFonts w:eastAsia="Aptos Display" w:cstheme="minorHAnsi"/>
          <w:spacing w:val="-14"/>
          <w:sz w:val="22"/>
        </w:rPr>
        <w:t xml:space="preserve"> </w:t>
      </w:r>
      <w:r w:rsidRPr="00683B93">
        <w:rPr>
          <w:rFonts w:eastAsia="Aptos Display" w:cstheme="minorHAnsi"/>
          <w:sz w:val="22"/>
        </w:rPr>
        <w:t>and</w:t>
      </w:r>
      <w:r w:rsidRPr="00683B93">
        <w:rPr>
          <w:rFonts w:eastAsia="Aptos Display" w:cstheme="minorHAnsi"/>
          <w:spacing w:val="-18"/>
          <w:sz w:val="22"/>
        </w:rPr>
        <w:t xml:space="preserve"> </w:t>
      </w:r>
      <w:r w:rsidRPr="00683B93">
        <w:rPr>
          <w:rFonts w:eastAsia="Aptos Display" w:cstheme="minorHAnsi"/>
          <w:sz w:val="22"/>
        </w:rPr>
        <w:t>modified</w:t>
      </w:r>
      <w:r w:rsidRPr="00683B93">
        <w:rPr>
          <w:rFonts w:eastAsia="Aptos Display" w:cstheme="minorHAnsi"/>
          <w:spacing w:val="-16"/>
          <w:sz w:val="22"/>
        </w:rPr>
        <w:t xml:space="preserve"> </w:t>
      </w:r>
      <w:r w:rsidRPr="00683B93">
        <w:rPr>
          <w:rFonts w:eastAsia="Aptos Display" w:cstheme="minorHAnsi"/>
          <w:sz w:val="22"/>
        </w:rPr>
        <w:t>already</w:t>
      </w:r>
      <w:r w:rsidRPr="00683B93">
        <w:rPr>
          <w:rFonts w:eastAsia="Aptos Display" w:cstheme="minorHAnsi"/>
          <w:spacing w:val="-15"/>
          <w:sz w:val="22"/>
        </w:rPr>
        <w:t xml:space="preserve"> </w:t>
      </w:r>
      <w:r w:rsidRPr="00683B93">
        <w:rPr>
          <w:rFonts w:eastAsia="Aptos Display" w:cstheme="minorHAnsi"/>
          <w:sz w:val="22"/>
        </w:rPr>
        <w:t xml:space="preserve">existing </w:t>
      </w:r>
      <w:r w:rsidRPr="00683B93">
        <w:rPr>
          <w:rFonts w:eastAsia="Aptos Display" w:cstheme="minorHAnsi"/>
          <w:b/>
          <w:sz w:val="22"/>
        </w:rPr>
        <w:t xml:space="preserve">stored procedures, triggers, views, and indexes </w:t>
      </w:r>
      <w:r w:rsidRPr="00683B93">
        <w:rPr>
          <w:rFonts w:eastAsia="Aptos Display" w:cstheme="minorHAnsi"/>
          <w:sz w:val="22"/>
        </w:rPr>
        <w:t>depending on the</w:t>
      </w:r>
      <w:r w:rsidRPr="00683B93">
        <w:rPr>
          <w:rFonts w:eastAsia="Aptos Display" w:cstheme="minorHAnsi"/>
          <w:spacing w:val="-9"/>
          <w:sz w:val="22"/>
        </w:rPr>
        <w:t xml:space="preserve"> </w:t>
      </w:r>
      <w:r w:rsidRPr="00683B93">
        <w:rPr>
          <w:rFonts w:eastAsia="Aptos Display" w:cstheme="minorHAnsi"/>
          <w:sz w:val="22"/>
        </w:rPr>
        <w:t>requirement.</w:t>
      </w:r>
    </w:p>
    <w:p w14:paraId="548C9BC6" w14:textId="77777777" w:rsidR="001A2D1F" w:rsidRPr="00683B93" w:rsidRDefault="006E1EF7">
      <w:pPr>
        <w:ind w:left="100"/>
        <w:rPr>
          <w:rFonts w:eastAsia="Aptos Display" w:cstheme="minorHAnsi"/>
          <w:sz w:val="22"/>
        </w:rPr>
      </w:pPr>
      <w:r w:rsidRPr="00683B93">
        <w:rPr>
          <w:rFonts w:eastAsia="Aptos Display" w:cstheme="minorHAnsi"/>
          <w:b/>
          <w:sz w:val="22"/>
        </w:rPr>
        <w:t>Environment</w:t>
      </w:r>
      <w:r w:rsidRPr="00683B93">
        <w:rPr>
          <w:rFonts w:eastAsia="Aptos Display" w:cstheme="minorHAnsi"/>
          <w:sz w:val="22"/>
        </w:rPr>
        <w:t>:</w:t>
      </w:r>
      <w:r w:rsidRPr="00683B93">
        <w:rPr>
          <w:rFonts w:eastAsia="Aptos Display" w:cstheme="minorHAnsi"/>
          <w:spacing w:val="-14"/>
          <w:sz w:val="22"/>
        </w:rPr>
        <w:t xml:space="preserve"> </w:t>
      </w:r>
      <w:r w:rsidRPr="00683B93">
        <w:rPr>
          <w:rFonts w:eastAsia="Aptos Display" w:cstheme="minorHAnsi"/>
          <w:sz w:val="22"/>
        </w:rPr>
        <w:t>Java,</w:t>
      </w:r>
      <w:r w:rsidRPr="00683B93">
        <w:rPr>
          <w:rFonts w:eastAsia="Aptos Display" w:cstheme="minorHAnsi"/>
          <w:spacing w:val="-11"/>
          <w:sz w:val="22"/>
        </w:rPr>
        <w:t xml:space="preserve"> </w:t>
      </w:r>
      <w:r w:rsidRPr="00683B93">
        <w:rPr>
          <w:rFonts w:eastAsia="Aptos Display" w:cstheme="minorHAnsi"/>
          <w:sz w:val="22"/>
        </w:rPr>
        <w:t>Multithreading,</w:t>
      </w:r>
      <w:r w:rsidRPr="00683B93">
        <w:rPr>
          <w:rFonts w:eastAsia="Aptos Display" w:cstheme="minorHAnsi"/>
          <w:spacing w:val="-12"/>
          <w:sz w:val="22"/>
        </w:rPr>
        <w:t xml:space="preserve"> </w:t>
      </w:r>
      <w:r w:rsidRPr="00683B93">
        <w:rPr>
          <w:rFonts w:eastAsia="Aptos Display" w:cstheme="minorHAnsi"/>
          <w:sz w:val="22"/>
        </w:rPr>
        <w:t>Exception</w:t>
      </w:r>
      <w:r w:rsidRPr="00683B93">
        <w:rPr>
          <w:rFonts w:eastAsia="Aptos Display" w:cstheme="minorHAnsi"/>
          <w:spacing w:val="-14"/>
          <w:sz w:val="22"/>
        </w:rPr>
        <w:t xml:space="preserve"> </w:t>
      </w:r>
      <w:r w:rsidRPr="00683B93">
        <w:rPr>
          <w:rFonts w:eastAsia="Aptos Display" w:cstheme="minorHAnsi"/>
          <w:sz w:val="22"/>
        </w:rPr>
        <w:t>Handling,</w:t>
      </w:r>
      <w:r w:rsidRPr="00683B93">
        <w:rPr>
          <w:rFonts w:eastAsia="Aptos Display" w:cstheme="minorHAnsi"/>
          <w:spacing w:val="-11"/>
          <w:sz w:val="22"/>
        </w:rPr>
        <w:t xml:space="preserve"> </w:t>
      </w:r>
      <w:r w:rsidRPr="00683B93">
        <w:rPr>
          <w:rFonts w:eastAsia="Aptos Display" w:cstheme="minorHAnsi"/>
          <w:sz w:val="22"/>
        </w:rPr>
        <w:t>J2EE,</w:t>
      </w:r>
      <w:r w:rsidRPr="00683B93">
        <w:rPr>
          <w:rFonts w:eastAsia="Aptos Display" w:cstheme="minorHAnsi"/>
          <w:spacing w:val="-12"/>
          <w:sz w:val="22"/>
        </w:rPr>
        <w:t xml:space="preserve"> </w:t>
      </w:r>
      <w:r w:rsidRPr="00683B93">
        <w:rPr>
          <w:rFonts w:eastAsia="Aptos Display" w:cstheme="minorHAnsi"/>
          <w:sz w:val="22"/>
        </w:rPr>
        <w:t>Spring</w:t>
      </w:r>
      <w:r w:rsidRPr="00683B93">
        <w:rPr>
          <w:rFonts w:eastAsia="Aptos Display" w:cstheme="minorHAnsi"/>
          <w:spacing w:val="-10"/>
          <w:sz w:val="22"/>
        </w:rPr>
        <w:t xml:space="preserve"> </w:t>
      </w:r>
      <w:r w:rsidRPr="00683B93">
        <w:rPr>
          <w:rFonts w:eastAsia="Aptos Display" w:cstheme="minorHAnsi"/>
          <w:sz w:val="22"/>
        </w:rPr>
        <w:t>MVC,</w:t>
      </w:r>
      <w:r w:rsidRPr="00683B93">
        <w:rPr>
          <w:rFonts w:eastAsia="Aptos Display" w:cstheme="minorHAnsi"/>
          <w:spacing w:val="-12"/>
          <w:sz w:val="22"/>
        </w:rPr>
        <w:t xml:space="preserve"> </w:t>
      </w:r>
      <w:r w:rsidRPr="00683B93">
        <w:rPr>
          <w:rFonts w:eastAsia="Aptos Display" w:cstheme="minorHAnsi"/>
          <w:sz w:val="22"/>
        </w:rPr>
        <w:t>Spring</w:t>
      </w:r>
      <w:r w:rsidRPr="00683B93">
        <w:rPr>
          <w:rFonts w:eastAsia="Aptos Display" w:cstheme="minorHAnsi"/>
          <w:spacing w:val="-10"/>
          <w:sz w:val="22"/>
        </w:rPr>
        <w:t xml:space="preserve"> </w:t>
      </w:r>
      <w:r w:rsidRPr="00683B93">
        <w:rPr>
          <w:rFonts w:eastAsia="Aptos Display" w:cstheme="minorHAnsi"/>
          <w:sz w:val="22"/>
        </w:rPr>
        <w:t>AOP,</w:t>
      </w:r>
      <w:r w:rsidRPr="00683B93">
        <w:rPr>
          <w:rFonts w:eastAsia="Aptos Display" w:cstheme="minorHAnsi"/>
          <w:spacing w:val="-12"/>
          <w:sz w:val="22"/>
        </w:rPr>
        <w:t xml:space="preserve"> </w:t>
      </w:r>
      <w:r w:rsidRPr="00683B93">
        <w:rPr>
          <w:rFonts w:eastAsia="Aptos Display" w:cstheme="minorHAnsi"/>
          <w:sz w:val="22"/>
        </w:rPr>
        <w:t>Spring IOC, Struts, MongoDB, Hibernate, Junit, Dynamo DB</w:t>
      </w:r>
      <w:r w:rsidRPr="00683B93">
        <w:rPr>
          <w:rFonts w:eastAsia="Aptos Display" w:cstheme="minorHAnsi"/>
          <w:b/>
          <w:sz w:val="22"/>
        </w:rPr>
        <w:t xml:space="preserve">, </w:t>
      </w:r>
      <w:r w:rsidRPr="00683B93">
        <w:rPr>
          <w:rFonts w:eastAsia="Aptos Display" w:cstheme="minorHAnsi"/>
          <w:sz w:val="22"/>
        </w:rPr>
        <w:t>AWS SPRING BOOT, MongoDB AWS LAMBDA EC2, AWS SPRING BOOT, AWS LAMBDA S3, Microservices, AWS LAMBDA</w:t>
      </w:r>
      <w:r w:rsidRPr="00683B93">
        <w:rPr>
          <w:rFonts w:eastAsia="Aptos Display" w:cstheme="minorHAnsi"/>
          <w:spacing w:val="44"/>
          <w:sz w:val="22"/>
        </w:rPr>
        <w:t xml:space="preserve"> </w:t>
      </w:r>
      <w:r w:rsidRPr="00683B93">
        <w:rPr>
          <w:rFonts w:eastAsia="Aptos Display" w:cstheme="minorHAnsi"/>
          <w:sz w:val="22"/>
        </w:rPr>
        <w:t>RDS.</w:t>
      </w:r>
    </w:p>
    <w:p w14:paraId="006A3AF0" w14:textId="77777777" w:rsidR="001A2D1F" w:rsidRPr="00683B93" w:rsidRDefault="001A2D1F" w:rsidP="00683B93">
      <w:pPr>
        <w:rPr>
          <w:rFonts w:eastAsia="Aptos Display" w:cstheme="minorHAnsi"/>
          <w:sz w:val="22"/>
        </w:rPr>
      </w:pPr>
    </w:p>
    <w:p w14:paraId="6005BAAD" w14:textId="4939F9B6" w:rsidR="001A2D1F" w:rsidRPr="00683B93" w:rsidRDefault="006E1EF7">
      <w:pPr>
        <w:keepNext/>
        <w:keepLines/>
        <w:spacing w:before="160" w:after="80"/>
        <w:rPr>
          <w:rFonts w:eastAsia="Aptos Display" w:cstheme="minorHAnsi"/>
          <w:b/>
          <w:color w:val="215E99"/>
          <w:sz w:val="22"/>
        </w:rPr>
      </w:pPr>
      <w:r w:rsidRPr="00683B93">
        <w:rPr>
          <w:rFonts w:eastAsia="Aptos Display" w:cstheme="minorHAnsi"/>
          <w:b/>
          <w:color w:val="215E99"/>
          <w:sz w:val="22"/>
        </w:rPr>
        <w:t xml:space="preserve">Client: </w:t>
      </w:r>
      <w:proofErr w:type="spellStart"/>
      <w:r w:rsidR="00CD0741" w:rsidRPr="00683B93">
        <w:rPr>
          <w:rFonts w:eastAsia="Aptos Display" w:cstheme="minorHAnsi"/>
          <w:b/>
          <w:color w:val="215E99"/>
          <w:sz w:val="22"/>
          <w:lang w:val="en-US"/>
        </w:rPr>
        <w:t>Symbiosys</w:t>
      </w:r>
      <w:proofErr w:type="spellEnd"/>
      <w:r w:rsidR="00CD0741" w:rsidRPr="00683B93">
        <w:rPr>
          <w:rFonts w:eastAsia="Aptos Display" w:cstheme="minorHAnsi"/>
          <w:b/>
          <w:color w:val="215E99"/>
          <w:sz w:val="22"/>
          <w:lang w:val="en-US"/>
        </w:rPr>
        <w:t xml:space="preserve"> Technologies, Hyderabad</w:t>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Pr="00683B93">
        <w:rPr>
          <w:rFonts w:eastAsia="Aptos Display" w:cstheme="minorHAnsi"/>
          <w:b/>
          <w:color w:val="215E99"/>
          <w:sz w:val="22"/>
        </w:rPr>
        <w:tab/>
      </w:r>
      <w:r w:rsidR="00CD0741" w:rsidRPr="00683B93">
        <w:rPr>
          <w:rFonts w:eastAsia="Aptos Display" w:cstheme="minorHAnsi"/>
          <w:b/>
          <w:color w:val="215E99"/>
          <w:sz w:val="22"/>
        </w:rPr>
        <w:t xml:space="preserve">                 </w:t>
      </w:r>
      <w:r w:rsidR="00367ECF">
        <w:rPr>
          <w:rFonts w:eastAsia="Aptos Display" w:cstheme="minorHAnsi"/>
          <w:b/>
          <w:color w:val="215E99"/>
          <w:sz w:val="22"/>
        </w:rPr>
        <w:t xml:space="preserve">                          </w:t>
      </w:r>
      <w:r w:rsidR="00CD0741" w:rsidRPr="00683B93">
        <w:rPr>
          <w:rFonts w:eastAsia="Aptos Display" w:cstheme="minorHAnsi"/>
          <w:b/>
          <w:color w:val="215E99"/>
          <w:sz w:val="22"/>
        </w:rPr>
        <w:t xml:space="preserve"> </w:t>
      </w:r>
      <w:r w:rsidR="00C70B95" w:rsidRPr="00683B93">
        <w:rPr>
          <w:rFonts w:eastAsia="Aptos Display" w:cstheme="minorHAnsi"/>
          <w:b/>
          <w:color w:val="215E99"/>
          <w:sz w:val="22"/>
        </w:rPr>
        <w:t>Oct</w:t>
      </w:r>
      <w:r w:rsidRPr="00683B93">
        <w:rPr>
          <w:rFonts w:eastAsia="Aptos Display" w:cstheme="minorHAnsi"/>
          <w:b/>
          <w:color w:val="215E99"/>
          <w:sz w:val="22"/>
        </w:rPr>
        <w:t xml:space="preserve"> 201</w:t>
      </w:r>
      <w:r w:rsidR="00C70B95" w:rsidRPr="00683B93">
        <w:rPr>
          <w:rFonts w:eastAsia="Aptos Display" w:cstheme="minorHAnsi"/>
          <w:b/>
          <w:color w:val="215E99"/>
          <w:sz w:val="22"/>
        </w:rPr>
        <w:t xml:space="preserve">4 </w:t>
      </w:r>
      <w:r w:rsidRPr="00683B93">
        <w:rPr>
          <w:rFonts w:eastAsia="Aptos Display" w:cstheme="minorHAnsi"/>
          <w:b/>
          <w:color w:val="215E99"/>
          <w:sz w:val="22"/>
        </w:rPr>
        <w:t>-</w:t>
      </w:r>
      <w:r w:rsidR="00274EAA" w:rsidRPr="00683B93">
        <w:rPr>
          <w:rFonts w:eastAsia="Aptos Display" w:cstheme="minorHAnsi"/>
          <w:b/>
          <w:color w:val="215E99"/>
          <w:sz w:val="22"/>
        </w:rPr>
        <w:t xml:space="preserve"> Oct</w:t>
      </w:r>
      <w:r w:rsidR="004B757B" w:rsidRPr="00683B93">
        <w:rPr>
          <w:rFonts w:eastAsia="Aptos Display" w:cstheme="minorHAnsi"/>
          <w:b/>
          <w:color w:val="215E99"/>
          <w:sz w:val="22"/>
        </w:rPr>
        <w:t xml:space="preserve"> </w:t>
      </w:r>
      <w:r w:rsidRPr="00683B93">
        <w:rPr>
          <w:rFonts w:eastAsia="Aptos Display" w:cstheme="minorHAnsi"/>
          <w:b/>
          <w:color w:val="215E99"/>
          <w:sz w:val="22"/>
        </w:rPr>
        <w:t>20</w:t>
      </w:r>
      <w:r w:rsidR="00B82D93" w:rsidRPr="00683B93">
        <w:rPr>
          <w:rFonts w:eastAsia="Aptos Display" w:cstheme="minorHAnsi"/>
          <w:b/>
          <w:color w:val="215E99"/>
          <w:sz w:val="22"/>
        </w:rPr>
        <w:t>16</w:t>
      </w:r>
    </w:p>
    <w:p w14:paraId="5E4B3803" w14:textId="77777777" w:rsidR="001A2D1F" w:rsidRPr="00683B93" w:rsidRDefault="006E1EF7">
      <w:pPr>
        <w:tabs>
          <w:tab w:val="left" w:pos="7133"/>
        </w:tabs>
        <w:rPr>
          <w:rFonts w:eastAsia="Aptos Display" w:cstheme="minorHAnsi"/>
          <w:b/>
          <w:sz w:val="22"/>
        </w:rPr>
      </w:pPr>
      <w:r w:rsidRPr="00683B93">
        <w:rPr>
          <w:rFonts w:eastAsia="Aptos Display" w:cstheme="minorHAnsi"/>
          <w:b/>
          <w:color w:val="215E99"/>
          <w:sz w:val="22"/>
        </w:rPr>
        <w:t>Role:</w:t>
      </w:r>
      <w:r w:rsidRPr="00683B93">
        <w:rPr>
          <w:rFonts w:eastAsia="Aptos Display" w:cstheme="minorHAnsi"/>
          <w:b/>
          <w:color w:val="215E99"/>
          <w:spacing w:val="1"/>
          <w:sz w:val="22"/>
        </w:rPr>
        <w:t xml:space="preserve"> </w:t>
      </w:r>
      <w:r w:rsidRPr="00683B93">
        <w:rPr>
          <w:rFonts w:eastAsia="Aptos Display" w:cstheme="minorHAnsi"/>
          <w:b/>
          <w:color w:val="215E99"/>
          <w:sz w:val="22"/>
        </w:rPr>
        <w:t>Java</w:t>
      </w:r>
      <w:r w:rsidRPr="00683B93">
        <w:rPr>
          <w:rFonts w:eastAsia="Aptos Display" w:cstheme="minorHAnsi"/>
          <w:b/>
          <w:color w:val="215E99"/>
          <w:spacing w:val="-1"/>
          <w:sz w:val="22"/>
        </w:rPr>
        <w:t xml:space="preserve"> </w:t>
      </w:r>
      <w:r w:rsidRPr="00683B93">
        <w:rPr>
          <w:rFonts w:eastAsia="Aptos Display" w:cstheme="minorHAnsi"/>
          <w:b/>
          <w:color w:val="215E99"/>
          <w:sz w:val="22"/>
        </w:rPr>
        <w:t>Developer</w:t>
      </w:r>
      <w:r w:rsidRPr="00683B93">
        <w:rPr>
          <w:rFonts w:eastAsia="Aptos Display" w:cstheme="minorHAnsi"/>
          <w:b/>
          <w:sz w:val="22"/>
        </w:rPr>
        <w:t xml:space="preserve">                  </w:t>
      </w:r>
    </w:p>
    <w:p w14:paraId="30170159" w14:textId="77777777" w:rsidR="001A2D1F" w:rsidRPr="00683B93" w:rsidRDefault="006E1EF7">
      <w:pPr>
        <w:rPr>
          <w:rFonts w:eastAsia="Aptos Display" w:cstheme="minorHAnsi"/>
          <w:b/>
          <w:sz w:val="22"/>
        </w:rPr>
      </w:pPr>
      <w:r w:rsidRPr="00683B93">
        <w:rPr>
          <w:rFonts w:eastAsia="Aptos Display" w:cstheme="minorHAnsi"/>
          <w:b/>
          <w:sz w:val="22"/>
        </w:rPr>
        <w:t>Responsibilities:</w:t>
      </w:r>
    </w:p>
    <w:p w14:paraId="3E7269A9" w14:textId="77777777" w:rsidR="001A2D1F" w:rsidRPr="00683B93" w:rsidRDefault="006E1EF7">
      <w:pPr>
        <w:numPr>
          <w:ilvl w:val="0"/>
          <w:numId w:val="6"/>
        </w:numPr>
        <w:tabs>
          <w:tab w:val="left" w:pos="821"/>
        </w:tabs>
        <w:ind w:left="720" w:hanging="360"/>
        <w:rPr>
          <w:rFonts w:eastAsia="Aptos Display" w:cstheme="minorHAnsi"/>
          <w:sz w:val="22"/>
        </w:rPr>
      </w:pPr>
      <w:proofErr w:type="spellStart"/>
      <w:r w:rsidRPr="00683B93">
        <w:rPr>
          <w:rFonts w:eastAsia="Aptos Display" w:cstheme="minorHAnsi"/>
          <w:sz w:val="22"/>
        </w:rPr>
        <w:t>Analyzed</w:t>
      </w:r>
      <w:proofErr w:type="spellEnd"/>
      <w:r w:rsidRPr="00683B93">
        <w:rPr>
          <w:rFonts w:eastAsia="Aptos Display" w:cstheme="minorHAnsi"/>
          <w:sz w:val="22"/>
        </w:rPr>
        <w:t xml:space="preserve"> and translated functional specifications and change requests into technical specifications.</w:t>
      </w:r>
    </w:p>
    <w:p w14:paraId="4BC8E5B5"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Java 1.8 Lambda</w:t>
      </w:r>
      <w:r w:rsidRPr="00683B93">
        <w:rPr>
          <w:rFonts w:eastAsia="Aptos Display" w:cstheme="minorHAnsi"/>
          <w:sz w:val="22"/>
        </w:rPr>
        <w:t xml:space="preserve"> expressions and </w:t>
      </w:r>
      <w:r w:rsidRPr="00683B93">
        <w:rPr>
          <w:rFonts w:eastAsia="Aptos Display" w:cstheme="minorHAnsi"/>
          <w:b/>
          <w:sz w:val="22"/>
        </w:rPr>
        <w:t>Stream API</w:t>
      </w:r>
      <w:r w:rsidRPr="00683B93">
        <w:rPr>
          <w:rFonts w:eastAsia="Aptos Display" w:cstheme="minorHAnsi"/>
          <w:sz w:val="22"/>
        </w:rPr>
        <w:t xml:space="preserve"> to support functional-style operations on streams of elements.</w:t>
      </w:r>
    </w:p>
    <w:p w14:paraId="28CC61E5"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Worked on Java functional programming concepts like </w:t>
      </w:r>
      <w:r w:rsidRPr="00683B93">
        <w:rPr>
          <w:rFonts w:eastAsia="Aptos Display" w:cstheme="minorHAnsi"/>
          <w:b/>
          <w:sz w:val="22"/>
        </w:rPr>
        <w:t>Streams, Functional Interfaces</w:t>
      </w:r>
      <w:r w:rsidRPr="00683B93">
        <w:rPr>
          <w:rFonts w:eastAsia="Aptos Display" w:cstheme="minorHAnsi"/>
          <w:sz w:val="22"/>
        </w:rPr>
        <w:t xml:space="preserve">, new date time API and </w:t>
      </w:r>
      <w:r w:rsidRPr="00683B93">
        <w:rPr>
          <w:rFonts w:eastAsia="Aptos Display" w:cstheme="minorHAnsi"/>
          <w:b/>
          <w:sz w:val="22"/>
        </w:rPr>
        <w:t>lambda expressions</w:t>
      </w:r>
      <w:r w:rsidRPr="00683B93">
        <w:rPr>
          <w:rFonts w:eastAsia="Aptos Display" w:cstheme="minorHAnsi"/>
          <w:sz w:val="22"/>
        </w:rPr>
        <w:t>.</w:t>
      </w:r>
    </w:p>
    <w:p w14:paraId="3DA6AC46"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Worked on </w:t>
      </w:r>
      <w:r w:rsidRPr="00683B93">
        <w:rPr>
          <w:rFonts w:eastAsia="Aptos Display" w:cstheme="minorHAnsi"/>
          <w:b/>
          <w:sz w:val="22"/>
        </w:rPr>
        <w:t>Core Java</w:t>
      </w:r>
      <w:r w:rsidRPr="00683B93">
        <w:rPr>
          <w:rFonts w:eastAsia="Aptos Display" w:cstheme="minorHAnsi"/>
          <w:sz w:val="22"/>
        </w:rPr>
        <w:t xml:space="preserve"> with </w:t>
      </w:r>
      <w:r w:rsidRPr="00683B93">
        <w:rPr>
          <w:rFonts w:eastAsia="Aptos Display" w:cstheme="minorHAnsi"/>
          <w:b/>
          <w:sz w:val="22"/>
        </w:rPr>
        <w:t>Concurrent API</w:t>
      </w:r>
      <w:r w:rsidRPr="00683B93">
        <w:rPr>
          <w:rFonts w:eastAsia="Aptos Display" w:cstheme="minorHAnsi"/>
          <w:sz w:val="22"/>
        </w:rPr>
        <w:t xml:space="preserve"> is used extensively for </w:t>
      </w:r>
      <w:r w:rsidRPr="00683B93">
        <w:rPr>
          <w:rFonts w:eastAsia="Aptos Display" w:cstheme="minorHAnsi"/>
          <w:b/>
          <w:sz w:val="22"/>
        </w:rPr>
        <w:t>parallel processing</w:t>
      </w:r>
      <w:r w:rsidRPr="00683B93">
        <w:rPr>
          <w:rFonts w:eastAsia="Aptos Display" w:cstheme="minorHAnsi"/>
          <w:sz w:val="22"/>
        </w:rPr>
        <w:t xml:space="preserve"> and chunk processing.</w:t>
      </w:r>
    </w:p>
    <w:p w14:paraId="080D07CD"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b/>
          <w:sz w:val="22"/>
        </w:rPr>
        <w:lastRenderedPageBreak/>
        <w:t>Apache camel Kafka</w:t>
      </w:r>
      <w:r w:rsidRPr="00683B93">
        <w:rPr>
          <w:rFonts w:eastAsia="Aptos Display" w:cstheme="minorHAnsi"/>
          <w:sz w:val="22"/>
        </w:rPr>
        <w:t xml:space="preserve"> end point used to publish trade flow to Apache Kafka.</w:t>
      </w:r>
    </w:p>
    <w:p w14:paraId="7617449E"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Developed component send trade data to </w:t>
      </w:r>
      <w:r w:rsidRPr="00683B93">
        <w:rPr>
          <w:rFonts w:eastAsia="Aptos Display" w:cstheme="minorHAnsi"/>
          <w:b/>
          <w:sz w:val="22"/>
        </w:rPr>
        <w:t>Rest Endpoint</w:t>
      </w:r>
      <w:r w:rsidRPr="00683B93">
        <w:rPr>
          <w:rFonts w:eastAsia="Aptos Display" w:cstheme="minorHAnsi"/>
          <w:sz w:val="22"/>
        </w:rPr>
        <w:t xml:space="preserve"> to capture enriched data.  Response from Rest Endpoint publishes to MQ using Apache Camel.</w:t>
      </w:r>
    </w:p>
    <w:p w14:paraId="543ACADB"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Angular7/6router</w:t>
      </w:r>
      <w:r w:rsidRPr="00683B93">
        <w:rPr>
          <w:rFonts w:eastAsia="Aptos Display" w:cstheme="minorHAnsi"/>
          <w:sz w:val="22"/>
        </w:rPr>
        <w:t xml:space="preserve"> and implemented module wide routing and created different forms using Angular7/6data driven and </w:t>
      </w:r>
      <w:r w:rsidRPr="00683B93">
        <w:rPr>
          <w:rFonts w:eastAsia="Aptos Display" w:cstheme="minorHAnsi"/>
          <w:b/>
          <w:sz w:val="22"/>
        </w:rPr>
        <w:t>template driven forms</w:t>
      </w:r>
      <w:r w:rsidRPr="00683B93">
        <w:rPr>
          <w:rFonts w:eastAsia="Aptos Display" w:cstheme="minorHAnsi"/>
          <w:sz w:val="22"/>
        </w:rPr>
        <w:t>.</w:t>
      </w:r>
    </w:p>
    <w:p w14:paraId="45BF3171"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Utilized </w:t>
      </w:r>
      <w:r w:rsidRPr="00683B93">
        <w:rPr>
          <w:rFonts w:eastAsia="Aptos Display" w:cstheme="minorHAnsi"/>
          <w:b/>
          <w:sz w:val="22"/>
        </w:rPr>
        <w:t>IBM WebSphere</w:t>
      </w:r>
      <w:r w:rsidRPr="00683B93">
        <w:rPr>
          <w:rFonts w:eastAsia="Aptos Display" w:cstheme="minorHAnsi"/>
          <w:sz w:val="22"/>
        </w:rPr>
        <w:t xml:space="preserve"> Application Server for deploying and managing enterprise-level Java applications.</w:t>
      </w:r>
    </w:p>
    <w:p w14:paraId="3CD80572"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Developed </w:t>
      </w:r>
      <w:r w:rsidRPr="00683B93">
        <w:rPr>
          <w:rFonts w:eastAsia="Aptos Display" w:cstheme="minorHAnsi"/>
          <w:b/>
          <w:sz w:val="22"/>
        </w:rPr>
        <w:t xml:space="preserve">Angular7/6Components, Services, and Filters </w:t>
      </w:r>
      <w:r w:rsidRPr="00683B93">
        <w:rPr>
          <w:rFonts w:eastAsia="Aptos Display" w:cstheme="minorHAnsi"/>
          <w:sz w:val="22"/>
        </w:rPr>
        <w:t xml:space="preserve">and took part in developing unit test and integration test cases using </w:t>
      </w:r>
      <w:r w:rsidRPr="00683B93">
        <w:rPr>
          <w:rFonts w:eastAsia="Aptos Display" w:cstheme="minorHAnsi"/>
          <w:b/>
          <w:sz w:val="22"/>
        </w:rPr>
        <w:t>Jasmine, Karma.</w:t>
      </w:r>
    </w:p>
    <w:p w14:paraId="5B84AC3A"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Integrate with a reliable </w:t>
      </w:r>
      <w:r w:rsidRPr="00683B93">
        <w:rPr>
          <w:rFonts w:eastAsia="Aptos Display" w:cstheme="minorHAnsi"/>
          <w:b/>
          <w:sz w:val="22"/>
        </w:rPr>
        <w:t xml:space="preserve">payment gateway </w:t>
      </w:r>
      <w:r w:rsidRPr="00683B93">
        <w:rPr>
          <w:rFonts w:eastAsia="Aptos Display" w:cstheme="minorHAnsi"/>
          <w:sz w:val="22"/>
        </w:rPr>
        <w:t>provider such as Stripe, PayPal, or Square. This involves setting up accounts, obtaining API keys, and implementing the necessary SDKs or APIs to facilitate transactions.</w:t>
      </w:r>
    </w:p>
    <w:p w14:paraId="4E23D3A0"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Integrated </w:t>
      </w:r>
      <w:r w:rsidRPr="00683B93">
        <w:rPr>
          <w:rFonts w:eastAsia="Aptos Display" w:cstheme="minorHAnsi"/>
          <w:b/>
          <w:sz w:val="22"/>
        </w:rPr>
        <w:t>IBM WebSphere</w:t>
      </w:r>
      <w:r w:rsidRPr="00683B93">
        <w:rPr>
          <w:rFonts w:eastAsia="Aptos Display" w:cstheme="minorHAnsi"/>
          <w:sz w:val="22"/>
        </w:rPr>
        <w:t xml:space="preserve"> with other components of the technology stack, such as databases, messaging systems, and </w:t>
      </w:r>
      <w:r w:rsidRPr="00683B93">
        <w:rPr>
          <w:rFonts w:eastAsia="Aptos Display" w:cstheme="minorHAnsi"/>
          <w:b/>
          <w:sz w:val="22"/>
        </w:rPr>
        <w:t>security</w:t>
      </w:r>
      <w:r w:rsidRPr="00683B93">
        <w:rPr>
          <w:rFonts w:eastAsia="Aptos Display" w:cstheme="minorHAnsi"/>
          <w:sz w:val="22"/>
        </w:rPr>
        <w:t xml:space="preserve"> solutions.</w:t>
      </w:r>
    </w:p>
    <w:p w14:paraId="4D3872A0"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Consumed </w:t>
      </w:r>
      <w:r w:rsidRPr="00683B93">
        <w:rPr>
          <w:rFonts w:eastAsia="Aptos Display" w:cstheme="minorHAnsi"/>
          <w:b/>
          <w:sz w:val="22"/>
        </w:rPr>
        <w:t>REST</w:t>
      </w:r>
      <w:r w:rsidRPr="00683B93">
        <w:rPr>
          <w:rFonts w:eastAsia="Aptos Display" w:cstheme="minorHAnsi"/>
          <w:sz w:val="22"/>
        </w:rPr>
        <w:t xml:space="preserve"> services using </w:t>
      </w:r>
      <w:r w:rsidRPr="00683B93">
        <w:rPr>
          <w:rFonts w:eastAsia="Aptos Display" w:cstheme="minorHAnsi"/>
          <w:b/>
          <w:sz w:val="22"/>
        </w:rPr>
        <w:t>Angular7/6HTTP</w:t>
      </w:r>
      <w:r w:rsidRPr="00683B93">
        <w:rPr>
          <w:rFonts w:eastAsia="Aptos Display" w:cstheme="minorHAnsi"/>
          <w:sz w:val="22"/>
        </w:rPr>
        <w:t xml:space="preserve"> and performed various </w:t>
      </w:r>
      <w:r w:rsidRPr="00683B93">
        <w:rPr>
          <w:rFonts w:eastAsia="Aptos Display" w:cstheme="minorHAnsi"/>
          <w:b/>
          <w:sz w:val="22"/>
        </w:rPr>
        <w:t>REST HTTP</w:t>
      </w:r>
      <w:r w:rsidRPr="00683B93">
        <w:rPr>
          <w:rFonts w:eastAsia="Aptos Display" w:cstheme="minorHAnsi"/>
          <w:sz w:val="22"/>
        </w:rPr>
        <w:t xml:space="preserve"> operations for data retrievals and updates.</w:t>
      </w:r>
    </w:p>
    <w:p w14:paraId="31F8E381"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Implemented </w:t>
      </w:r>
      <w:r w:rsidRPr="00683B93">
        <w:rPr>
          <w:rFonts w:eastAsia="Aptos Display" w:cstheme="minorHAnsi"/>
          <w:b/>
          <w:sz w:val="22"/>
        </w:rPr>
        <w:t>Cloud</w:t>
      </w:r>
      <w:r w:rsidRPr="00683B93">
        <w:rPr>
          <w:rFonts w:eastAsia="Aptos Display" w:cstheme="minorHAnsi"/>
          <w:sz w:val="22"/>
        </w:rPr>
        <w:t xml:space="preserve"> capabilities like </w:t>
      </w:r>
      <w:r w:rsidRPr="00683B93">
        <w:rPr>
          <w:rFonts w:eastAsia="Aptos Display" w:cstheme="minorHAnsi"/>
          <w:b/>
          <w:sz w:val="22"/>
        </w:rPr>
        <w:t>Centralized Configuration, Load Balancing, and Service-to-Service</w:t>
      </w:r>
      <w:r w:rsidRPr="00683B93">
        <w:rPr>
          <w:rFonts w:eastAsia="Aptos Display" w:cstheme="minorHAnsi"/>
          <w:sz w:val="22"/>
        </w:rPr>
        <w:t xml:space="preserve"> call using Feign, Service Registry and Discovery using Eureka in Spring Cloud.</w:t>
      </w:r>
    </w:p>
    <w:p w14:paraId="35312FA6"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Spring Boot</w:t>
      </w:r>
      <w:r w:rsidRPr="00683B93">
        <w:rPr>
          <w:rFonts w:eastAsia="Aptos Display" w:cstheme="minorHAnsi"/>
          <w:sz w:val="22"/>
        </w:rPr>
        <w:t xml:space="preserve"> which is radically faster in building cloud </w:t>
      </w:r>
      <w:r w:rsidRPr="00683B93">
        <w:rPr>
          <w:rFonts w:eastAsia="Aptos Display" w:cstheme="minorHAnsi"/>
          <w:b/>
          <w:sz w:val="22"/>
        </w:rPr>
        <w:t>Micro Services</w:t>
      </w:r>
      <w:r w:rsidRPr="00683B93">
        <w:rPr>
          <w:rFonts w:eastAsia="Aptos Display" w:cstheme="minorHAnsi"/>
          <w:sz w:val="22"/>
        </w:rPr>
        <w:t xml:space="preserve"> and develop spring based application with very less configuration.</w:t>
      </w:r>
    </w:p>
    <w:p w14:paraId="1E647ABF"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Implemented security measures within </w:t>
      </w:r>
      <w:r w:rsidRPr="00683B93">
        <w:rPr>
          <w:rFonts w:eastAsia="Aptos Display" w:cstheme="minorHAnsi"/>
          <w:b/>
          <w:sz w:val="22"/>
        </w:rPr>
        <w:t>IBM WebSphere</w:t>
      </w:r>
      <w:r w:rsidRPr="00683B93">
        <w:rPr>
          <w:rFonts w:eastAsia="Aptos Display" w:cstheme="minorHAnsi"/>
          <w:sz w:val="22"/>
        </w:rPr>
        <w:t xml:space="preserve">, including user </w:t>
      </w:r>
      <w:r w:rsidRPr="00683B93">
        <w:rPr>
          <w:rFonts w:eastAsia="Aptos Display" w:cstheme="minorHAnsi"/>
          <w:b/>
          <w:sz w:val="22"/>
        </w:rPr>
        <w:t>authentication, authorization</w:t>
      </w:r>
      <w:r w:rsidRPr="00683B93">
        <w:rPr>
          <w:rFonts w:eastAsia="Aptos Display" w:cstheme="minorHAnsi"/>
          <w:sz w:val="22"/>
        </w:rPr>
        <w:t xml:space="preserve">, and </w:t>
      </w:r>
      <w:r w:rsidRPr="00683B93">
        <w:rPr>
          <w:rFonts w:eastAsia="Aptos Display" w:cstheme="minorHAnsi"/>
          <w:b/>
          <w:sz w:val="22"/>
        </w:rPr>
        <w:t>SSL encryption</w:t>
      </w:r>
      <w:r w:rsidRPr="00683B93">
        <w:rPr>
          <w:rFonts w:eastAsia="Aptos Display" w:cstheme="minorHAnsi"/>
          <w:sz w:val="22"/>
        </w:rPr>
        <w:t>, to protect sensitive data and ensure compliance with security standards.</w:t>
      </w:r>
    </w:p>
    <w:p w14:paraId="6BE96E9A"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Developed </w:t>
      </w:r>
      <w:r w:rsidRPr="00683B93">
        <w:rPr>
          <w:rFonts w:eastAsia="Aptos Display" w:cstheme="minorHAnsi"/>
          <w:b/>
          <w:sz w:val="22"/>
        </w:rPr>
        <w:t>Micro services &amp; APIs</w:t>
      </w:r>
      <w:r w:rsidRPr="00683B93">
        <w:rPr>
          <w:rFonts w:eastAsia="Aptos Display" w:cstheme="minorHAnsi"/>
          <w:sz w:val="22"/>
        </w:rPr>
        <w:t xml:space="preserve"> using </w:t>
      </w:r>
      <w:r w:rsidRPr="00683B93">
        <w:rPr>
          <w:rFonts w:eastAsia="Aptos Display" w:cstheme="minorHAnsi"/>
          <w:b/>
          <w:sz w:val="22"/>
        </w:rPr>
        <w:t>Spring Cloud, Spring Security, Spring Boot, and Spring Integration</w:t>
      </w:r>
      <w:r w:rsidRPr="00683B93">
        <w:rPr>
          <w:rFonts w:eastAsia="Aptos Display" w:cstheme="minorHAnsi"/>
          <w:sz w:val="22"/>
        </w:rPr>
        <w:t>.</w:t>
      </w:r>
    </w:p>
    <w:p w14:paraId="5C724068"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Spring </w:t>
      </w:r>
      <w:r w:rsidRPr="00683B93">
        <w:rPr>
          <w:rFonts w:eastAsia="Aptos Display" w:cstheme="minorHAnsi"/>
          <w:b/>
          <w:sz w:val="22"/>
        </w:rPr>
        <w:t>JDBC</w:t>
      </w:r>
      <w:r w:rsidRPr="00683B93">
        <w:rPr>
          <w:rFonts w:eastAsia="Aptos Display" w:cstheme="minorHAnsi"/>
          <w:sz w:val="22"/>
        </w:rPr>
        <w:t xml:space="preserve"> used retrieve and update, inserting data in oracle database with use of stored procedures.</w:t>
      </w:r>
    </w:p>
    <w:p w14:paraId="56BD6592"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Ensuring that all communication between your application and the </w:t>
      </w:r>
      <w:r w:rsidRPr="00683B93">
        <w:rPr>
          <w:rFonts w:eastAsia="Aptos Display" w:cstheme="minorHAnsi"/>
          <w:b/>
          <w:sz w:val="22"/>
        </w:rPr>
        <w:t>payment gateway</w:t>
      </w:r>
      <w:r w:rsidRPr="00683B93">
        <w:rPr>
          <w:rFonts w:eastAsia="Aptos Display" w:cstheme="minorHAnsi"/>
          <w:sz w:val="22"/>
        </w:rPr>
        <w:t xml:space="preserve"> is secure. Use HTTPS and TLS to </w:t>
      </w:r>
      <w:r w:rsidRPr="00683B93">
        <w:rPr>
          <w:rFonts w:eastAsia="Aptos Display" w:cstheme="minorHAnsi"/>
          <w:b/>
          <w:sz w:val="22"/>
        </w:rPr>
        <w:t>encrypt</w:t>
      </w:r>
      <w:r w:rsidRPr="00683B93">
        <w:rPr>
          <w:rFonts w:eastAsia="Aptos Display" w:cstheme="minorHAnsi"/>
          <w:sz w:val="22"/>
        </w:rPr>
        <w:t xml:space="preserve"> data transmission, and follow best practices for handling sensitive information such as credit card details.</w:t>
      </w:r>
    </w:p>
    <w:p w14:paraId="4950409D"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Implement logic to handle </w:t>
      </w:r>
      <w:r w:rsidRPr="00683B93">
        <w:rPr>
          <w:rFonts w:eastAsia="Aptos Display" w:cstheme="minorHAnsi"/>
          <w:b/>
          <w:sz w:val="22"/>
        </w:rPr>
        <w:t>payment transactions</w:t>
      </w:r>
      <w:r w:rsidRPr="00683B93">
        <w:rPr>
          <w:rFonts w:eastAsia="Aptos Display" w:cstheme="minorHAnsi"/>
          <w:sz w:val="22"/>
        </w:rPr>
        <w:t xml:space="preserve"> within your application. This includes processing payments, authorizing transactions, capturing funds, handling refunds, and managing disputes or chargebacks.</w:t>
      </w:r>
    </w:p>
    <w:p w14:paraId="1EB15E0D"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Worked with </w:t>
      </w:r>
      <w:r w:rsidRPr="00683B93">
        <w:rPr>
          <w:rFonts w:eastAsia="Aptos Display" w:cstheme="minorHAnsi"/>
          <w:b/>
          <w:sz w:val="22"/>
        </w:rPr>
        <w:t>IBM support resources</w:t>
      </w:r>
      <w:r w:rsidRPr="00683B93">
        <w:rPr>
          <w:rFonts w:eastAsia="Aptos Display" w:cstheme="minorHAnsi"/>
          <w:sz w:val="22"/>
        </w:rPr>
        <w:t xml:space="preserve"> and documentation to troubleshoot and resolve any issues or performance bottlenecks related to WebSphere configuration or deployment.</w:t>
      </w:r>
    </w:p>
    <w:p w14:paraId="0C02172A" w14:textId="77777777" w:rsidR="001A2D1F" w:rsidRPr="00683B93" w:rsidRDefault="006E1EF7">
      <w:pPr>
        <w:numPr>
          <w:ilvl w:val="0"/>
          <w:numId w:val="6"/>
        </w:numPr>
        <w:tabs>
          <w:tab w:val="left" w:pos="821"/>
        </w:tabs>
        <w:ind w:left="720" w:hanging="360"/>
        <w:rPr>
          <w:rFonts w:eastAsia="Aptos Display" w:cstheme="minorHAnsi"/>
          <w:sz w:val="22"/>
        </w:rPr>
      </w:pPr>
      <w:r w:rsidRPr="00683B93">
        <w:rPr>
          <w:rFonts w:eastAsia="Aptos Display" w:cstheme="minorHAnsi"/>
          <w:sz w:val="22"/>
        </w:rPr>
        <w:t xml:space="preserve">Apache Maven was employed as a build tool to construct the </w:t>
      </w:r>
      <w:r w:rsidRPr="00683B93">
        <w:rPr>
          <w:rFonts w:eastAsia="Aptos Display" w:cstheme="minorHAnsi"/>
          <w:b/>
          <w:sz w:val="22"/>
        </w:rPr>
        <w:t>Restful</w:t>
      </w:r>
      <w:r w:rsidRPr="00683B93">
        <w:rPr>
          <w:rFonts w:eastAsia="Aptos Display" w:cstheme="minorHAnsi"/>
          <w:sz w:val="22"/>
        </w:rPr>
        <w:t xml:space="preserve"> </w:t>
      </w:r>
      <w:r w:rsidRPr="00683B93">
        <w:rPr>
          <w:rFonts w:eastAsia="Aptos Display" w:cstheme="minorHAnsi"/>
          <w:b/>
          <w:sz w:val="22"/>
        </w:rPr>
        <w:t>web</w:t>
      </w:r>
      <w:r w:rsidRPr="00683B93">
        <w:rPr>
          <w:rFonts w:eastAsia="Aptos Display" w:cstheme="minorHAnsi"/>
          <w:sz w:val="22"/>
        </w:rPr>
        <w:t>-</w:t>
      </w:r>
      <w:r w:rsidRPr="00683B93">
        <w:rPr>
          <w:rFonts w:eastAsia="Aptos Display" w:cstheme="minorHAnsi"/>
          <w:b/>
          <w:sz w:val="22"/>
        </w:rPr>
        <w:t>service</w:t>
      </w:r>
      <w:r w:rsidRPr="00683B93">
        <w:rPr>
          <w:rFonts w:eastAsia="Aptos Display" w:cstheme="minorHAnsi"/>
          <w:sz w:val="22"/>
        </w:rPr>
        <w:t>.</w:t>
      </w:r>
    </w:p>
    <w:p w14:paraId="7FFB094A" w14:textId="6ED0FBF6" w:rsidR="001A2D1F" w:rsidRPr="004B3977" w:rsidRDefault="006E1EF7" w:rsidP="004B3977">
      <w:pPr>
        <w:ind w:left="100"/>
        <w:rPr>
          <w:rFonts w:eastAsia="Aptos Display" w:cstheme="minorHAnsi"/>
          <w:sz w:val="22"/>
        </w:rPr>
      </w:pPr>
      <w:r w:rsidRPr="00683B93">
        <w:rPr>
          <w:rFonts w:eastAsia="Aptos Display" w:cstheme="minorHAnsi"/>
          <w:b/>
          <w:sz w:val="22"/>
        </w:rPr>
        <w:t>Environment</w:t>
      </w:r>
      <w:r w:rsidRPr="00683B93">
        <w:rPr>
          <w:rFonts w:eastAsia="Aptos Display" w:cstheme="minorHAnsi"/>
          <w:sz w:val="22"/>
        </w:rPr>
        <w:t>:</w:t>
      </w:r>
      <w:r w:rsidRPr="00683B93">
        <w:rPr>
          <w:rFonts w:eastAsia="Aptos Display" w:cstheme="minorHAnsi"/>
          <w:spacing w:val="-14"/>
          <w:sz w:val="22"/>
        </w:rPr>
        <w:t xml:space="preserve"> </w:t>
      </w:r>
      <w:r w:rsidRPr="00683B93">
        <w:rPr>
          <w:rFonts w:eastAsia="Aptos Display" w:cstheme="minorHAnsi"/>
          <w:sz w:val="22"/>
        </w:rPr>
        <w:t xml:space="preserve">Java, lambda expressions, streams, J2ee, Web services, XML (Dom, Sax, </w:t>
      </w:r>
      <w:proofErr w:type="spellStart"/>
      <w:r w:rsidRPr="00683B93">
        <w:rPr>
          <w:rFonts w:eastAsia="Aptos Display" w:cstheme="minorHAnsi"/>
          <w:sz w:val="22"/>
        </w:rPr>
        <w:t>Xpath</w:t>
      </w:r>
      <w:proofErr w:type="spellEnd"/>
      <w:r w:rsidRPr="00683B93">
        <w:rPr>
          <w:rFonts w:eastAsia="Aptos Display" w:cstheme="minorHAnsi"/>
          <w:sz w:val="22"/>
        </w:rPr>
        <w:t>, Stax, XSLT), IBM MQ, Kafka 2.0, Spring Boot, Payment Gateway, Apache Camel 2.2, Spring Batch, Spring Data JPA, Profiler, Eclipse, Jenkins, Confluence, Jira, Swagger, Maven, Windows, Linux, DB2, SQL Server.</w:t>
      </w:r>
    </w:p>
    <w:p w14:paraId="4B8DA434" w14:textId="77777777" w:rsidR="001A2D1F" w:rsidRPr="00683B93" w:rsidRDefault="001A2D1F">
      <w:pPr>
        <w:ind w:left="820" w:hanging="360"/>
        <w:rPr>
          <w:rFonts w:eastAsia="Aptos Display" w:cstheme="minorHAnsi"/>
          <w:b/>
          <w:sz w:val="22"/>
        </w:rPr>
      </w:pPr>
    </w:p>
    <w:p w14:paraId="717DEEC3" w14:textId="67FAA64E" w:rsidR="001A2D1F" w:rsidRPr="00683B93" w:rsidRDefault="006E1EF7">
      <w:pPr>
        <w:keepNext/>
        <w:keepLines/>
        <w:spacing w:before="160" w:after="80"/>
        <w:rPr>
          <w:rFonts w:eastAsia="Aptos Display" w:cstheme="minorHAnsi"/>
          <w:b/>
          <w:color w:val="215E99"/>
          <w:sz w:val="22"/>
        </w:rPr>
      </w:pPr>
      <w:r w:rsidRPr="00683B93">
        <w:rPr>
          <w:rFonts w:eastAsia="Aptos Display" w:cstheme="minorHAnsi"/>
          <w:b/>
          <w:color w:val="215E99"/>
          <w:sz w:val="22"/>
        </w:rPr>
        <w:t>Client</w:t>
      </w:r>
      <w:r w:rsidR="00CD0741" w:rsidRPr="00683B93">
        <w:rPr>
          <w:rFonts w:cstheme="minorHAnsi"/>
          <w:sz w:val="22"/>
        </w:rPr>
        <w:t xml:space="preserve"> </w:t>
      </w:r>
      <w:r w:rsidR="00CD0741" w:rsidRPr="00683B93">
        <w:rPr>
          <w:rFonts w:eastAsia="Aptos Display" w:cstheme="minorHAnsi"/>
          <w:b/>
          <w:color w:val="215E99"/>
          <w:sz w:val="22"/>
        </w:rPr>
        <w:t>HTC Global Services</w:t>
      </w:r>
      <w:r w:rsidRPr="00683B93">
        <w:rPr>
          <w:rFonts w:eastAsia="Aptos Display" w:cstheme="minorHAnsi"/>
          <w:b/>
          <w:color w:val="215E99"/>
          <w:sz w:val="22"/>
        </w:rPr>
        <w:t xml:space="preserve">, </w:t>
      </w:r>
      <w:r w:rsidR="00CD0741" w:rsidRPr="00683B93">
        <w:rPr>
          <w:rFonts w:eastAsia="Aptos Display" w:cstheme="minorHAnsi"/>
          <w:b/>
          <w:color w:val="215E99"/>
          <w:sz w:val="22"/>
        </w:rPr>
        <w:t>INDIA</w:t>
      </w:r>
      <w:r w:rsidRPr="00683B93">
        <w:rPr>
          <w:rFonts w:eastAsia="Aptos Display" w:cstheme="minorHAnsi"/>
          <w:b/>
          <w:color w:val="215E99"/>
          <w:sz w:val="22"/>
        </w:rPr>
        <w:tab/>
        <w:t xml:space="preserve">      </w:t>
      </w:r>
      <w:r w:rsidRPr="00683B93">
        <w:rPr>
          <w:rFonts w:eastAsia="Aptos Display" w:cstheme="minorHAnsi"/>
          <w:b/>
          <w:color w:val="215E99"/>
          <w:sz w:val="22"/>
        </w:rPr>
        <w:tab/>
      </w:r>
      <w:r w:rsidR="00E12A63" w:rsidRPr="00683B93">
        <w:rPr>
          <w:rFonts w:eastAsia="Aptos Display" w:cstheme="minorHAnsi"/>
          <w:b/>
          <w:color w:val="215E99"/>
          <w:sz w:val="22"/>
        </w:rPr>
        <w:t xml:space="preserve">                                                                  </w:t>
      </w:r>
      <w:r w:rsidR="00367ECF">
        <w:rPr>
          <w:rFonts w:eastAsia="Aptos Display" w:cstheme="minorHAnsi"/>
          <w:b/>
          <w:color w:val="215E99"/>
          <w:sz w:val="22"/>
        </w:rPr>
        <w:t xml:space="preserve">                 </w:t>
      </w:r>
      <w:r w:rsidR="00E12A63" w:rsidRPr="00683B93">
        <w:rPr>
          <w:rFonts w:eastAsia="Aptos Display" w:cstheme="minorHAnsi"/>
          <w:b/>
          <w:color w:val="215E99"/>
          <w:sz w:val="22"/>
        </w:rPr>
        <w:t xml:space="preserve"> </w:t>
      </w:r>
      <w:r w:rsidR="00C70B95" w:rsidRPr="00683B93">
        <w:rPr>
          <w:rFonts w:eastAsia="Aptos Display" w:cstheme="minorHAnsi"/>
          <w:b/>
          <w:color w:val="215E99"/>
          <w:sz w:val="22"/>
        </w:rPr>
        <w:t>June</w:t>
      </w:r>
      <w:r w:rsidRPr="00683B93">
        <w:rPr>
          <w:rFonts w:eastAsia="Aptos Display" w:cstheme="minorHAnsi"/>
          <w:b/>
          <w:color w:val="215E99"/>
          <w:sz w:val="22"/>
        </w:rPr>
        <w:t xml:space="preserve"> 201</w:t>
      </w:r>
      <w:r w:rsidR="00C70B95" w:rsidRPr="00683B93">
        <w:rPr>
          <w:rFonts w:eastAsia="Aptos Display" w:cstheme="minorHAnsi"/>
          <w:b/>
          <w:color w:val="215E99"/>
          <w:sz w:val="22"/>
        </w:rPr>
        <w:t xml:space="preserve">3 </w:t>
      </w:r>
      <w:r w:rsidRPr="00683B93">
        <w:rPr>
          <w:rFonts w:eastAsia="Aptos Display" w:cstheme="minorHAnsi"/>
          <w:b/>
          <w:color w:val="215E99"/>
          <w:sz w:val="22"/>
        </w:rPr>
        <w:t>-</w:t>
      </w:r>
      <w:r w:rsidR="00C70B95" w:rsidRPr="00683B93">
        <w:rPr>
          <w:rFonts w:eastAsia="Aptos Display" w:cstheme="minorHAnsi"/>
          <w:b/>
          <w:color w:val="215E99"/>
          <w:sz w:val="22"/>
        </w:rPr>
        <w:t xml:space="preserve"> Sep</w:t>
      </w:r>
      <w:r w:rsidRPr="00683B93">
        <w:rPr>
          <w:rFonts w:eastAsia="Aptos Display" w:cstheme="minorHAnsi"/>
          <w:b/>
          <w:color w:val="215E99"/>
          <w:spacing w:val="-2"/>
          <w:sz w:val="22"/>
        </w:rPr>
        <w:t xml:space="preserve"> </w:t>
      </w:r>
      <w:r w:rsidRPr="00683B93">
        <w:rPr>
          <w:rFonts w:eastAsia="Aptos Display" w:cstheme="minorHAnsi"/>
          <w:b/>
          <w:color w:val="215E99"/>
          <w:sz w:val="22"/>
        </w:rPr>
        <w:t>2</w:t>
      </w:r>
      <w:r w:rsidR="00C70B95" w:rsidRPr="00683B93">
        <w:rPr>
          <w:rFonts w:eastAsia="Aptos Display" w:cstheme="minorHAnsi"/>
          <w:b/>
          <w:color w:val="215E99"/>
          <w:sz w:val="22"/>
        </w:rPr>
        <w:t>014</w:t>
      </w:r>
    </w:p>
    <w:p w14:paraId="266941D3" w14:textId="77777777" w:rsidR="001A2D1F" w:rsidRPr="00683B93" w:rsidRDefault="006E1EF7">
      <w:pPr>
        <w:tabs>
          <w:tab w:val="left" w:pos="7133"/>
        </w:tabs>
        <w:rPr>
          <w:rFonts w:eastAsia="Aptos Display" w:cstheme="minorHAnsi"/>
          <w:b/>
          <w:color w:val="215E99"/>
          <w:sz w:val="22"/>
        </w:rPr>
      </w:pPr>
      <w:r w:rsidRPr="00683B93">
        <w:rPr>
          <w:rFonts w:eastAsia="Aptos Display" w:cstheme="minorHAnsi"/>
          <w:b/>
          <w:color w:val="215E99"/>
          <w:sz w:val="22"/>
        </w:rPr>
        <w:t>Role: Java</w:t>
      </w:r>
      <w:r w:rsidRPr="00683B93">
        <w:rPr>
          <w:rFonts w:eastAsia="Aptos Display" w:cstheme="minorHAnsi"/>
          <w:b/>
          <w:color w:val="215E99"/>
          <w:spacing w:val="-1"/>
          <w:sz w:val="22"/>
        </w:rPr>
        <w:t xml:space="preserve"> </w:t>
      </w:r>
      <w:r w:rsidRPr="00683B93">
        <w:rPr>
          <w:rFonts w:eastAsia="Aptos Display" w:cstheme="minorHAnsi"/>
          <w:b/>
          <w:color w:val="215E99"/>
          <w:sz w:val="22"/>
        </w:rPr>
        <w:t>Developer</w:t>
      </w:r>
    </w:p>
    <w:p w14:paraId="538A9665" w14:textId="77777777" w:rsidR="001A2D1F" w:rsidRPr="00683B93" w:rsidRDefault="006E1EF7">
      <w:pPr>
        <w:rPr>
          <w:rFonts w:eastAsia="Aptos Display" w:cstheme="minorHAnsi"/>
          <w:b/>
          <w:sz w:val="22"/>
        </w:rPr>
      </w:pPr>
      <w:r w:rsidRPr="00683B93">
        <w:rPr>
          <w:rFonts w:eastAsia="Aptos Display" w:cstheme="minorHAnsi"/>
          <w:b/>
          <w:sz w:val="22"/>
        </w:rPr>
        <w:t>Responsibilities:</w:t>
      </w:r>
    </w:p>
    <w:p w14:paraId="07812E21" w14:textId="77777777" w:rsidR="001A2D1F" w:rsidRPr="00683B93" w:rsidRDefault="006E1EF7">
      <w:pPr>
        <w:numPr>
          <w:ilvl w:val="0"/>
          <w:numId w:val="7"/>
        </w:numPr>
        <w:tabs>
          <w:tab w:val="left" w:pos="821"/>
        </w:tabs>
        <w:ind w:left="720" w:hanging="360"/>
        <w:rPr>
          <w:rFonts w:eastAsia="Aptos Display" w:cstheme="minorHAnsi"/>
          <w:sz w:val="22"/>
        </w:rPr>
      </w:pPr>
      <w:proofErr w:type="spellStart"/>
      <w:r w:rsidRPr="00683B93">
        <w:rPr>
          <w:rFonts w:eastAsia="Aptos Display" w:cstheme="minorHAnsi"/>
          <w:sz w:val="22"/>
        </w:rPr>
        <w:t>Analyzed</w:t>
      </w:r>
      <w:proofErr w:type="spellEnd"/>
      <w:r w:rsidRPr="00683B93">
        <w:rPr>
          <w:rFonts w:eastAsia="Aptos Display" w:cstheme="minorHAnsi"/>
          <w:sz w:val="22"/>
        </w:rPr>
        <w:t xml:space="preserve"> and translated functional specifications and change requests into technical specifications.</w:t>
      </w:r>
    </w:p>
    <w:p w14:paraId="19359ECE" w14:textId="77777777" w:rsidR="001A2D1F" w:rsidRPr="00683B93" w:rsidRDefault="006E1EF7">
      <w:pPr>
        <w:numPr>
          <w:ilvl w:val="0"/>
          <w:numId w:val="7"/>
        </w:numPr>
        <w:tabs>
          <w:tab w:val="left" w:pos="821"/>
        </w:tabs>
        <w:ind w:left="720" w:right="90" w:hanging="360"/>
        <w:rPr>
          <w:rFonts w:eastAsia="Aptos Display" w:cstheme="minorHAnsi"/>
          <w:sz w:val="22"/>
        </w:rPr>
      </w:pPr>
      <w:r w:rsidRPr="00683B93">
        <w:rPr>
          <w:rFonts w:eastAsia="Aptos Display" w:cstheme="minorHAnsi"/>
          <w:sz w:val="22"/>
        </w:rPr>
        <w:t>Developed</w:t>
      </w:r>
      <w:r w:rsidRPr="00683B93">
        <w:rPr>
          <w:rFonts w:eastAsia="Aptos Display" w:cstheme="minorHAnsi"/>
          <w:spacing w:val="-12"/>
          <w:sz w:val="22"/>
        </w:rPr>
        <w:t xml:space="preserve"> </w:t>
      </w:r>
      <w:r w:rsidRPr="00683B93">
        <w:rPr>
          <w:rFonts w:eastAsia="Aptos Display" w:cstheme="minorHAnsi"/>
          <w:sz w:val="22"/>
        </w:rPr>
        <w:t>User</w:t>
      </w:r>
      <w:r w:rsidRPr="00683B93">
        <w:rPr>
          <w:rFonts w:eastAsia="Aptos Display" w:cstheme="minorHAnsi"/>
          <w:spacing w:val="-12"/>
          <w:sz w:val="22"/>
        </w:rPr>
        <w:t xml:space="preserve"> </w:t>
      </w:r>
      <w:r w:rsidRPr="00683B93">
        <w:rPr>
          <w:rFonts w:eastAsia="Aptos Display" w:cstheme="minorHAnsi"/>
          <w:sz w:val="22"/>
        </w:rPr>
        <w:t>Interface</w:t>
      </w:r>
      <w:r w:rsidRPr="00683B93">
        <w:rPr>
          <w:rFonts w:eastAsia="Aptos Display" w:cstheme="minorHAnsi"/>
          <w:spacing w:val="-12"/>
          <w:sz w:val="22"/>
        </w:rPr>
        <w:t xml:space="preserve"> </w:t>
      </w:r>
      <w:r w:rsidRPr="00683B93">
        <w:rPr>
          <w:rFonts w:eastAsia="Aptos Display" w:cstheme="minorHAnsi"/>
          <w:sz w:val="22"/>
        </w:rPr>
        <w:t>using</w:t>
      </w:r>
      <w:r w:rsidRPr="00683B93">
        <w:rPr>
          <w:rFonts w:eastAsia="Aptos Display" w:cstheme="minorHAnsi"/>
          <w:spacing w:val="-13"/>
          <w:sz w:val="22"/>
        </w:rPr>
        <w:t xml:space="preserve"> </w:t>
      </w:r>
      <w:r w:rsidRPr="00683B93">
        <w:rPr>
          <w:rFonts w:eastAsia="Aptos Display" w:cstheme="minorHAnsi"/>
          <w:b/>
          <w:sz w:val="22"/>
        </w:rPr>
        <w:t>HTML5,</w:t>
      </w:r>
      <w:r w:rsidRPr="00683B93">
        <w:rPr>
          <w:rFonts w:eastAsia="Aptos Display" w:cstheme="minorHAnsi"/>
          <w:b/>
          <w:spacing w:val="-14"/>
          <w:sz w:val="22"/>
        </w:rPr>
        <w:t xml:space="preserve"> </w:t>
      </w:r>
      <w:r w:rsidRPr="00683B93">
        <w:rPr>
          <w:rFonts w:eastAsia="Aptos Display" w:cstheme="minorHAnsi"/>
          <w:b/>
          <w:sz w:val="22"/>
        </w:rPr>
        <w:t>CSS3,</w:t>
      </w:r>
      <w:r w:rsidRPr="00683B93">
        <w:rPr>
          <w:rFonts w:eastAsia="Aptos Display" w:cstheme="minorHAnsi"/>
          <w:b/>
          <w:spacing w:val="-12"/>
          <w:sz w:val="22"/>
        </w:rPr>
        <w:t xml:space="preserve"> </w:t>
      </w:r>
      <w:r w:rsidRPr="00683B93">
        <w:rPr>
          <w:rFonts w:eastAsia="Aptos Display" w:cstheme="minorHAnsi"/>
          <w:b/>
          <w:sz w:val="22"/>
        </w:rPr>
        <w:t>JavaScript,</w:t>
      </w:r>
      <w:r w:rsidRPr="00683B93">
        <w:rPr>
          <w:rFonts w:eastAsia="Aptos Display" w:cstheme="minorHAnsi"/>
          <w:b/>
          <w:spacing w:val="-11"/>
          <w:sz w:val="22"/>
        </w:rPr>
        <w:t xml:space="preserve"> </w:t>
      </w:r>
      <w:r w:rsidRPr="00683B93">
        <w:rPr>
          <w:rFonts w:eastAsia="Aptos Display" w:cstheme="minorHAnsi"/>
          <w:b/>
          <w:sz w:val="22"/>
        </w:rPr>
        <w:t>Bootstrap,</w:t>
      </w:r>
      <w:r w:rsidRPr="00683B93">
        <w:rPr>
          <w:rFonts w:eastAsia="Aptos Display" w:cstheme="minorHAnsi"/>
          <w:b/>
          <w:spacing w:val="-10"/>
          <w:sz w:val="22"/>
        </w:rPr>
        <w:t xml:space="preserve"> </w:t>
      </w:r>
      <w:r w:rsidRPr="00683B93">
        <w:rPr>
          <w:rFonts w:eastAsia="Aptos Display" w:cstheme="minorHAnsi"/>
          <w:sz w:val="22"/>
        </w:rPr>
        <w:t>and</w:t>
      </w:r>
      <w:r w:rsidRPr="00683B93">
        <w:rPr>
          <w:rFonts w:eastAsia="Aptos Display" w:cstheme="minorHAnsi"/>
          <w:spacing w:val="-12"/>
          <w:sz w:val="22"/>
        </w:rPr>
        <w:t xml:space="preserve"> </w:t>
      </w:r>
      <w:r w:rsidRPr="00683B93">
        <w:rPr>
          <w:rFonts w:eastAsia="Aptos Display" w:cstheme="minorHAnsi"/>
          <w:b/>
          <w:sz w:val="22"/>
        </w:rPr>
        <w:t>ReactJS</w:t>
      </w:r>
      <w:r w:rsidRPr="00683B93">
        <w:rPr>
          <w:rFonts w:eastAsia="Aptos Display" w:cstheme="minorHAnsi"/>
          <w:sz w:val="22"/>
        </w:rPr>
        <w:t>.</w:t>
      </w:r>
    </w:p>
    <w:p w14:paraId="624E9470" w14:textId="4C2B8B7F" w:rsidR="001A2D1F" w:rsidRPr="00683B93" w:rsidRDefault="006E1EF7">
      <w:pPr>
        <w:numPr>
          <w:ilvl w:val="0"/>
          <w:numId w:val="7"/>
        </w:numPr>
        <w:tabs>
          <w:tab w:val="left" w:pos="821"/>
        </w:tabs>
        <w:ind w:left="720" w:hanging="360"/>
        <w:rPr>
          <w:rFonts w:eastAsia="Aptos Display" w:cstheme="minorHAnsi"/>
          <w:sz w:val="22"/>
        </w:rPr>
      </w:pPr>
      <w:r w:rsidRPr="00683B93">
        <w:rPr>
          <w:rFonts w:eastAsia="Aptos Display" w:cstheme="minorHAnsi"/>
          <w:sz w:val="22"/>
        </w:rPr>
        <w:t xml:space="preserve">Worked on user stories planned during every sprint in </w:t>
      </w:r>
      <w:r w:rsidR="00B76757">
        <w:rPr>
          <w:rFonts w:eastAsia="Aptos Display" w:cstheme="minorHAnsi"/>
          <w:sz w:val="22"/>
        </w:rPr>
        <w:t xml:space="preserve">the </w:t>
      </w:r>
      <w:r w:rsidRPr="00683B93">
        <w:rPr>
          <w:rFonts w:eastAsia="Aptos Display" w:cstheme="minorHAnsi"/>
          <w:b/>
          <w:sz w:val="22"/>
        </w:rPr>
        <w:t>AGILE</w:t>
      </w:r>
      <w:r w:rsidRPr="00683B93">
        <w:rPr>
          <w:rFonts w:eastAsia="Aptos Display" w:cstheme="minorHAnsi"/>
          <w:b/>
          <w:spacing w:val="-2"/>
          <w:sz w:val="22"/>
        </w:rPr>
        <w:t xml:space="preserve"> </w:t>
      </w:r>
      <w:r w:rsidRPr="00683B93">
        <w:rPr>
          <w:rFonts w:eastAsia="Aptos Display" w:cstheme="minorHAnsi"/>
          <w:sz w:val="22"/>
        </w:rPr>
        <w:t>methodology.</w:t>
      </w:r>
    </w:p>
    <w:p w14:paraId="50A034F2" w14:textId="77777777" w:rsidR="001A2D1F" w:rsidRPr="00683B93" w:rsidRDefault="006E1EF7">
      <w:pPr>
        <w:numPr>
          <w:ilvl w:val="0"/>
          <w:numId w:val="7"/>
        </w:numPr>
        <w:tabs>
          <w:tab w:val="left" w:pos="821"/>
        </w:tabs>
        <w:ind w:left="720" w:hanging="360"/>
        <w:rPr>
          <w:rFonts w:eastAsia="Aptos Display" w:cstheme="minorHAnsi"/>
          <w:b/>
          <w:sz w:val="22"/>
        </w:rPr>
      </w:pPr>
      <w:r w:rsidRPr="00683B93">
        <w:rPr>
          <w:rFonts w:eastAsia="Aptos Display" w:cstheme="minorHAnsi"/>
          <w:sz w:val="22"/>
        </w:rPr>
        <w:t xml:space="preserve">Write </w:t>
      </w:r>
      <w:r w:rsidRPr="00683B93">
        <w:rPr>
          <w:rFonts w:eastAsia="Aptos Display" w:cstheme="minorHAnsi"/>
          <w:b/>
          <w:sz w:val="22"/>
        </w:rPr>
        <w:t xml:space="preserve">Rest </w:t>
      </w:r>
      <w:r w:rsidRPr="00683B93">
        <w:rPr>
          <w:rFonts w:eastAsia="Aptos Display" w:cstheme="minorHAnsi"/>
          <w:b/>
          <w:spacing w:val="-4"/>
          <w:sz w:val="22"/>
        </w:rPr>
        <w:t xml:space="preserve">API </w:t>
      </w:r>
      <w:r w:rsidRPr="00683B93">
        <w:rPr>
          <w:rFonts w:eastAsia="Aptos Display" w:cstheme="minorHAnsi"/>
          <w:sz w:val="22"/>
        </w:rPr>
        <w:t xml:space="preserve">for Web Service Operations using </w:t>
      </w:r>
      <w:r w:rsidRPr="00683B93">
        <w:rPr>
          <w:rFonts w:eastAsia="Aptos Display" w:cstheme="minorHAnsi"/>
          <w:b/>
          <w:sz w:val="22"/>
        </w:rPr>
        <w:t>Spring</w:t>
      </w:r>
      <w:r w:rsidRPr="00683B93">
        <w:rPr>
          <w:rFonts w:eastAsia="Aptos Display" w:cstheme="minorHAnsi"/>
          <w:b/>
          <w:spacing w:val="-3"/>
          <w:sz w:val="22"/>
        </w:rPr>
        <w:t xml:space="preserve"> </w:t>
      </w:r>
      <w:r w:rsidRPr="00683B93">
        <w:rPr>
          <w:rFonts w:eastAsia="Aptos Display" w:cstheme="minorHAnsi"/>
          <w:b/>
          <w:sz w:val="22"/>
        </w:rPr>
        <w:t>Boot.</w:t>
      </w:r>
    </w:p>
    <w:p w14:paraId="1A2C422A" w14:textId="77777777" w:rsidR="001A2D1F" w:rsidRPr="00683B93" w:rsidRDefault="006E1EF7">
      <w:pPr>
        <w:numPr>
          <w:ilvl w:val="0"/>
          <w:numId w:val="7"/>
        </w:numPr>
        <w:tabs>
          <w:tab w:val="left" w:pos="821"/>
        </w:tabs>
        <w:ind w:left="720" w:hanging="360"/>
        <w:rPr>
          <w:rFonts w:eastAsia="Aptos Display" w:cstheme="minorHAnsi"/>
          <w:sz w:val="22"/>
        </w:rPr>
      </w:pPr>
      <w:r w:rsidRPr="00683B93">
        <w:rPr>
          <w:rFonts w:eastAsia="Aptos Display" w:cstheme="minorHAnsi"/>
          <w:sz w:val="22"/>
        </w:rPr>
        <w:t xml:space="preserve">Developed test cases and performed unit testing using the </w:t>
      </w:r>
      <w:r w:rsidRPr="00683B93">
        <w:rPr>
          <w:rFonts w:eastAsia="Aptos Display" w:cstheme="minorHAnsi"/>
          <w:b/>
          <w:sz w:val="22"/>
        </w:rPr>
        <w:t>JUnit Test</w:t>
      </w:r>
      <w:r w:rsidRPr="00683B93">
        <w:rPr>
          <w:rFonts w:eastAsia="Aptos Display" w:cstheme="minorHAnsi"/>
          <w:b/>
          <w:spacing w:val="-4"/>
          <w:sz w:val="22"/>
        </w:rPr>
        <w:t xml:space="preserve"> </w:t>
      </w:r>
      <w:r w:rsidRPr="00683B93">
        <w:rPr>
          <w:rFonts w:eastAsia="Aptos Display" w:cstheme="minorHAnsi"/>
          <w:b/>
          <w:sz w:val="22"/>
        </w:rPr>
        <w:t>case</w:t>
      </w:r>
      <w:r w:rsidRPr="00683B93">
        <w:rPr>
          <w:rFonts w:eastAsia="Aptos Display" w:cstheme="minorHAnsi"/>
          <w:sz w:val="22"/>
        </w:rPr>
        <w:t>.</w:t>
      </w:r>
    </w:p>
    <w:p w14:paraId="1F5F22EC" w14:textId="77777777" w:rsidR="001A2D1F" w:rsidRPr="00683B93" w:rsidRDefault="006E1EF7">
      <w:pPr>
        <w:numPr>
          <w:ilvl w:val="0"/>
          <w:numId w:val="7"/>
        </w:numPr>
        <w:tabs>
          <w:tab w:val="left" w:pos="821"/>
        </w:tabs>
        <w:ind w:left="720" w:right="90" w:hanging="360"/>
        <w:rPr>
          <w:rFonts w:eastAsia="Aptos Display" w:cstheme="minorHAnsi"/>
          <w:sz w:val="22"/>
        </w:rPr>
      </w:pPr>
      <w:r w:rsidRPr="00683B93">
        <w:rPr>
          <w:rFonts w:eastAsia="Aptos Display" w:cstheme="minorHAnsi"/>
          <w:sz w:val="22"/>
        </w:rPr>
        <w:t xml:space="preserve">Used </w:t>
      </w:r>
      <w:r w:rsidRPr="00683B93">
        <w:rPr>
          <w:rFonts w:eastAsia="Aptos Display" w:cstheme="minorHAnsi"/>
          <w:b/>
          <w:sz w:val="22"/>
        </w:rPr>
        <w:t xml:space="preserve">JIRA </w:t>
      </w:r>
      <w:r w:rsidRPr="00683B93">
        <w:rPr>
          <w:rFonts w:eastAsia="Aptos Display" w:cstheme="minorHAnsi"/>
          <w:sz w:val="22"/>
        </w:rPr>
        <w:t>for defect management and to keep track of bugs and</w:t>
      </w:r>
      <w:r w:rsidRPr="00683B93">
        <w:rPr>
          <w:rFonts w:eastAsia="Aptos Display" w:cstheme="minorHAnsi"/>
          <w:spacing w:val="-17"/>
          <w:sz w:val="22"/>
        </w:rPr>
        <w:t xml:space="preserve"> </w:t>
      </w:r>
      <w:r w:rsidRPr="00683B93">
        <w:rPr>
          <w:rFonts w:eastAsia="Aptos Display" w:cstheme="minorHAnsi"/>
          <w:sz w:val="22"/>
        </w:rPr>
        <w:t>issues.</w:t>
      </w:r>
    </w:p>
    <w:p w14:paraId="7664E933" w14:textId="5135AB2C" w:rsidR="001A2D1F" w:rsidRPr="00683B93" w:rsidRDefault="006E1EF7">
      <w:pPr>
        <w:numPr>
          <w:ilvl w:val="0"/>
          <w:numId w:val="7"/>
        </w:numPr>
        <w:tabs>
          <w:tab w:val="left" w:pos="821"/>
        </w:tabs>
        <w:ind w:left="720" w:hanging="360"/>
        <w:rPr>
          <w:rFonts w:eastAsia="Aptos Display" w:cstheme="minorHAnsi"/>
          <w:sz w:val="22"/>
        </w:rPr>
      </w:pPr>
      <w:r w:rsidRPr="00683B93">
        <w:rPr>
          <w:rFonts w:eastAsia="Aptos Display" w:cstheme="minorHAnsi"/>
          <w:sz w:val="22"/>
        </w:rPr>
        <w:t xml:space="preserve">Performed configuration, deployment, and support of cloud services using </w:t>
      </w:r>
      <w:r w:rsidRPr="00683B93">
        <w:rPr>
          <w:rFonts w:eastAsia="Aptos Display" w:cstheme="minorHAnsi"/>
          <w:b/>
          <w:sz w:val="22"/>
        </w:rPr>
        <w:t>AWS</w:t>
      </w:r>
      <w:r w:rsidRPr="00683B93">
        <w:rPr>
          <w:rFonts w:eastAsia="Aptos Display" w:cstheme="minorHAnsi"/>
          <w:b/>
          <w:spacing w:val="-40"/>
          <w:sz w:val="22"/>
        </w:rPr>
        <w:t xml:space="preserve"> </w:t>
      </w:r>
      <w:r w:rsidR="00B76757">
        <w:rPr>
          <w:rFonts w:eastAsia="Aptos Display" w:cstheme="minorHAnsi"/>
          <w:b/>
          <w:spacing w:val="-40"/>
          <w:sz w:val="22"/>
        </w:rPr>
        <w:t xml:space="preserve">   </w:t>
      </w:r>
      <w:r w:rsidRPr="00683B93">
        <w:rPr>
          <w:rFonts w:eastAsia="Aptos Display" w:cstheme="minorHAnsi"/>
          <w:b/>
          <w:sz w:val="22"/>
        </w:rPr>
        <w:t xml:space="preserve">SPRING BOOT and </w:t>
      </w:r>
      <w:r w:rsidRPr="00683B93">
        <w:rPr>
          <w:rFonts w:eastAsia="Aptos Display" w:cstheme="minorHAnsi"/>
          <w:b/>
          <w:spacing w:val="-3"/>
          <w:sz w:val="22"/>
        </w:rPr>
        <w:t xml:space="preserve">AWS </w:t>
      </w:r>
      <w:r w:rsidRPr="00683B93">
        <w:rPr>
          <w:rFonts w:eastAsia="Aptos Display" w:cstheme="minorHAnsi"/>
          <w:b/>
          <w:sz w:val="22"/>
        </w:rPr>
        <w:t>LAMBDA</w:t>
      </w:r>
      <w:r w:rsidRPr="00683B93">
        <w:rPr>
          <w:rFonts w:eastAsia="Aptos Display" w:cstheme="minorHAnsi"/>
          <w:sz w:val="22"/>
        </w:rPr>
        <w:t>.</w:t>
      </w:r>
    </w:p>
    <w:p w14:paraId="2675BC09" w14:textId="3480EDF7" w:rsidR="001A2D1F" w:rsidRPr="00683B93" w:rsidRDefault="006E1EF7">
      <w:pPr>
        <w:numPr>
          <w:ilvl w:val="0"/>
          <w:numId w:val="7"/>
        </w:numPr>
        <w:tabs>
          <w:tab w:val="left" w:pos="821"/>
        </w:tabs>
        <w:ind w:left="720" w:hanging="360"/>
        <w:rPr>
          <w:rFonts w:eastAsia="Aptos Display" w:cstheme="minorHAnsi"/>
          <w:sz w:val="22"/>
        </w:rPr>
      </w:pPr>
      <w:r w:rsidRPr="00683B93">
        <w:rPr>
          <w:rFonts w:eastAsia="Aptos Display" w:cstheme="minorHAnsi"/>
          <w:sz w:val="22"/>
        </w:rPr>
        <w:t>Worked on cloud-specific AWS SPRING BOOT and AWS LAMBDA technologies</w:t>
      </w:r>
      <w:r w:rsidR="00B76757">
        <w:rPr>
          <w:rFonts w:eastAsia="Aptos Display" w:cstheme="minorHAnsi"/>
          <w:sz w:val="22"/>
        </w:rPr>
        <w:t>,</w:t>
      </w:r>
      <w:r w:rsidRPr="00683B93">
        <w:rPr>
          <w:rFonts w:eastAsia="Aptos Display" w:cstheme="minorHAnsi"/>
          <w:spacing w:val="-23"/>
          <w:sz w:val="22"/>
        </w:rPr>
        <w:t xml:space="preserve"> </w:t>
      </w:r>
      <w:r w:rsidRPr="00683B93">
        <w:rPr>
          <w:rFonts w:eastAsia="Aptos Display" w:cstheme="minorHAnsi"/>
          <w:sz w:val="22"/>
        </w:rPr>
        <w:t>including Elastic Compute Cloud (EC2), Simple Storage Services (S3), and Amazon RDS.</w:t>
      </w:r>
    </w:p>
    <w:p w14:paraId="5F08E3F6" w14:textId="77777777" w:rsidR="001A2D1F" w:rsidRPr="00683B93" w:rsidRDefault="006E1EF7">
      <w:pPr>
        <w:numPr>
          <w:ilvl w:val="0"/>
          <w:numId w:val="7"/>
        </w:numPr>
        <w:tabs>
          <w:tab w:val="left" w:pos="821"/>
        </w:tabs>
        <w:ind w:left="720" w:right="90" w:hanging="360"/>
        <w:rPr>
          <w:rFonts w:eastAsia="Aptos Display" w:cstheme="minorHAnsi"/>
          <w:sz w:val="22"/>
        </w:rPr>
      </w:pPr>
      <w:r w:rsidRPr="00683B93">
        <w:rPr>
          <w:rFonts w:eastAsia="Aptos Display" w:cstheme="minorHAnsi"/>
          <w:sz w:val="22"/>
        </w:rPr>
        <w:lastRenderedPageBreak/>
        <w:t xml:space="preserve">Writing service methods and </w:t>
      </w:r>
      <w:r w:rsidRPr="00683B93">
        <w:rPr>
          <w:rFonts w:eastAsia="Aptos Display" w:cstheme="minorHAnsi"/>
          <w:b/>
          <w:sz w:val="22"/>
        </w:rPr>
        <w:t>SQL queries</w:t>
      </w:r>
      <w:r w:rsidRPr="00683B93">
        <w:rPr>
          <w:rFonts w:eastAsia="Aptos Display" w:cstheme="minorHAnsi"/>
          <w:sz w:val="22"/>
        </w:rPr>
        <w:t xml:space="preserve">, </w:t>
      </w:r>
      <w:r w:rsidRPr="00683B93">
        <w:rPr>
          <w:rFonts w:eastAsia="Aptos Display" w:cstheme="minorHAnsi"/>
          <w:b/>
          <w:sz w:val="22"/>
        </w:rPr>
        <w:t xml:space="preserve">PL/SQL </w:t>
      </w:r>
      <w:r w:rsidRPr="00683B93">
        <w:rPr>
          <w:rFonts w:eastAsia="Aptos Display" w:cstheme="minorHAnsi"/>
          <w:sz w:val="22"/>
        </w:rPr>
        <w:t xml:space="preserve">to interact with the </w:t>
      </w:r>
      <w:r w:rsidRPr="00683B93">
        <w:rPr>
          <w:rFonts w:eastAsia="Aptos Display" w:cstheme="minorHAnsi"/>
          <w:b/>
          <w:sz w:val="22"/>
        </w:rPr>
        <w:t>Oracle DBMS</w:t>
      </w:r>
      <w:r w:rsidRPr="00683B93">
        <w:rPr>
          <w:rFonts w:eastAsia="Aptos Display" w:cstheme="minorHAnsi"/>
          <w:sz w:val="22"/>
        </w:rPr>
        <w:t>, and writing test cases using JUnit</w:t>
      </w:r>
      <w:r w:rsidRPr="00683B93">
        <w:rPr>
          <w:rFonts w:eastAsia="Aptos Display" w:cstheme="minorHAnsi"/>
          <w:spacing w:val="-3"/>
          <w:sz w:val="22"/>
        </w:rPr>
        <w:t xml:space="preserve"> </w:t>
      </w:r>
      <w:r w:rsidRPr="00683B93">
        <w:rPr>
          <w:rFonts w:eastAsia="Aptos Display" w:cstheme="minorHAnsi"/>
          <w:sz w:val="22"/>
        </w:rPr>
        <w:t>Frames.</w:t>
      </w:r>
    </w:p>
    <w:p w14:paraId="53673EF6" w14:textId="7BCD658A" w:rsidR="001A2D1F" w:rsidRPr="00683B93" w:rsidRDefault="006E1EF7">
      <w:pPr>
        <w:numPr>
          <w:ilvl w:val="0"/>
          <w:numId w:val="7"/>
        </w:numPr>
        <w:tabs>
          <w:tab w:val="left" w:pos="821"/>
        </w:tabs>
        <w:ind w:left="720" w:hanging="360"/>
        <w:rPr>
          <w:rFonts w:eastAsia="Aptos Display" w:cstheme="minorHAnsi"/>
          <w:sz w:val="22"/>
        </w:rPr>
      </w:pPr>
      <w:r w:rsidRPr="00683B93">
        <w:rPr>
          <w:rFonts w:eastAsia="Aptos Display" w:cstheme="minorHAnsi"/>
          <w:sz w:val="22"/>
        </w:rPr>
        <w:t xml:space="preserve">Involved in </w:t>
      </w:r>
      <w:r w:rsidRPr="00683B93">
        <w:rPr>
          <w:rFonts w:eastAsia="Aptos Display" w:cstheme="minorHAnsi"/>
          <w:b/>
          <w:sz w:val="22"/>
        </w:rPr>
        <w:t>Stored Procedures, User Defined Functions, and Views</w:t>
      </w:r>
      <w:r w:rsidR="00B76757">
        <w:rPr>
          <w:rFonts w:eastAsia="Aptos Display" w:cstheme="minorHAnsi"/>
          <w:b/>
          <w:sz w:val="22"/>
        </w:rPr>
        <w:t>,</w:t>
      </w:r>
      <w:r w:rsidRPr="00683B93">
        <w:rPr>
          <w:rFonts w:eastAsia="Aptos Display" w:cstheme="minorHAnsi"/>
          <w:sz w:val="22"/>
        </w:rPr>
        <w:t xml:space="preserve"> implemented Error</w:t>
      </w:r>
      <w:r w:rsidRPr="00683B93">
        <w:rPr>
          <w:rFonts w:eastAsia="Aptos Display" w:cstheme="minorHAnsi"/>
          <w:spacing w:val="-15"/>
          <w:sz w:val="22"/>
        </w:rPr>
        <w:t xml:space="preserve"> </w:t>
      </w:r>
      <w:r w:rsidRPr="00683B93">
        <w:rPr>
          <w:rFonts w:eastAsia="Aptos Display" w:cstheme="minorHAnsi"/>
          <w:sz w:val="22"/>
        </w:rPr>
        <w:t>Handling</w:t>
      </w:r>
      <w:r w:rsidRPr="00683B93">
        <w:rPr>
          <w:rFonts w:eastAsia="Aptos Display" w:cstheme="minorHAnsi"/>
          <w:spacing w:val="-13"/>
          <w:sz w:val="22"/>
        </w:rPr>
        <w:t xml:space="preserve"> </w:t>
      </w:r>
      <w:r w:rsidRPr="00683B93">
        <w:rPr>
          <w:rFonts w:eastAsia="Aptos Display" w:cstheme="minorHAnsi"/>
          <w:sz w:val="22"/>
        </w:rPr>
        <w:t>in</w:t>
      </w:r>
      <w:r w:rsidRPr="00683B93">
        <w:rPr>
          <w:rFonts w:eastAsia="Aptos Display" w:cstheme="minorHAnsi"/>
          <w:spacing w:val="-15"/>
          <w:sz w:val="22"/>
        </w:rPr>
        <w:t xml:space="preserve"> </w:t>
      </w:r>
      <w:r w:rsidRPr="00683B93">
        <w:rPr>
          <w:rFonts w:eastAsia="Aptos Display" w:cstheme="minorHAnsi"/>
          <w:sz w:val="22"/>
        </w:rPr>
        <w:t>the</w:t>
      </w:r>
      <w:r w:rsidRPr="00683B93">
        <w:rPr>
          <w:rFonts w:eastAsia="Aptos Display" w:cstheme="minorHAnsi"/>
          <w:spacing w:val="-14"/>
          <w:sz w:val="22"/>
        </w:rPr>
        <w:t xml:space="preserve"> </w:t>
      </w:r>
      <w:r w:rsidRPr="00683B93">
        <w:rPr>
          <w:rFonts w:eastAsia="Aptos Display" w:cstheme="minorHAnsi"/>
          <w:b/>
          <w:sz w:val="22"/>
        </w:rPr>
        <w:t>Stored</w:t>
      </w:r>
      <w:r w:rsidRPr="00683B93">
        <w:rPr>
          <w:rFonts w:eastAsia="Aptos Display" w:cstheme="minorHAnsi"/>
          <w:b/>
          <w:spacing w:val="-13"/>
          <w:sz w:val="22"/>
        </w:rPr>
        <w:t xml:space="preserve"> </w:t>
      </w:r>
      <w:r w:rsidRPr="00683B93">
        <w:rPr>
          <w:rFonts w:eastAsia="Aptos Display" w:cstheme="minorHAnsi"/>
          <w:b/>
          <w:sz w:val="22"/>
        </w:rPr>
        <w:t>Procedures</w:t>
      </w:r>
      <w:r w:rsidRPr="00683B93">
        <w:rPr>
          <w:rFonts w:eastAsia="Aptos Display" w:cstheme="minorHAnsi"/>
          <w:b/>
          <w:spacing w:val="-16"/>
          <w:sz w:val="22"/>
        </w:rPr>
        <w:t xml:space="preserve"> </w:t>
      </w:r>
      <w:r w:rsidRPr="00683B93">
        <w:rPr>
          <w:rFonts w:eastAsia="Aptos Display" w:cstheme="minorHAnsi"/>
          <w:sz w:val="22"/>
        </w:rPr>
        <w:t>and</w:t>
      </w:r>
      <w:r w:rsidRPr="00683B93">
        <w:rPr>
          <w:rFonts w:eastAsia="Aptos Display" w:cstheme="minorHAnsi"/>
          <w:spacing w:val="-12"/>
          <w:sz w:val="22"/>
        </w:rPr>
        <w:t xml:space="preserve"> </w:t>
      </w:r>
      <w:r w:rsidRPr="00683B93">
        <w:rPr>
          <w:rFonts w:eastAsia="Aptos Display" w:cstheme="minorHAnsi"/>
          <w:b/>
          <w:spacing w:val="-2"/>
          <w:sz w:val="22"/>
        </w:rPr>
        <w:t>SQL</w:t>
      </w:r>
      <w:r w:rsidRPr="00683B93">
        <w:rPr>
          <w:rFonts w:eastAsia="Aptos Display" w:cstheme="minorHAnsi"/>
          <w:b/>
          <w:spacing w:val="-13"/>
          <w:sz w:val="22"/>
        </w:rPr>
        <w:t xml:space="preserve"> </w:t>
      </w:r>
      <w:r w:rsidRPr="00683B93">
        <w:rPr>
          <w:rFonts w:eastAsia="Aptos Display" w:cstheme="minorHAnsi"/>
          <w:b/>
          <w:sz w:val="22"/>
        </w:rPr>
        <w:t>objects</w:t>
      </w:r>
      <w:r w:rsidRPr="00683B93">
        <w:rPr>
          <w:rFonts w:eastAsia="Aptos Display" w:cstheme="minorHAnsi"/>
          <w:sz w:val="22"/>
        </w:rPr>
        <w:t>,</w:t>
      </w:r>
      <w:r w:rsidRPr="00683B93">
        <w:rPr>
          <w:rFonts w:eastAsia="Aptos Display" w:cstheme="minorHAnsi"/>
          <w:spacing w:val="-14"/>
          <w:sz w:val="22"/>
        </w:rPr>
        <w:t xml:space="preserve"> </w:t>
      </w:r>
      <w:r w:rsidRPr="00683B93">
        <w:rPr>
          <w:rFonts w:eastAsia="Aptos Display" w:cstheme="minorHAnsi"/>
          <w:sz w:val="22"/>
        </w:rPr>
        <w:t>and</w:t>
      </w:r>
      <w:r w:rsidRPr="00683B93">
        <w:rPr>
          <w:rFonts w:eastAsia="Aptos Display" w:cstheme="minorHAnsi"/>
          <w:spacing w:val="-18"/>
          <w:sz w:val="22"/>
        </w:rPr>
        <w:t xml:space="preserve"> </w:t>
      </w:r>
      <w:r w:rsidRPr="00683B93">
        <w:rPr>
          <w:rFonts w:eastAsia="Aptos Display" w:cstheme="minorHAnsi"/>
          <w:sz w:val="22"/>
        </w:rPr>
        <w:t>modified</w:t>
      </w:r>
      <w:r w:rsidRPr="00683B93">
        <w:rPr>
          <w:rFonts w:eastAsia="Aptos Display" w:cstheme="minorHAnsi"/>
          <w:spacing w:val="-16"/>
          <w:sz w:val="22"/>
        </w:rPr>
        <w:t xml:space="preserve"> </w:t>
      </w:r>
      <w:r w:rsidRPr="00683B93">
        <w:rPr>
          <w:rFonts w:eastAsia="Aptos Display" w:cstheme="minorHAnsi"/>
          <w:sz w:val="22"/>
        </w:rPr>
        <w:t>already</w:t>
      </w:r>
      <w:r w:rsidRPr="00683B93">
        <w:rPr>
          <w:rFonts w:eastAsia="Aptos Display" w:cstheme="minorHAnsi"/>
          <w:spacing w:val="-15"/>
          <w:sz w:val="22"/>
        </w:rPr>
        <w:t xml:space="preserve"> </w:t>
      </w:r>
      <w:r w:rsidRPr="00683B93">
        <w:rPr>
          <w:rFonts w:eastAsia="Aptos Display" w:cstheme="minorHAnsi"/>
          <w:sz w:val="22"/>
        </w:rPr>
        <w:t xml:space="preserve">existing </w:t>
      </w:r>
      <w:r w:rsidRPr="00683B93">
        <w:rPr>
          <w:rFonts w:eastAsia="Aptos Display" w:cstheme="minorHAnsi"/>
          <w:b/>
          <w:sz w:val="22"/>
        </w:rPr>
        <w:t xml:space="preserve">stored procedures, triggers, views, and indexes </w:t>
      </w:r>
      <w:r w:rsidRPr="00683B93">
        <w:rPr>
          <w:rFonts w:eastAsia="Aptos Display" w:cstheme="minorHAnsi"/>
          <w:sz w:val="22"/>
        </w:rPr>
        <w:t>depending on the</w:t>
      </w:r>
      <w:r w:rsidRPr="00683B93">
        <w:rPr>
          <w:rFonts w:eastAsia="Aptos Display" w:cstheme="minorHAnsi"/>
          <w:spacing w:val="-9"/>
          <w:sz w:val="22"/>
        </w:rPr>
        <w:t xml:space="preserve"> </w:t>
      </w:r>
      <w:r w:rsidRPr="00683B93">
        <w:rPr>
          <w:rFonts w:eastAsia="Aptos Display" w:cstheme="minorHAnsi"/>
          <w:sz w:val="22"/>
        </w:rPr>
        <w:t>requirement.</w:t>
      </w:r>
    </w:p>
    <w:p w14:paraId="2C4954C5" w14:textId="1483EA5B" w:rsidR="001A2D1F" w:rsidRPr="00683B93" w:rsidRDefault="006E1EF7" w:rsidP="004B3977">
      <w:pPr>
        <w:tabs>
          <w:tab w:val="left" w:pos="821"/>
        </w:tabs>
        <w:rPr>
          <w:rFonts w:eastAsia="Arial" w:cstheme="minorHAnsi"/>
          <w:sz w:val="22"/>
        </w:rPr>
      </w:pPr>
      <w:r w:rsidRPr="00683B93">
        <w:rPr>
          <w:rFonts w:eastAsia="Aptos Display" w:cstheme="minorHAnsi"/>
          <w:sz w:val="22"/>
        </w:rPr>
        <w:t xml:space="preserve">   </w:t>
      </w:r>
      <w:r w:rsidRPr="00683B93">
        <w:rPr>
          <w:rFonts w:eastAsia="Aptos Display" w:cstheme="minorHAnsi"/>
          <w:b/>
          <w:sz w:val="22"/>
        </w:rPr>
        <w:t xml:space="preserve">Environment: </w:t>
      </w:r>
      <w:r w:rsidR="00B76757" w:rsidRPr="00B76757">
        <w:rPr>
          <w:rFonts w:eastAsia="Aptos Display" w:cstheme="minorHAnsi"/>
          <w:bCs/>
          <w:sz w:val="22"/>
        </w:rPr>
        <w:t>Java,</w:t>
      </w:r>
      <w:r w:rsidR="00B76757">
        <w:rPr>
          <w:rFonts w:eastAsia="Aptos Display" w:cstheme="minorHAnsi"/>
          <w:b/>
          <w:sz w:val="22"/>
        </w:rPr>
        <w:t xml:space="preserve"> </w:t>
      </w:r>
      <w:r w:rsidRPr="004B3977">
        <w:rPr>
          <w:rFonts w:eastAsia="Aptos Display" w:cstheme="minorHAnsi"/>
          <w:bCs/>
          <w:sz w:val="22"/>
        </w:rPr>
        <w:t xml:space="preserve">HTML, CSS, JavaScript, Bootstrap, </w:t>
      </w:r>
      <w:proofErr w:type="spellStart"/>
      <w:r w:rsidRPr="004B3977">
        <w:rPr>
          <w:rFonts w:eastAsia="Aptos Display" w:cstheme="minorHAnsi"/>
          <w:bCs/>
          <w:sz w:val="22"/>
        </w:rPr>
        <w:t>Reactjs</w:t>
      </w:r>
      <w:proofErr w:type="spellEnd"/>
      <w:r w:rsidRPr="004B3977">
        <w:rPr>
          <w:rFonts w:eastAsia="Aptos Display" w:cstheme="minorHAnsi"/>
          <w:bCs/>
          <w:sz w:val="22"/>
        </w:rPr>
        <w:t>, Agile, Spring Boot, Junit, AWS Spring boot, AWS Lambda, Ec2, AWS Simple Storage Services, Amazon RDS, SQL, PL/SQL, Oracle DBMS, Java Frames.</w:t>
      </w:r>
    </w:p>
    <w:sectPr w:rsidR="001A2D1F" w:rsidRPr="00683B93" w:rsidSect="00683B93">
      <w:pgSz w:w="11906" w:h="16838"/>
      <w:pgMar w:top="720" w:right="720" w:bottom="720" w:left="72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bullet"/>
      <w:lvlText w:val="•"/>
      <w:lvlJc w:val="left"/>
    </w:lvl>
  </w:abstractNum>
  <w:abstractNum w:abstractNumId="1" w15:restartNumberingAfterBreak="0">
    <w:nsid w:val="BF205925"/>
    <w:multiLevelType w:val="singleLevel"/>
    <w:tmpl w:val="BF205925"/>
    <w:lvl w:ilvl="0">
      <w:start w:val="1"/>
      <w:numFmt w:val="bullet"/>
      <w:lvlText w:val="•"/>
      <w:lvlJc w:val="left"/>
    </w:lvl>
  </w:abstractNum>
  <w:abstractNum w:abstractNumId="2" w15:restartNumberingAfterBreak="0">
    <w:nsid w:val="CF092B84"/>
    <w:multiLevelType w:val="singleLevel"/>
    <w:tmpl w:val="CF092B84"/>
    <w:lvl w:ilvl="0">
      <w:start w:val="1"/>
      <w:numFmt w:val="bullet"/>
      <w:lvlText w:val="•"/>
      <w:lvlJc w:val="left"/>
    </w:lvl>
  </w:abstractNum>
  <w:abstractNum w:abstractNumId="3" w15:restartNumberingAfterBreak="0">
    <w:nsid w:val="0053208E"/>
    <w:multiLevelType w:val="singleLevel"/>
    <w:tmpl w:val="0053208E"/>
    <w:lvl w:ilvl="0">
      <w:start w:val="1"/>
      <w:numFmt w:val="bullet"/>
      <w:lvlText w:val="•"/>
      <w:lvlJc w:val="left"/>
    </w:lvl>
  </w:abstractNum>
  <w:abstractNum w:abstractNumId="4" w15:restartNumberingAfterBreak="0">
    <w:nsid w:val="03D62ECE"/>
    <w:multiLevelType w:val="singleLevel"/>
    <w:tmpl w:val="03D62ECE"/>
    <w:lvl w:ilvl="0">
      <w:start w:val="1"/>
      <w:numFmt w:val="bullet"/>
      <w:lvlText w:val="•"/>
      <w:lvlJc w:val="left"/>
    </w:lvl>
  </w:abstractNum>
  <w:abstractNum w:abstractNumId="5" w15:restartNumberingAfterBreak="0">
    <w:nsid w:val="25B654F3"/>
    <w:multiLevelType w:val="singleLevel"/>
    <w:tmpl w:val="25B654F3"/>
    <w:lvl w:ilvl="0">
      <w:start w:val="1"/>
      <w:numFmt w:val="bullet"/>
      <w:lvlText w:val="•"/>
      <w:lvlJc w:val="left"/>
    </w:lvl>
  </w:abstractNum>
  <w:abstractNum w:abstractNumId="6" w15:restartNumberingAfterBreak="0">
    <w:nsid w:val="59ADCABA"/>
    <w:multiLevelType w:val="singleLevel"/>
    <w:tmpl w:val="59ADCABA"/>
    <w:lvl w:ilvl="0">
      <w:start w:val="1"/>
      <w:numFmt w:val="bullet"/>
      <w:lvlText w:val="•"/>
      <w:lvlJc w:val="left"/>
    </w:lvl>
  </w:abstractNum>
  <w:abstractNum w:abstractNumId="7" w15:restartNumberingAfterBreak="0">
    <w:nsid w:val="72183CF9"/>
    <w:multiLevelType w:val="singleLevel"/>
    <w:tmpl w:val="72183CF9"/>
    <w:lvl w:ilvl="0">
      <w:start w:val="1"/>
      <w:numFmt w:val="bullet"/>
      <w:lvlText w:val="•"/>
      <w:lvlJc w:val="left"/>
    </w:lvl>
  </w:abstractNum>
  <w:num w:numId="1" w16cid:durableId="92407399">
    <w:abstractNumId w:val="3"/>
  </w:num>
  <w:num w:numId="2" w16cid:durableId="1665278656">
    <w:abstractNumId w:val="2"/>
  </w:num>
  <w:num w:numId="3" w16cid:durableId="1670717525">
    <w:abstractNumId w:val="6"/>
  </w:num>
  <w:num w:numId="4" w16cid:durableId="1706297626">
    <w:abstractNumId w:val="1"/>
  </w:num>
  <w:num w:numId="5" w16cid:durableId="74323078">
    <w:abstractNumId w:val="0"/>
  </w:num>
  <w:num w:numId="6" w16cid:durableId="73556871">
    <w:abstractNumId w:val="4"/>
  </w:num>
  <w:num w:numId="7" w16cid:durableId="2115859927">
    <w:abstractNumId w:val="5"/>
  </w:num>
  <w:num w:numId="8" w16cid:durableId="728188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D1F"/>
    <w:rsid w:val="000D5D02"/>
    <w:rsid w:val="00175E12"/>
    <w:rsid w:val="001A2D1F"/>
    <w:rsid w:val="001F7494"/>
    <w:rsid w:val="002454C1"/>
    <w:rsid w:val="00274EAA"/>
    <w:rsid w:val="00367ECF"/>
    <w:rsid w:val="004B3977"/>
    <w:rsid w:val="004B757B"/>
    <w:rsid w:val="00526C1E"/>
    <w:rsid w:val="005D17C6"/>
    <w:rsid w:val="00683B93"/>
    <w:rsid w:val="006E1EF7"/>
    <w:rsid w:val="0070704A"/>
    <w:rsid w:val="007E115F"/>
    <w:rsid w:val="008A1783"/>
    <w:rsid w:val="008F479A"/>
    <w:rsid w:val="009B107F"/>
    <w:rsid w:val="00A74DB0"/>
    <w:rsid w:val="00AF5DA0"/>
    <w:rsid w:val="00B76757"/>
    <w:rsid w:val="00B82D93"/>
    <w:rsid w:val="00B973EA"/>
    <w:rsid w:val="00C273D4"/>
    <w:rsid w:val="00C70B95"/>
    <w:rsid w:val="00CD0741"/>
    <w:rsid w:val="00D70A18"/>
    <w:rsid w:val="00E06887"/>
    <w:rsid w:val="00E12A63"/>
    <w:rsid w:val="00E90C5E"/>
    <w:rsid w:val="167E0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DAA37B"/>
  <w15:docId w15:val="{6C291104-5168-4D23-ACBD-33CE714C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06887"/>
    <w:rPr>
      <w:color w:val="0000FF" w:themeColor="hyperlink"/>
      <w:u w:val="single"/>
    </w:rPr>
  </w:style>
  <w:style w:type="character" w:customStyle="1" w:styleId="UnresolvedMention1">
    <w:name w:val="Unresolved Mention1"/>
    <w:basedOn w:val="DefaultParagraphFont"/>
    <w:uiPriority w:val="99"/>
    <w:semiHidden/>
    <w:unhideWhenUsed/>
    <w:rsid w:val="00E06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npavankumarvull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3668</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pavan</dc:creator>
  <cp:lastModifiedBy>Sits-Hyd-Lap-36</cp:lastModifiedBy>
  <cp:revision>2</cp:revision>
  <dcterms:created xsi:type="dcterms:W3CDTF">2025-09-16T14:09:00Z</dcterms:created>
  <dcterms:modified xsi:type="dcterms:W3CDTF">2025-09-16T14:09:00Z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AF9833789A20432C9A22499C4954C66C_12</vt:lpwstr>
  </property>
  <property fmtid="{D5CDD505-2E9C-101B-9397-08002B2CF9AE}" pid="4" name="GrammarlyDocumentId">
    <vt:lpwstr>102ae688-7715-46bc-b763-f962a953f520</vt:lpwstr>
  </property>
</Properties>
</file>