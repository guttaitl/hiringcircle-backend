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691B" w14:textId="77777777" w:rsidR="002F5E55" w:rsidRDefault="00000000">
      <w:pPr>
        <w:tabs>
          <w:tab w:val="left" w:pos="5670"/>
        </w:tabs>
        <w:spacing w:after="0" w:line="240" w:lineRule="auto"/>
        <w:rPr>
          <w:rFonts w:ascii="Arial" w:eastAsia="Lato" w:hAnsi="Arial" w:cs="Arial"/>
          <w:sz w:val="29"/>
          <w:szCs w:val="29"/>
        </w:rPr>
      </w:pPr>
      <w:r>
        <w:rPr>
          <w:rFonts w:ascii="Arial" w:eastAsia="Arial" w:hAnsi="Arial" w:cs="Arial"/>
          <w:sz w:val="42"/>
          <w:szCs w:val="42"/>
        </w:rPr>
        <w:t>Abdul</w:t>
      </w:r>
      <w:r>
        <w:rPr>
          <w:rFonts w:ascii="Arial" w:eastAsia="Arial" w:hAnsi="Arial" w:cs="Arial"/>
          <w:sz w:val="42"/>
          <w:szCs w:val="42"/>
        </w:rPr>
        <w:br/>
      </w:r>
      <w:r>
        <w:rPr>
          <w:rFonts w:ascii="Arial" w:eastAsia="Lato" w:hAnsi="Arial" w:cs="Arial"/>
          <w:sz w:val="29"/>
          <w:szCs w:val="29"/>
        </w:rPr>
        <w:t>AI/ML and MLOps Implementation Engineer</w:t>
      </w:r>
    </w:p>
    <w:p w14:paraId="12A81B96" w14:textId="77777777" w:rsidR="002F5E55" w:rsidRDefault="002F5E55"/>
    <w:p w14:paraId="5636F6D3" w14:textId="77777777" w:rsidR="002F5E55" w:rsidRDefault="00000000">
      <w:pPr>
        <w:rPr>
          <w:rFonts w:ascii="Nirmala UI Semilight" w:eastAsia="Nirmala UI Semilight" w:hAnsi="Nirmala UI Semilight" w:cs="Nirmala UI Semilight"/>
        </w:rPr>
      </w:pPr>
      <w:r>
        <w:rPr>
          <w:noProof/>
        </w:rPr>
        <mc:AlternateContent>
          <mc:Choice Requires="wps">
            <w:drawing>
              <wp:inline distT="0" distB="0" distL="114300" distR="114300" wp14:anchorId="41C94CCC" wp14:editId="629404E0">
                <wp:extent cx="212725" cy="276225"/>
                <wp:effectExtent l="0" t="0" r="0" b="0"/>
                <wp:docPr id="2" name="Rectangles 2"/>
                <wp:cNvGraphicFramePr/>
                <a:graphic xmlns:a="http://schemas.openxmlformats.org/drawingml/2006/main">
                  <a:graphicData uri="http://schemas.microsoft.com/office/word/2010/wordprocessingShape">
                    <wps:wsp>
                      <wps:cNvSpPr/>
                      <wps:spPr>
                        <a:xfrm>
                          <a:off x="5244400" y="3646650"/>
                          <a:ext cx="203200" cy="266700"/>
                        </a:xfrm>
                        <a:prstGeom prst="rect">
                          <a:avLst/>
                        </a:prstGeom>
                        <a:solidFill>
                          <a:srgbClr val="FFFFFF"/>
                        </a:solidFill>
                        <a:ln>
                          <a:noFill/>
                        </a:ln>
                      </wps:spPr>
                      <wps:txbx>
                        <w:txbxContent>
                          <w:p w14:paraId="4461440E" w14:textId="77777777" w:rsidR="002F5E55" w:rsidRDefault="002F5E55">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41C94CCC" id="Rectangles 2" o:spid="_x0000_s1026" style="width:16.7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" stroked="f">
                <v:textbox inset="2.53958mm,2.53958mm,2.53958mm,2.53958mm">
                  <w:txbxContent>
                    <w:p w14:paraId="4461440E" w14:textId="77777777" w:rsidR="002F5E55" w:rsidRDefault="002F5E55">
                      <w:pPr>
                        <w:spacing w:after="0" w:line="240" w:lineRule="auto"/>
                      </w:pPr>
                    </w:p>
                  </w:txbxContent>
                </v:textbox>
                <w10:anchorlock/>
              </v:rect>
            </w:pict>
          </mc:Fallback>
        </mc:AlternateContent>
      </w:r>
      <w:r>
        <w:t xml:space="preserve">  </w:t>
      </w:r>
      <w:r>
        <w:rPr>
          <w:rFonts w:ascii="Nirmala UI Semilight" w:eastAsia="Nirmala UI Semilight" w:hAnsi="Nirmala UI Semilight" w:cs="Nirmala UI Semilight"/>
        </w:rPr>
        <w:t>+14708098362</w:t>
      </w:r>
      <w:r>
        <w:t xml:space="preserve">  </w:t>
      </w:r>
      <w:r>
        <w:rPr>
          <w:noProof/>
        </w:rPr>
        <mc:AlternateContent>
          <mc:Choice Requires="wps">
            <w:drawing>
              <wp:inline distT="0" distB="0" distL="114300" distR="114300" wp14:anchorId="638BEC40" wp14:editId="09F33C27">
                <wp:extent cx="200025" cy="269875"/>
                <wp:effectExtent l="0" t="0" r="0" b="0"/>
                <wp:docPr id="1" name="Rectangles 1"/>
                <wp:cNvGraphicFramePr/>
                <a:graphic xmlns:a="http://schemas.openxmlformats.org/drawingml/2006/main">
                  <a:graphicData uri="http://schemas.microsoft.com/office/word/2010/wordprocessingShape">
                    <wps:wsp>
                      <wps:cNvSpPr/>
                      <wps:spPr>
                        <a:xfrm>
                          <a:off x="5250750" y="3649825"/>
                          <a:ext cx="190500" cy="260350"/>
                        </a:xfrm>
                        <a:prstGeom prst="rect">
                          <a:avLst/>
                        </a:prstGeom>
                        <a:solidFill>
                          <a:srgbClr val="FFFFFF"/>
                        </a:solidFill>
                        <a:ln>
                          <a:noFill/>
                        </a:ln>
                      </wps:spPr>
                      <wps:txbx>
                        <w:txbxContent>
                          <w:p w14:paraId="62D7A6DF" w14:textId="77777777" w:rsidR="002F5E55" w:rsidRDefault="002F5E55">
                            <w:pPr>
                              <w:spacing w:after="0" w:line="240" w:lineRule="auto"/>
                            </w:pPr>
                          </w:p>
                        </w:txbxContent>
                      </wps:txbx>
                      <wps:bodyPr spcFirstLastPara="1" wrap="square" lIns="91425" tIns="91425" rIns="91425" bIns="91425" anchor="ctr" anchorCtr="0">
                        <a:noAutofit/>
                      </wps:bodyPr>
                    </wps:wsp>
                  </a:graphicData>
                </a:graphic>
              </wp:inline>
            </w:drawing>
          </mc:Choice>
          <mc:Fallback>
            <w:pict>
              <v:rect w14:anchorId="638BEC40" id="Rectangles 1" o:spid="_x0000_s1027" style="width:15.75pt;height:21.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" stroked="f">
                <v:textbox inset="2.53958mm,2.53958mm,2.53958mm,2.53958mm">
                  <w:txbxContent>
                    <w:p w14:paraId="62D7A6DF" w14:textId="77777777" w:rsidR="002F5E55" w:rsidRDefault="002F5E55">
                      <w:pPr>
                        <w:spacing w:after="0" w:line="240" w:lineRule="auto"/>
                      </w:pPr>
                    </w:p>
                  </w:txbxContent>
                </v:textbox>
                <w10:anchorlock/>
              </v:rect>
            </w:pict>
          </mc:Fallback>
        </mc:AlternateContent>
      </w:r>
      <w:r>
        <w:rPr>
          <w:rFonts w:ascii="Nirmala UI Semilight" w:eastAsia="Nirmala UI Semilight" w:hAnsi="Nirmala UI Semilight" w:cs="Nirmala UI Semilight"/>
        </w:rPr>
        <w:t xml:space="preserve"> </w:t>
      </w:r>
      <w:hyperlink r:id="rId9">
        <w:r>
          <w:rPr>
            <w:rFonts w:ascii="Nirmala UI Semilight" w:eastAsia="Nirmala UI Semilight" w:hAnsi="Nirmala UI Semilight" w:cs="Nirmala UI Semilight"/>
            <w:color w:val="0563C1"/>
            <w:u w:val="single"/>
          </w:rPr>
          <w:t>finn@srimatech.com</w:t>
        </w:r>
      </w:hyperlink>
    </w:p>
    <w:p w14:paraId="15A7D260" w14:textId="77777777" w:rsidR="002F5E55" w:rsidRDefault="00000000">
      <w:pPr>
        <w:rPr>
          <w:u w:val="single"/>
        </w:rPr>
      </w:pPr>
      <w:r>
        <w:rPr>
          <w:b/>
          <w:u w:val="single"/>
        </w:rPr>
        <w:t>PROFESSIONAL SUMMARY</w:t>
      </w:r>
      <w:r>
        <w:rPr>
          <w:u w:val="single"/>
        </w:rPr>
        <w:t xml:space="preserve"> </w:t>
      </w:r>
      <w:r>
        <w:rPr>
          <w:u w:val="single"/>
        </w:rPr>
        <w:tab/>
      </w:r>
      <w:r>
        <w:rPr>
          <w:u w:val="single"/>
        </w:rPr>
        <w:tab/>
      </w:r>
      <w:r>
        <w:rPr>
          <w:u w:val="single"/>
        </w:rPr>
        <w:tab/>
      </w:r>
      <w:r>
        <w:rPr>
          <w:u w:val="single"/>
        </w:rPr>
        <w:tab/>
      </w:r>
      <w:r>
        <w:rPr>
          <w:u w:val="single"/>
        </w:rPr>
        <w:tab/>
        <w:t>_______________________________</w:t>
      </w:r>
    </w:p>
    <w:p w14:paraId="623E588E" w14:textId="77777777" w:rsidR="002F5E55" w:rsidRDefault="00000000">
      <w:pPr>
        <w:rPr>
          <w:rFonts w:ascii="Nirmala UI Semilight" w:eastAsia="Nirmala UI Semilight" w:hAnsi="Nirmala UI Semilight" w:cs="Nirmala UI Semilight"/>
        </w:rPr>
      </w:pPr>
      <w:r>
        <w:rPr>
          <w:rFonts w:ascii="Nirmala UI Semilight" w:eastAsia="Nirmala UI Semilight" w:hAnsi="Nirmala UI Semilight" w:cs="Nirmala UI Semilight"/>
        </w:rPr>
        <w:t xml:space="preserve">Blending a profound expertise in </w:t>
      </w:r>
      <w:proofErr w:type="spellStart"/>
      <w:proofErr w:type="gramStart"/>
      <w:r>
        <w:rPr>
          <w:rFonts w:ascii="Nirmala UI Semilight" w:eastAsia="Nirmala UI Semilight" w:hAnsi="Nirmala UI Semilight" w:cs="Nirmala UI Semilight"/>
          <w:b/>
        </w:rPr>
        <w:t>AI</w:t>
      </w:r>
      <w:r>
        <w:rPr>
          <w:rFonts w:ascii="Nirmala UI Semilight" w:eastAsia="Nirmala UI Semilight" w:hAnsi="Nirmala UI Semilight" w:cs="Nirmala UI Semilight"/>
        </w:rPr>
        <w:t>,</w:t>
      </w:r>
      <w:r>
        <w:rPr>
          <w:rFonts w:ascii="Nirmala UI Semilight" w:eastAsia="Lato" w:hAnsi="Nirmala UI Semilight" w:cs="Nirmala UI Semilight"/>
          <w:b/>
          <w:bCs/>
        </w:rPr>
        <w:t>MLOps</w:t>
      </w:r>
      <w:proofErr w:type="spellEnd"/>
      <w:proofErr w:type="gramEnd"/>
      <w:r>
        <w:rPr>
          <w:rFonts w:ascii="Nirmala UI Semilight" w:eastAsia="Lato" w:hAnsi="Nirmala UI Semilight" w:cs="Nirmala UI Semilight"/>
          <w:b/>
          <w:bCs/>
        </w:rPr>
        <w:t xml:space="preserve"> Implementation Engineer</w:t>
      </w:r>
      <w:r>
        <w:rPr>
          <w:rFonts w:ascii="Lato" w:eastAsia="Lato" w:hAnsi="Lato" w:cs="Lato"/>
        </w:rPr>
        <w:t>,</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Machine Learning</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Blockchain technology</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Data science</w:t>
      </w:r>
      <w:r>
        <w:rPr>
          <w:rFonts w:ascii="Nirmala UI Semilight" w:eastAsia="Nirmala UI Semilight" w:hAnsi="Nirmala UI Semilight" w:cs="Nirmala UI Semilight"/>
        </w:rPr>
        <w:t xml:space="preserve">, I am a </w:t>
      </w:r>
      <w:r>
        <w:rPr>
          <w:rFonts w:ascii="Nirmala UI Semilight" w:eastAsia="Nirmala UI Semilight" w:hAnsi="Nirmala UI Semilight" w:cs="Nirmala UI Semilight"/>
          <w:b/>
        </w:rPr>
        <w:t>Senior AI/ML Engineer</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Generative AI Specialist</w:t>
      </w:r>
      <w:r>
        <w:rPr>
          <w:rFonts w:ascii="Nirmala UI Semilight" w:eastAsia="Nirmala UI Semilight" w:hAnsi="Nirmala UI Semilight" w:cs="Nirmala UI Semilight"/>
        </w:rPr>
        <w:t xml:space="preserve"> with over </w:t>
      </w:r>
      <w:r>
        <w:rPr>
          <w:rFonts w:ascii="Nirmala UI Semilight" w:eastAsia="Nirmala UI Semilight" w:hAnsi="Nirmala UI Semilight" w:cs="Nirmala UI Semilight"/>
          <w:b/>
        </w:rPr>
        <w:t>13 years</w:t>
      </w:r>
      <w:r>
        <w:rPr>
          <w:rFonts w:ascii="Nirmala UI Semilight" w:eastAsia="Nirmala UI Semilight" w:hAnsi="Nirmala UI Semilight" w:cs="Nirmala UI Semilight"/>
        </w:rPr>
        <w:t xml:space="preserve"> of transformative experience. I am passionate about harnessing cutting-edge technologies to drive innovation and elevate operational efficiency.</w:t>
      </w:r>
    </w:p>
    <w:p w14:paraId="0CD83BD2" w14:textId="77777777" w:rsidR="002F5E55" w:rsidRDefault="00000000">
      <w:pPr>
        <w:rPr>
          <w:b/>
          <w:u w:val="single"/>
        </w:rPr>
      </w:pPr>
      <w:r>
        <w:rPr>
          <w:b/>
          <w:u w:val="single"/>
        </w:rPr>
        <w:t>MACHINE LEARNING &amp; ARTIFICIAL ENGINEERING:</w:t>
      </w:r>
    </w:p>
    <w:p w14:paraId="5E7BA0E8" w14:textId="77777777" w:rsidR="002F5E55" w:rsidRDefault="00000000">
      <w:pPr>
        <w:numPr>
          <w:ilvl w:val="0"/>
          <w:numId w:val="1"/>
        </w:numPr>
        <w:spacing w:after="0"/>
        <w:ind w:left="360" w:hanging="180"/>
        <w:rPr>
          <w:u w:val="single"/>
        </w:rPr>
      </w:pPr>
      <w:r>
        <w:rPr>
          <w:rFonts w:ascii="Nirmala UI Semilight" w:eastAsia="Nirmala UI Semilight" w:hAnsi="Nirmala UI Semilight" w:cs="Nirmala UI Semilight"/>
          <w:u w:val="single"/>
        </w:rPr>
        <w:t xml:space="preserve">Extensive experience in both </w:t>
      </w:r>
      <w:r>
        <w:rPr>
          <w:rFonts w:ascii="Nirmala UI Semilight" w:eastAsia="Nirmala UI Semilight" w:hAnsi="Nirmala UI Semilight" w:cs="Nirmala UI Semilight"/>
          <w:b/>
          <w:u w:val="single"/>
        </w:rPr>
        <w:t>supervised</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unsupervised</w:t>
      </w:r>
      <w:r>
        <w:rPr>
          <w:rFonts w:ascii="Nirmala UI Semilight" w:eastAsia="Nirmala UI Semilight" w:hAnsi="Nirmala UI Semilight" w:cs="Nirmala UI Semilight"/>
          <w:u w:val="single"/>
        </w:rPr>
        <w:t xml:space="preserve"> learning methodologies, including </w:t>
      </w:r>
      <w:r>
        <w:rPr>
          <w:rFonts w:ascii="Nirmala UI Semilight" w:eastAsia="Nirmala UI Semilight" w:hAnsi="Nirmala UI Semilight" w:cs="Nirmala UI Semilight"/>
          <w:b/>
          <w:u w:val="single"/>
        </w:rPr>
        <w:t>deep learning</w:t>
      </w:r>
      <w:r>
        <w:rPr>
          <w:rFonts w:ascii="Nirmala UI Semilight" w:eastAsia="Nirmala UI Semilight" w:hAnsi="Nirmala UI Semilight" w:cs="Nirmala UI Semilight"/>
          <w:u w:val="single"/>
        </w:rPr>
        <w:t xml:space="preserve"> models.</w:t>
      </w:r>
    </w:p>
    <w:p w14:paraId="47D8D845" w14:textId="77777777" w:rsidR="002F5E55" w:rsidRDefault="00000000">
      <w:pPr>
        <w:numPr>
          <w:ilvl w:val="0"/>
          <w:numId w:val="1"/>
        </w:numPr>
        <w:spacing w:after="0"/>
        <w:ind w:left="360" w:hanging="180"/>
        <w:rPr>
          <w:u w:val="single"/>
        </w:rPr>
      </w:pPr>
      <w:r>
        <w:rPr>
          <w:rFonts w:ascii="Nirmala UI Semilight" w:eastAsia="Nirmala UI Semilight" w:hAnsi="Nirmala UI Semilight" w:cs="Nirmala UI Semilight"/>
          <w:u w:val="single"/>
        </w:rPr>
        <w:t xml:space="preserve">Proficient in </w:t>
      </w:r>
      <w:r>
        <w:rPr>
          <w:rFonts w:ascii="Nirmala UI Semilight" w:eastAsia="Nirmala UI Semilight" w:hAnsi="Nirmala UI Semilight" w:cs="Nirmala UI Semilight"/>
          <w:b/>
          <w:u w:val="single"/>
        </w:rPr>
        <w:t>predictive</w:t>
      </w:r>
      <w:r>
        <w:rPr>
          <w:rFonts w:ascii="Nirmala UI Semilight" w:eastAsia="Nirmala UI Semilight" w:hAnsi="Nirmala UI Semilight" w:cs="Nirmala UI Semilight"/>
          <w:u w:val="single"/>
        </w:rPr>
        <w:t xml:space="preserve"> modeling and </w:t>
      </w:r>
      <w:r>
        <w:rPr>
          <w:rFonts w:ascii="Nirmala UI Semilight" w:eastAsia="Nirmala UI Semilight" w:hAnsi="Nirmala UI Semilight" w:cs="Nirmala UI Semilight"/>
          <w:b/>
          <w:u w:val="single"/>
        </w:rPr>
        <w:t>statistical</w:t>
      </w:r>
      <w:r>
        <w:rPr>
          <w:rFonts w:ascii="Nirmala UI Semilight" w:eastAsia="Nirmala UI Semilight" w:hAnsi="Nirmala UI Semilight" w:cs="Nirmala UI Semilight"/>
          <w:u w:val="single"/>
        </w:rPr>
        <w:t xml:space="preserve"> modeling techniques such as </w:t>
      </w:r>
      <w:r>
        <w:rPr>
          <w:rFonts w:ascii="Nirmala UI Semilight" w:eastAsia="Nirmala UI Semilight" w:hAnsi="Nirmala UI Semilight" w:cs="Nirmala UI Semilight"/>
          <w:b/>
          <w:u w:val="single"/>
        </w:rPr>
        <w:t>Decision Trees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Regression Models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Neural Networks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 xml:space="preserve">Support Vector Machines </w:t>
      </w:r>
      <w:r>
        <w:rPr>
          <w:rFonts w:ascii="Nirmala UI Semilight" w:eastAsia="Nirmala UI Semilight" w:hAnsi="Nirmala UI Semilight" w:cs="Nirmala UI Semilight"/>
          <w:u w:val="single"/>
        </w:rPr>
        <w:t>(</w:t>
      </w:r>
      <w:r>
        <w:rPr>
          <w:rFonts w:ascii="Nirmala UI Semilight" w:eastAsia="Nirmala UI Semilight" w:hAnsi="Nirmala UI Semilight" w:cs="Nirmala UI Semilight"/>
          <w:b/>
          <w:u w:val="single"/>
        </w:rPr>
        <w:t>SVM</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Clustering</w:t>
      </w:r>
      <w:r>
        <w:rPr>
          <w:rFonts w:ascii="Nirmala UI Semilight" w:eastAsia="Nirmala UI Semilight" w:hAnsi="Nirmala UI Semilight" w:cs="Nirmala UI Semilight"/>
          <w:u w:val="single"/>
        </w:rPr>
        <w:t>.</w:t>
      </w:r>
    </w:p>
    <w:p w14:paraId="64EDAFCC" w14:textId="77777777" w:rsidR="002F5E55" w:rsidRDefault="00000000">
      <w:pPr>
        <w:numPr>
          <w:ilvl w:val="0"/>
          <w:numId w:val="1"/>
        </w:numPr>
        <w:spacing w:after="0"/>
        <w:ind w:left="360" w:hanging="180"/>
        <w:rPr>
          <w:u w:val="single"/>
        </w:rPr>
      </w:pPr>
      <w:r>
        <w:rPr>
          <w:rFonts w:ascii="Nirmala UI Semilight" w:eastAsia="Nirmala UI Semilight" w:hAnsi="Nirmala UI Semilight" w:cs="Nirmala UI Semilight"/>
          <w:u w:val="single"/>
        </w:rPr>
        <w:t xml:space="preserve">Expertise in developing and implementing computer vision systems for </w:t>
      </w:r>
      <w:r>
        <w:rPr>
          <w:rFonts w:ascii="Nirmala UI Semilight" w:eastAsia="Nirmala UI Semilight" w:hAnsi="Nirmala UI Semilight" w:cs="Nirmala UI Semilight"/>
          <w:b/>
          <w:u w:val="single"/>
        </w:rPr>
        <w:t>object detection</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recognition</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facial recognition</w:t>
      </w:r>
      <w:r>
        <w:rPr>
          <w:rFonts w:ascii="Nirmala UI Semilight" w:eastAsia="Nirmala UI Semilight" w:hAnsi="Nirmala UI Semilight" w:cs="Nirmala UI Semilight"/>
          <w:u w:val="single"/>
        </w:rPr>
        <w:t xml:space="preserve"> using </w:t>
      </w:r>
      <w:r>
        <w:rPr>
          <w:rFonts w:ascii="Nirmala UI Semilight" w:eastAsia="Nirmala UI Semilight" w:hAnsi="Nirmala UI Semilight" w:cs="Nirmala UI Semilight"/>
          <w:b/>
          <w:u w:val="single"/>
        </w:rPr>
        <w:t>PyTorch</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OpenCV</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TensorFlow</w:t>
      </w:r>
      <w:r>
        <w:rPr>
          <w:rFonts w:ascii="Nirmala UI Semilight" w:eastAsia="Nirmala UI Semilight" w:hAnsi="Nirmala UI Semilight" w:cs="Nirmala UI Semilight"/>
          <w:u w:val="single"/>
        </w:rPr>
        <w:t>.</w:t>
      </w:r>
    </w:p>
    <w:p w14:paraId="0D7E120F" w14:textId="77777777" w:rsidR="002F5E55" w:rsidRDefault="00000000">
      <w:pPr>
        <w:numPr>
          <w:ilvl w:val="0"/>
          <w:numId w:val="1"/>
        </w:numPr>
        <w:spacing w:after="0"/>
        <w:ind w:left="360" w:hanging="180"/>
        <w:rPr>
          <w:u w:val="single"/>
        </w:rPr>
      </w:pPr>
      <w:r>
        <w:rPr>
          <w:rFonts w:ascii="Nirmala UI Semilight" w:eastAsia="Nirmala UI Semilight" w:hAnsi="Nirmala UI Semilight" w:cs="Nirmala UI Semilight"/>
          <w:u w:val="single"/>
        </w:rPr>
        <w:t>Developed sophisticated recommender systems to enhance user experiences and engagement.</w:t>
      </w:r>
    </w:p>
    <w:p w14:paraId="388780F9" w14:textId="77777777" w:rsidR="002F5E55" w:rsidRDefault="00000000">
      <w:pPr>
        <w:numPr>
          <w:ilvl w:val="0"/>
          <w:numId w:val="1"/>
        </w:numPr>
        <w:spacing w:after="0"/>
        <w:ind w:left="360" w:hanging="180"/>
        <w:rPr>
          <w:u w:val="single"/>
        </w:rPr>
      </w:pPr>
      <w:r>
        <w:rPr>
          <w:rFonts w:ascii="Nirmala UI Semilight" w:eastAsia="Nirmala UI Semilight" w:hAnsi="Nirmala UI Semilight" w:cs="Nirmala UI Semilight"/>
          <w:u w:val="single"/>
        </w:rPr>
        <w:t xml:space="preserve">Applied advanced </w:t>
      </w:r>
      <w:r>
        <w:rPr>
          <w:rFonts w:ascii="Nirmala UI Semilight" w:eastAsia="Nirmala UI Semilight" w:hAnsi="Nirmala UI Semilight" w:cs="Nirmala UI Semilight"/>
          <w:b/>
          <w:u w:val="single"/>
        </w:rPr>
        <w:t xml:space="preserve">natural language processing </w:t>
      </w:r>
      <w:r>
        <w:rPr>
          <w:rFonts w:ascii="Nirmala UI Semilight" w:eastAsia="Nirmala UI Semilight" w:hAnsi="Nirmala UI Semilight" w:cs="Nirmala UI Semilight"/>
          <w:u w:val="single"/>
        </w:rPr>
        <w:t>(</w:t>
      </w:r>
      <w:r>
        <w:rPr>
          <w:rFonts w:ascii="Nirmala UI Semilight" w:eastAsia="Nirmala UI Semilight" w:hAnsi="Nirmala UI Semilight" w:cs="Nirmala UI Semilight"/>
          <w:b/>
          <w:u w:val="single"/>
        </w:rPr>
        <w:t>NLP</w:t>
      </w:r>
      <w:r>
        <w:rPr>
          <w:rFonts w:ascii="Nirmala UI Semilight" w:eastAsia="Nirmala UI Semilight" w:hAnsi="Nirmala UI Semilight" w:cs="Nirmala UI Semilight"/>
          <w:u w:val="single"/>
        </w:rPr>
        <w:t>) techniques for text analytics, including named entity recognition, sentiment analysis, and topic modeling.</w:t>
      </w:r>
    </w:p>
    <w:p w14:paraId="416B9AC9" w14:textId="77777777" w:rsidR="002F5E55" w:rsidRDefault="00000000">
      <w:pPr>
        <w:numPr>
          <w:ilvl w:val="0"/>
          <w:numId w:val="1"/>
        </w:numPr>
        <w:spacing w:after="0"/>
        <w:ind w:left="360" w:hanging="180"/>
        <w:rPr>
          <w:u w:val="single"/>
        </w:rPr>
      </w:pPr>
      <w:r>
        <w:rPr>
          <w:rFonts w:ascii="Nirmala UI Semilight" w:eastAsia="Nirmala UI Semilight" w:hAnsi="Nirmala UI Semilight" w:cs="Nirmala UI Semilight"/>
          <w:u w:val="single"/>
        </w:rPr>
        <w:t xml:space="preserve">Expertise in fine-tuning </w:t>
      </w:r>
      <w:r>
        <w:rPr>
          <w:rFonts w:ascii="Nirmala UI Semilight" w:eastAsia="Nirmala UI Semilight" w:hAnsi="Nirmala UI Semilight" w:cs="Nirmala UI Semilight"/>
          <w:b/>
          <w:u w:val="single"/>
        </w:rPr>
        <w:t xml:space="preserve">large language models </w:t>
      </w:r>
      <w:r>
        <w:rPr>
          <w:rFonts w:ascii="Nirmala UI Semilight" w:eastAsia="Nirmala UI Semilight" w:hAnsi="Nirmala UI Semilight" w:cs="Nirmala UI Semilight"/>
          <w:u w:val="single"/>
        </w:rPr>
        <w:t>(</w:t>
      </w:r>
      <w:r>
        <w:rPr>
          <w:rFonts w:ascii="Nirmala UI Semilight" w:eastAsia="Nirmala UI Semilight" w:hAnsi="Nirmala UI Semilight" w:cs="Nirmala UI Semilight"/>
          <w:b/>
          <w:u w:val="single"/>
        </w:rPr>
        <w:t>LLMs</w:t>
      </w:r>
      <w:r>
        <w:rPr>
          <w:rFonts w:ascii="Nirmala UI Semilight" w:eastAsia="Nirmala UI Semilight" w:hAnsi="Nirmala UI Semilight" w:cs="Nirmala UI Semilight"/>
          <w:u w:val="single"/>
        </w:rPr>
        <w:t>) with strategies such as low-rank adaptation and few-shot learning to enhance performance on specific tasks.</w:t>
      </w:r>
    </w:p>
    <w:p w14:paraId="581DF20D" w14:textId="77777777" w:rsidR="002F5E55" w:rsidRDefault="00000000">
      <w:pPr>
        <w:numPr>
          <w:ilvl w:val="0"/>
          <w:numId w:val="1"/>
        </w:numPr>
        <w:spacing w:after="0"/>
        <w:ind w:left="360" w:hanging="180"/>
        <w:rPr>
          <w:u w:val="single"/>
        </w:rPr>
      </w:pPr>
      <w:r>
        <w:rPr>
          <w:rFonts w:ascii="Nirmala UI Semilight" w:eastAsia="Nirmala UI Semilight" w:hAnsi="Nirmala UI Semilight" w:cs="Nirmala UI Semilight"/>
          <w:u w:val="single"/>
        </w:rPr>
        <w:t xml:space="preserve">Utilized techniques such as </w:t>
      </w:r>
      <w:r>
        <w:rPr>
          <w:rFonts w:ascii="Nirmala UI Semilight" w:eastAsia="Nirmala UI Semilight" w:hAnsi="Nirmala UI Semilight" w:cs="Nirmala UI Semilight"/>
          <w:b/>
          <w:u w:val="single"/>
        </w:rPr>
        <w:t xml:space="preserve">Principal Component Analysis </w:t>
      </w:r>
      <w:r>
        <w:rPr>
          <w:rFonts w:ascii="Nirmala UI Semilight" w:eastAsia="Nirmala UI Semilight" w:hAnsi="Nirmala UI Semilight" w:cs="Nirmala UI Semilight"/>
          <w:u w:val="single"/>
        </w:rPr>
        <w:t>(</w:t>
      </w:r>
      <w:r>
        <w:rPr>
          <w:rFonts w:ascii="Nirmala UI Semilight" w:eastAsia="Nirmala UI Semilight" w:hAnsi="Nirmala UI Semilight" w:cs="Nirmala UI Semilight"/>
          <w:b/>
          <w:u w:val="single"/>
        </w:rPr>
        <w:t>PCA</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Factor Analysis</w:t>
      </w:r>
      <w:r>
        <w:rPr>
          <w:rFonts w:ascii="Nirmala UI Semilight" w:eastAsia="Nirmala UI Semilight" w:hAnsi="Nirmala UI Semilight" w:cs="Nirmala UI Semilight"/>
          <w:u w:val="single"/>
        </w:rPr>
        <w:t xml:space="preserve"> for effective dimensionality reduction and feature selection.</w:t>
      </w:r>
    </w:p>
    <w:p w14:paraId="0FDBBF2F" w14:textId="77777777" w:rsidR="002F5E55" w:rsidRDefault="00000000">
      <w:pPr>
        <w:numPr>
          <w:ilvl w:val="0"/>
          <w:numId w:val="1"/>
        </w:numPr>
        <w:spacing w:after="0"/>
        <w:ind w:left="360" w:hanging="180"/>
        <w:rPr>
          <w:u w:val="single"/>
        </w:rPr>
      </w:pPr>
      <w:r>
        <w:rPr>
          <w:rFonts w:ascii="Nirmala UI Semilight" w:eastAsia="Nirmala UI Semilight" w:hAnsi="Nirmala UI Semilight" w:cs="Nirmala UI Semilight"/>
          <w:u w:val="single"/>
        </w:rPr>
        <w:t xml:space="preserve">Employed </w:t>
      </w:r>
      <w:r>
        <w:rPr>
          <w:rFonts w:ascii="Nirmala UI Semilight" w:eastAsia="Nirmala UI Semilight" w:hAnsi="Nirmala UI Semilight" w:cs="Nirmala UI Semilight"/>
          <w:b/>
          <w:u w:val="single"/>
        </w:rPr>
        <w:t>ROC</w:t>
      </w:r>
      <w:r>
        <w:rPr>
          <w:rFonts w:ascii="Nirmala UI Semilight" w:eastAsia="Nirmala UI Semilight" w:hAnsi="Nirmala UI Semilight" w:cs="Nirmala UI Semilight"/>
          <w:u w:val="single"/>
        </w:rPr>
        <w:t xml:space="preserve"> plots and </w:t>
      </w:r>
      <w:r>
        <w:rPr>
          <w:rFonts w:ascii="Nirmala UI Semilight" w:eastAsia="Nirmala UI Semilight" w:hAnsi="Nirmala UI Semilight" w:cs="Nirmala UI Semilight"/>
          <w:b/>
          <w:u w:val="single"/>
        </w:rPr>
        <w:t>K-fold</w:t>
      </w:r>
      <w:r>
        <w:rPr>
          <w:rFonts w:ascii="Nirmala UI Semilight" w:eastAsia="Nirmala UI Semilight" w:hAnsi="Nirmala UI Semilight" w:cs="Nirmala UI Semilight"/>
          <w:u w:val="single"/>
        </w:rPr>
        <w:t xml:space="preserve"> cross-validation to rigorously test and validate models, ensuring robust performance and generalizability.</w:t>
      </w:r>
    </w:p>
    <w:p w14:paraId="7C42151C" w14:textId="77777777" w:rsidR="002F5E55" w:rsidRDefault="00000000">
      <w:pPr>
        <w:numPr>
          <w:ilvl w:val="0"/>
          <w:numId w:val="1"/>
        </w:numPr>
        <w:ind w:left="360" w:hanging="180"/>
        <w:rPr>
          <w:u w:val="single"/>
        </w:rPr>
      </w:pPr>
      <w:r>
        <w:rPr>
          <w:rFonts w:ascii="Nirmala UI Semilight" w:eastAsia="Nirmala UI Semilight" w:hAnsi="Nirmala UI Semilight" w:cs="Nirmala UI Semilight"/>
          <w:u w:val="single"/>
        </w:rPr>
        <w:t xml:space="preserve">Proficient in using leading </w:t>
      </w:r>
      <w:r>
        <w:rPr>
          <w:rFonts w:ascii="Nirmala UI Semilight" w:eastAsia="Nirmala UI Semilight" w:hAnsi="Nirmala UI Semilight" w:cs="Nirmala UI Semilight"/>
          <w:b/>
          <w:u w:val="single"/>
        </w:rPr>
        <w:t>ML</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DL</w:t>
      </w:r>
      <w:r>
        <w:rPr>
          <w:rFonts w:ascii="Nirmala UI Semilight" w:eastAsia="Nirmala UI Semilight" w:hAnsi="Nirmala UI Semilight" w:cs="Nirmala UI Semilight"/>
          <w:u w:val="single"/>
        </w:rPr>
        <w:t xml:space="preserve"> frameworks including </w:t>
      </w:r>
      <w:r>
        <w:rPr>
          <w:rFonts w:ascii="Nirmala UI Semilight" w:eastAsia="Nirmala UI Semilight" w:hAnsi="Nirmala UI Semilight" w:cs="Nirmala UI Semilight"/>
          <w:b/>
          <w:u w:val="single"/>
        </w:rPr>
        <w:t>PyTorch</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TensorFlow</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Scikit</w:t>
      </w:r>
      <w:r>
        <w:rPr>
          <w:rFonts w:ascii="Nirmala UI Semilight" w:eastAsia="Nirmala UI Semilight" w:hAnsi="Nirmala UI Semilight" w:cs="Nirmala UI Semilight"/>
          <w:u w:val="single"/>
        </w:rPr>
        <w:t>-</w:t>
      </w:r>
      <w:r>
        <w:rPr>
          <w:rFonts w:ascii="Nirmala UI Semilight" w:eastAsia="Nirmala UI Semilight" w:hAnsi="Nirmala UI Semilight" w:cs="Nirmala UI Semilight"/>
          <w:b/>
          <w:u w:val="single"/>
        </w:rPr>
        <w:t>learn</w:t>
      </w:r>
      <w:r>
        <w:rPr>
          <w:rFonts w:ascii="Nirmala UI Semilight" w:eastAsia="Nirmala UI Semilight" w:hAnsi="Nirmala UI Semilight" w:cs="Nirmala UI Semilight"/>
          <w:u w:val="single"/>
        </w:rPr>
        <w:t>.</w:t>
      </w:r>
    </w:p>
    <w:p w14:paraId="0E30C55E" w14:textId="77777777" w:rsidR="002F5E55" w:rsidRDefault="00000000">
      <w:pPr>
        <w:rPr>
          <w:b/>
          <w:u w:val="single"/>
        </w:rPr>
      </w:pPr>
      <w:r>
        <w:rPr>
          <w:b/>
          <w:u w:val="single"/>
        </w:rPr>
        <w:t>DATA SCIENECE ENGINEERING &amp; BIG DATA TECHNOLOGIES:</w:t>
      </w:r>
    </w:p>
    <w:p w14:paraId="001053BC" w14:textId="77777777" w:rsidR="002F5E55" w:rsidRDefault="00000000">
      <w:pPr>
        <w:numPr>
          <w:ilvl w:val="0"/>
          <w:numId w:val="2"/>
        </w:numPr>
        <w:spacing w:after="0"/>
        <w:ind w:left="360" w:hanging="180"/>
        <w:rPr>
          <w:u w:val="single"/>
        </w:rPr>
      </w:pPr>
      <w:r>
        <w:rPr>
          <w:rFonts w:ascii="Nirmala UI Semilight" w:eastAsia="Nirmala UI Semilight" w:hAnsi="Nirmala UI Semilight" w:cs="Nirmala UI Semilight"/>
          <w:u w:val="single"/>
        </w:rPr>
        <w:t xml:space="preserve">In-depth knowledge of </w:t>
      </w:r>
      <w:r>
        <w:rPr>
          <w:rFonts w:ascii="Nirmala UI Semilight" w:eastAsia="Nirmala UI Semilight" w:hAnsi="Nirmala UI Semilight" w:cs="Nirmala UI Semilight"/>
          <w:b/>
          <w:u w:val="single"/>
        </w:rPr>
        <w:t>big data ecosystems</w:t>
      </w:r>
      <w:r>
        <w:rPr>
          <w:rFonts w:ascii="Nirmala UI Semilight" w:eastAsia="Nirmala UI Semilight" w:hAnsi="Nirmala UI Semilight" w:cs="Nirmala UI Semilight"/>
          <w:u w:val="single"/>
        </w:rPr>
        <w:t xml:space="preserve">, particularly </w:t>
      </w:r>
      <w:r>
        <w:rPr>
          <w:rFonts w:ascii="Nirmala UI Semilight" w:eastAsia="Nirmala UI Semilight" w:hAnsi="Nirmala UI Semilight" w:cs="Nirmala UI Semilight"/>
          <w:b/>
          <w:u w:val="single"/>
        </w:rPr>
        <w:t>Hadoop</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Spark</w:t>
      </w:r>
      <w:r>
        <w:rPr>
          <w:rFonts w:ascii="Nirmala UI Semilight" w:eastAsia="Nirmala UI Semilight" w:hAnsi="Nirmala UI Semilight" w:cs="Nirmala UI Semilight"/>
          <w:u w:val="single"/>
        </w:rPr>
        <w:t>, for managing and processing large-scale datasets.</w:t>
      </w:r>
    </w:p>
    <w:p w14:paraId="0D6909B3" w14:textId="77777777" w:rsidR="002F5E55" w:rsidRDefault="00000000">
      <w:pPr>
        <w:numPr>
          <w:ilvl w:val="0"/>
          <w:numId w:val="2"/>
        </w:numPr>
        <w:spacing w:after="0"/>
        <w:ind w:left="360" w:hanging="180"/>
        <w:rPr>
          <w:u w:val="single"/>
        </w:rPr>
      </w:pPr>
      <w:r>
        <w:rPr>
          <w:rFonts w:ascii="Nirmala UI Semilight" w:eastAsia="Nirmala UI Semilight" w:hAnsi="Nirmala UI Semilight" w:cs="Nirmala UI Semilight"/>
          <w:u w:val="single"/>
        </w:rPr>
        <w:t xml:space="preserve">Designed and developed complex ETL pipelines and data transformation workflows using </w:t>
      </w:r>
      <w:r>
        <w:rPr>
          <w:rFonts w:ascii="Nirmala UI Semilight" w:eastAsia="Nirmala UI Semilight" w:hAnsi="Nirmala UI Semilight" w:cs="Nirmala UI Semilight"/>
          <w:b/>
          <w:u w:val="single"/>
        </w:rPr>
        <w:t>PySpark</w:t>
      </w:r>
      <w:r>
        <w:rPr>
          <w:rFonts w:ascii="Nirmala UI Semilight" w:eastAsia="Nirmala UI Semilight" w:hAnsi="Nirmala UI Semilight" w:cs="Nirmala UI Semilight"/>
          <w:u w:val="single"/>
        </w:rPr>
        <w:t xml:space="preserve"> with </w:t>
      </w:r>
      <w:r>
        <w:rPr>
          <w:rFonts w:ascii="Nirmala UI Semilight" w:eastAsia="Nirmala UI Semilight" w:hAnsi="Nirmala UI Semilight" w:cs="Nirmala UI Semilight"/>
          <w:b/>
          <w:u w:val="single"/>
        </w:rPr>
        <w:t>Databricks</w:t>
      </w:r>
      <w:r>
        <w:rPr>
          <w:rFonts w:ascii="Nirmala UI Semilight" w:eastAsia="Nirmala UI Semilight" w:hAnsi="Nirmala UI Semilight" w:cs="Nirmala UI Semilight"/>
          <w:u w:val="single"/>
        </w:rPr>
        <w:t>.</w:t>
      </w:r>
    </w:p>
    <w:p w14:paraId="11A5C690" w14:textId="77777777" w:rsidR="002F5E55" w:rsidRDefault="00000000">
      <w:pPr>
        <w:numPr>
          <w:ilvl w:val="0"/>
          <w:numId w:val="2"/>
        </w:numPr>
        <w:spacing w:after="0"/>
        <w:ind w:left="360" w:hanging="180"/>
        <w:rPr>
          <w:u w:val="single"/>
        </w:rPr>
      </w:pPr>
      <w:r>
        <w:rPr>
          <w:rFonts w:ascii="Nirmala UI Semilight" w:eastAsia="Nirmala UI Semilight" w:hAnsi="Nirmala UI Semilight" w:cs="Nirmala UI Semilight"/>
          <w:u w:val="single"/>
        </w:rPr>
        <w:t xml:space="preserve">Built robust data engineering solutions for operationalizing large-scale analytics on the </w:t>
      </w:r>
      <w:r>
        <w:rPr>
          <w:rFonts w:ascii="Nirmala UI Semilight" w:eastAsia="Nirmala UI Semilight" w:hAnsi="Nirmala UI Semilight" w:cs="Nirmala UI Semilight"/>
          <w:b/>
          <w:u w:val="single"/>
        </w:rPr>
        <w:t>Snowflake</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Cloud Data Warehouse</w:t>
      </w:r>
      <w:r>
        <w:rPr>
          <w:rFonts w:ascii="Nirmala UI Semilight" w:eastAsia="Nirmala UI Semilight" w:hAnsi="Nirmala UI Semilight" w:cs="Nirmala UI Semilight"/>
          <w:u w:val="single"/>
        </w:rPr>
        <w:t>.</w:t>
      </w:r>
    </w:p>
    <w:p w14:paraId="1FBF3BBB" w14:textId="77777777" w:rsidR="002F5E55" w:rsidRDefault="00000000">
      <w:pPr>
        <w:numPr>
          <w:ilvl w:val="0"/>
          <w:numId w:val="2"/>
        </w:numPr>
        <w:spacing w:after="0"/>
        <w:ind w:left="360" w:hanging="180"/>
        <w:rPr>
          <w:u w:val="single"/>
        </w:rPr>
      </w:pPr>
      <w:r>
        <w:rPr>
          <w:rFonts w:ascii="Nirmala UI Semilight" w:eastAsia="Nirmala UI Semilight" w:hAnsi="Nirmala UI Semilight" w:cs="Nirmala UI Semilight"/>
          <w:u w:val="single"/>
        </w:rPr>
        <w:t xml:space="preserve">Created real-time data streaming solutions using </w:t>
      </w:r>
      <w:r>
        <w:rPr>
          <w:rFonts w:ascii="Nirmala UI Semilight" w:eastAsia="Nirmala UI Semilight" w:hAnsi="Nirmala UI Semilight" w:cs="Nirmala UI Semilight"/>
          <w:b/>
          <w:u w:val="single"/>
        </w:rPr>
        <w:t>Apache Spark/Spark Streaming</w:t>
      </w:r>
      <w:r>
        <w:rPr>
          <w:rFonts w:ascii="Nirmala UI Semilight" w:eastAsia="Nirmala UI Semilight" w:hAnsi="Nirmala UI Semilight" w:cs="Nirmala UI Semilight"/>
          <w:u w:val="single"/>
        </w:rPr>
        <w:t xml:space="preserve"> and implemented distributed messaging systems using </w:t>
      </w:r>
      <w:r>
        <w:rPr>
          <w:rFonts w:ascii="Nirmala UI Semilight" w:eastAsia="Nirmala UI Semilight" w:hAnsi="Nirmala UI Semilight" w:cs="Nirmala UI Semilight"/>
          <w:b/>
          <w:u w:val="single"/>
        </w:rPr>
        <w:t>Kafka</w:t>
      </w:r>
      <w:r>
        <w:rPr>
          <w:rFonts w:ascii="Nirmala UI Semilight" w:eastAsia="Nirmala UI Semilight" w:hAnsi="Nirmala UI Semilight" w:cs="Nirmala UI Semilight"/>
          <w:u w:val="single"/>
        </w:rPr>
        <w:t>.</w:t>
      </w:r>
    </w:p>
    <w:p w14:paraId="066325CF" w14:textId="77777777" w:rsidR="002F5E55" w:rsidRDefault="00000000">
      <w:pPr>
        <w:numPr>
          <w:ilvl w:val="0"/>
          <w:numId w:val="2"/>
        </w:numPr>
        <w:ind w:left="360" w:hanging="180"/>
        <w:rPr>
          <w:u w:val="single"/>
        </w:rPr>
      </w:pPr>
      <w:r>
        <w:rPr>
          <w:rFonts w:ascii="Nirmala UI Semilight" w:eastAsia="Nirmala UI Semilight" w:hAnsi="Nirmala UI Semilight" w:cs="Nirmala UI Semilight"/>
          <w:u w:val="single"/>
        </w:rPr>
        <w:lastRenderedPageBreak/>
        <w:t xml:space="preserve">Expertise in </w:t>
      </w:r>
      <w:r>
        <w:rPr>
          <w:rFonts w:ascii="Nirmala UI Semilight" w:eastAsia="Nirmala UI Semilight" w:hAnsi="Nirmala UI Semilight" w:cs="Nirmala UI Semilight"/>
          <w:b/>
          <w:u w:val="single"/>
        </w:rPr>
        <w:t>SQL</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NoSQL</w:t>
      </w:r>
      <w:r>
        <w:rPr>
          <w:rFonts w:ascii="Nirmala UI Semilight" w:eastAsia="Nirmala UI Semilight" w:hAnsi="Nirmala UI Semilight" w:cs="Nirmala UI Semilight"/>
          <w:u w:val="single"/>
        </w:rPr>
        <w:t xml:space="preserve"> database management, including schema design, query optimization, and ensuring data integrity for both structured and unstructured data.</w:t>
      </w:r>
    </w:p>
    <w:p w14:paraId="24AE324B" w14:textId="77777777" w:rsidR="002F5E55" w:rsidRDefault="00000000">
      <w:pPr>
        <w:ind w:hanging="630"/>
        <w:rPr>
          <w:b/>
          <w:u w:val="single"/>
        </w:rPr>
      </w:pPr>
      <w:r>
        <w:rPr>
          <w:b/>
          <w:u w:val="single"/>
        </w:rPr>
        <w:t>CLOUD &amp; AUTOMATION:</w:t>
      </w:r>
    </w:p>
    <w:p w14:paraId="49CC34A6" w14:textId="77777777" w:rsidR="002F5E55" w:rsidRDefault="00000000">
      <w:pPr>
        <w:numPr>
          <w:ilvl w:val="0"/>
          <w:numId w:val="3"/>
        </w:numPr>
        <w:spacing w:after="0"/>
        <w:ind w:left="360" w:hanging="180"/>
        <w:rPr>
          <w:u w:val="single"/>
        </w:rPr>
      </w:pPr>
      <w:r>
        <w:rPr>
          <w:rFonts w:ascii="Nirmala UI Semilight" w:eastAsia="Nirmala UI Semilight" w:hAnsi="Nirmala UI Semilight" w:cs="Nirmala UI Semilight"/>
          <w:u w:val="single"/>
        </w:rPr>
        <w:t xml:space="preserve">Extensive experience with </w:t>
      </w:r>
      <w:r>
        <w:rPr>
          <w:rFonts w:ascii="Nirmala UI Semilight" w:eastAsia="Nirmala UI Semilight" w:hAnsi="Nirmala UI Semilight" w:cs="Nirmala UI Semilight"/>
          <w:b/>
          <w:u w:val="single"/>
        </w:rPr>
        <w:t>AWS</w:t>
      </w:r>
      <w:r>
        <w:rPr>
          <w:rFonts w:ascii="Nirmala UI Semilight" w:eastAsia="Nirmala UI Semilight" w:hAnsi="Nirmala UI Semilight" w:cs="Nirmala UI Semilight"/>
          <w:u w:val="single"/>
        </w:rPr>
        <w:t xml:space="preserve"> cloud services such as </w:t>
      </w:r>
      <w:r>
        <w:rPr>
          <w:rFonts w:ascii="Nirmala UI Semilight" w:eastAsia="Nirmala UI Semilight" w:hAnsi="Nirmala UI Semilight" w:cs="Nirmala UI Semilight"/>
          <w:b/>
          <w:u w:val="single"/>
        </w:rPr>
        <w:t>S3</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DynamoDB</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Lambda</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Step Functions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SNS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SQS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CloudWatch</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ECS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EMR</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Athena</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Glue</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SageMaker</w:t>
      </w:r>
      <w:r>
        <w:rPr>
          <w:rFonts w:ascii="Nirmala UI Semilight" w:eastAsia="Nirmala UI Semilight" w:hAnsi="Nirmala UI Semilight" w:cs="Nirmala UI Semilight"/>
          <w:u w:val="single"/>
        </w:rPr>
        <w:t xml:space="preserve"> for scalable, cost-effective data analytics and AI infrastructure.</w:t>
      </w:r>
    </w:p>
    <w:p w14:paraId="3A0C9022" w14:textId="77777777" w:rsidR="002F5E55" w:rsidRDefault="00000000">
      <w:pPr>
        <w:numPr>
          <w:ilvl w:val="0"/>
          <w:numId w:val="3"/>
        </w:numPr>
        <w:spacing w:after="0"/>
        <w:ind w:left="360" w:hanging="180"/>
        <w:rPr>
          <w:u w:val="single"/>
        </w:rPr>
      </w:pPr>
      <w:r>
        <w:rPr>
          <w:rFonts w:ascii="Nirmala UI Semilight" w:eastAsia="Nirmala UI Semilight" w:hAnsi="Nirmala UI Semilight" w:cs="Nirmala UI Semilight"/>
          <w:color w:val="0D0D0D"/>
        </w:rPr>
        <w:t>Deployed and managed low-latency, high-throughput machine learning model endpoints using AWS</w:t>
      </w:r>
      <w:r>
        <w:rPr>
          <w:rFonts w:ascii="Nirmala UI Semilight" w:eastAsia="Nirmala UI Semilight" w:hAnsi="Nirmala UI Semilight" w:cs="Nirmala UI Semilight"/>
          <w:color w:val="0D0D0D"/>
          <w:sz w:val="24"/>
          <w:szCs w:val="24"/>
        </w:rPr>
        <w:t xml:space="preserve"> SageMaker for scalable and production-ready inference.</w:t>
      </w:r>
    </w:p>
    <w:p w14:paraId="0F023B4D" w14:textId="77777777" w:rsidR="002F5E55" w:rsidRDefault="00000000">
      <w:pPr>
        <w:numPr>
          <w:ilvl w:val="0"/>
          <w:numId w:val="3"/>
        </w:numPr>
        <w:spacing w:after="0"/>
        <w:ind w:left="360" w:hanging="180"/>
        <w:rPr>
          <w:u w:val="single"/>
        </w:rPr>
      </w:pPr>
      <w:r>
        <w:rPr>
          <w:rFonts w:ascii="Nirmala UI Semilight" w:eastAsia="Nirmala UI Semilight" w:hAnsi="Nirmala UI Semilight" w:cs="Nirmala UI Semilight"/>
          <w:color w:val="0D0D0D"/>
          <w:sz w:val="24"/>
          <w:szCs w:val="24"/>
        </w:rPr>
        <w:t>Built automated machine learning pipelines within SageMaker, streamlining model training, tuning, and deployment processes to improve time-to-market.</w:t>
      </w:r>
    </w:p>
    <w:p w14:paraId="63A9AF5E" w14:textId="77777777" w:rsidR="002F5E55" w:rsidRDefault="00000000">
      <w:pPr>
        <w:numPr>
          <w:ilvl w:val="0"/>
          <w:numId w:val="3"/>
        </w:numPr>
        <w:spacing w:after="0"/>
        <w:ind w:left="360" w:hanging="180"/>
        <w:rPr>
          <w:u w:val="single"/>
        </w:rPr>
      </w:pPr>
      <w:r>
        <w:rPr>
          <w:rFonts w:ascii="Nirmala UI Semilight" w:eastAsia="Nirmala UI Semilight" w:hAnsi="Nirmala UI Semilight" w:cs="Nirmala UI Semilight"/>
          <w:color w:val="0D0D0D"/>
          <w:sz w:val="24"/>
          <w:szCs w:val="24"/>
        </w:rPr>
        <w:t>Integrated SageMaker with other AWS services like S3, Lambda, and Step Functions to orchestrate end-to-end MLOps workflows.</w:t>
      </w:r>
    </w:p>
    <w:p w14:paraId="7FB9A467" w14:textId="77777777" w:rsidR="002F5E55" w:rsidRDefault="00000000">
      <w:pPr>
        <w:numPr>
          <w:ilvl w:val="0"/>
          <w:numId w:val="3"/>
        </w:numPr>
        <w:spacing w:after="0"/>
        <w:ind w:left="360" w:hanging="180"/>
        <w:rPr>
          <w:u w:val="single"/>
        </w:rPr>
      </w:pPr>
      <w:r>
        <w:rPr>
          <w:rFonts w:ascii="Nirmala UI Semilight" w:eastAsia="Nirmala UI Semilight" w:hAnsi="Nirmala UI Semilight" w:cs="Nirmala UI Semilight"/>
          <w:color w:val="0D0D0D"/>
          <w:sz w:val="24"/>
          <w:szCs w:val="24"/>
        </w:rPr>
        <w:t>Leveraged SageMaker Model Monitor and SageMaker Debugger to track model performance and proactively detect data drift and training anomalies.</w:t>
      </w:r>
    </w:p>
    <w:p w14:paraId="0FE4FBE8" w14:textId="77777777" w:rsidR="002F5E55" w:rsidRDefault="00000000">
      <w:pPr>
        <w:numPr>
          <w:ilvl w:val="0"/>
          <w:numId w:val="3"/>
        </w:numPr>
        <w:spacing w:after="0"/>
        <w:ind w:left="360" w:hanging="180"/>
        <w:rPr>
          <w:u w:val="single"/>
        </w:rPr>
      </w:pPr>
      <w:r>
        <w:rPr>
          <w:rFonts w:ascii="Nirmala UI Semilight" w:eastAsia="Nirmala UI Semilight" w:hAnsi="Nirmala UI Semilight" w:cs="Nirmala UI Semilight"/>
          <w:color w:val="0D0D0D"/>
          <w:sz w:val="24"/>
          <w:szCs w:val="24"/>
        </w:rPr>
        <w:t>Utilized SageMaker Ground Truth to create high-quality training datasets through semi-automated data labeling, enhancing model accuracy and reliability</w:t>
      </w:r>
    </w:p>
    <w:p w14:paraId="5EA0A9C1" w14:textId="77777777" w:rsidR="002F5E55" w:rsidRDefault="00000000">
      <w:pPr>
        <w:numPr>
          <w:ilvl w:val="0"/>
          <w:numId w:val="3"/>
        </w:numPr>
        <w:spacing w:after="0"/>
        <w:ind w:left="360" w:hanging="180"/>
        <w:rPr>
          <w:u w:val="single"/>
        </w:rPr>
      </w:pPr>
      <w:r>
        <w:rPr>
          <w:rFonts w:ascii="Nirmala UI Semilight" w:eastAsia="Nirmala UI Semilight" w:hAnsi="Nirmala UI Semilight" w:cs="Nirmala UI Semilight"/>
          <w:u w:val="single"/>
        </w:rPr>
        <w:t xml:space="preserve">Proficient in using </w:t>
      </w:r>
      <w:r>
        <w:rPr>
          <w:rFonts w:ascii="Nirmala UI Semilight" w:eastAsia="Nirmala UI Semilight" w:hAnsi="Nirmala UI Semilight" w:cs="Nirmala UI Semilight"/>
          <w:b/>
          <w:u w:val="single"/>
        </w:rPr>
        <w:t>Cloud Foundry</w:t>
      </w:r>
      <w:r>
        <w:rPr>
          <w:rFonts w:ascii="Nirmala UI Semilight" w:eastAsia="Nirmala UI Semilight" w:hAnsi="Nirmala UI Semilight" w:cs="Nirmala UI Semilight"/>
          <w:u w:val="single"/>
        </w:rPr>
        <w:t xml:space="preserve"> for deploying and managing applications.</w:t>
      </w:r>
    </w:p>
    <w:p w14:paraId="549D2CF9" w14:textId="77777777" w:rsidR="002F5E55" w:rsidRDefault="00000000">
      <w:pPr>
        <w:numPr>
          <w:ilvl w:val="0"/>
          <w:numId w:val="3"/>
        </w:numPr>
        <w:spacing w:after="0"/>
        <w:ind w:left="360" w:hanging="180"/>
        <w:rPr>
          <w:u w:val="single"/>
        </w:rPr>
      </w:pPr>
      <w:r>
        <w:rPr>
          <w:rFonts w:ascii="Nirmala UI Semilight" w:eastAsia="Nirmala UI Semilight" w:hAnsi="Nirmala UI Semilight" w:cs="Nirmala UI Semilight"/>
          <w:u w:val="single"/>
        </w:rPr>
        <w:t xml:space="preserve">Designing scalable and cost-effective data analytics solutions leveraging AWS services, and conducting </w:t>
      </w:r>
      <w:r>
        <w:rPr>
          <w:rFonts w:ascii="Nirmala UI Semilight" w:eastAsia="Nirmala UI Semilight" w:hAnsi="Nirmala UI Semilight" w:cs="Nirmala UI Semilight"/>
          <w:b/>
          <w:u w:val="single"/>
        </w:rPr>
        <w:t>A/B tests</w:t>
      </w:r>
      <w:r>
        <w:rPr>
          <w:rFonts w:ascii="Nirmala UI Semilight" w:eastAsia="Nirmala UI Semilight" w:hAnsi="Nirmala UI Semilight" w:cs="Nirmala UI Semilight"/>
          <w:u w:val="single"/>
        </w:rPr>
        <w:t xml:space="preserve"> to evaluate data-driven initiatives.</w:t>
      </w:r>
    </w:p>
    <w:p w14:paraId="2CD340D2" w14:textId="77777777" w:rsidR="002F5E55" w:rsidRDefault="00000000">
      <w:pPr>
        <w:numPr>
          <w:ilvl w:val="0"/>
          <w:numId w:val="3"/>
        </w:numPr>
        <w:spacing w:after="0"/>
        <w:ind w:left="360" w:hanging="180"/>
        <w:rPr>
          <w:u w:val="single"/>
        </w:rPr>
      </w:pPr>
      <w:r>
        <w:rPr>
          <w:rFonts w:ascii="Nirmala UI Semilight" w:eastAsia="Nirmala UI Semilight" w:hAnsi="Nirmala UI Semilight" w:cs="Nirmala UI Semilight"/>
          <w:u w:val="single"/>
        </w:rPr>
        <w:t xml:space="preserve">Skilled in automation and orchestration tools including </w:t>
      </w:r>
      <w:r>
        <w:rPr>
          <w:rFonts w:ascii="Nirmala UI Semilight" w:eastAsia="Nirmala UI Semilight" w:hAnsi="Nirmala UI Semilight" w:cs="Nirmala UI Semilight"/>
          <w:b/>
          <w:u w:val="single"/>
        </w:rPr>
        <w:t>Jenkins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Docker</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Kubernetes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Ansible</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Terraform</w:t>
      </w:r>
      <w:r>
        <w:rPr>
          <w:rFonts w:ascii="Nirmala UI Semilight" w:eastAsia="Nirmala UI Semilight" w:hAnsi="Nirmala UI Semilight" w:cs="Nirmala UI Semilight"/>
          <w:u w:val="single"/>
        </w:rPr>
        <w:t xml:space="preserve"> to streamline development and deployment processes.</w:t>
      </w:r>
    </w:p>
    <w:p w14:paraId="3F6A9580" w14:textId="77777777" w:rsidR="002F5E55" w:rsidRDefault="00000000">
      <w:pPr>
        <w:numPr>
          <w:ilvl w:val="0"/>
          <w:numId w:val="3"/>
        </w:numPr>
        <w:ind w:left="360" w:hanging="180"/>
        <w:rPr>
          <w:u w:val="single"/>
        </w:rPr>
      </w:pPr>
      <w:r>
        <w:rPr>
          <w:rFonts w:ascii="Nirmala UI Semilight" w:eastAsia="Nirmala UI Semilight" w:hAnsi="Nirmala UI Semilight" w:cs="Nirmala UI Semilight"/>
          <w:u w:val="single"/>
        </w:rPr>
        <w:t>Implemented continuous integration and continuous deployment (</w:t>
      </w:r>
      <w:r>
        <w:rPr>
          <w:rFonts w:ascii="Nirmala UI Semilight" w:eastAsia="Nirmala UI Semilight" w:hAnsi="Nirmala UI Semilight" w:cs="Nirmala UI Semilight"/>
          <w:b/>
          <w:u w:val="single"/>
        </w:rPr>
        <w:t>CI/CD</w:t>
      </w:r>
      <w:r>
        <w:rPr>
          <w:rFonts w:ascii="Nirmala UI Semilight" w:eastAsia="Nirmala UI Semilight" w:hAnsi="Nirmala UI Semilight" w:cs="Nirmala UI Semilight"/>
          <w:u w:val="single"/>
        </w:rPr>
        <w:t xml:space="preserve">) pipelines using </w:t>
      </w:r>
      <w:r>
        <w:rPr>
          <w:rFonts w:ascii="Nirmala UI Semilight" w:eastAsia="Nirmala UI Semilight" w:hAnsi="Nirmala UI Semilight" w:cs="Nirmala UI Semilight"/>
          <w:b/>
          <w:u w:val="single"/>
        </w:rPr>
        <w:t>GIT</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GitHub</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Jenkins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Docker</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Kubernetes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Ansible</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Terraform</w:t>
      </w:r>
      <w:r>
        <w:rPr>
          <w:rFonts w:ascii="Nirmala UI Semilight" w:eastAsia="Nirmala UI Semilight" w:hAnsi="Nirmala UI Semilight" w:cs="Nirmala UI Semilight"/>
          <w:u w:val="single"/>
        </w:rPr>
        <w:t xml:space="preserve"> to ensure rapid and reliable delivery of software.</w:t>
      </w:r>
    </w:p>
    <w:p w14:paraId="76F627D6" w14:textId="77777777" w:rsidR="002F5E55" w:rsidRDefault="00000000">
      <w:pPr>
        <w:ind w:hanging="630"/>
        <w:rPr>
          <w:b/>
          <w:u w:val="single"/>
        </w:rPr>
      </w:pPr>
      <w:r>
        <w:rPr>
          <w:b/>
          <w:u w:val="single"/>
        </w:rPr>
        <w:t>PROGRAMMING &amp; DEVELOPMENT</w:t>
      </w:r>
      <w:r>
        <w:rPr>
          <w:u w:val="single"/>
        </w:rPr>
        <w:tab/>
      </w:r>
      <w:r>
        <w:rPr>
          <w:u w:val="single"/>
        </w:rPr>
        <w:tab/>
      </w:r>
      <w:r>
        <w:rPr>
          <w:u w:val="single"/>
        </w:rPr>
        <w:tab/>
      </w:r>
      <w:r>
        <w:rPr>
          <w:u w:val="single"/>
        </w:rPr>
        <w:tab/>
      </w:r>
      <w:r>
        <w:rPr>
          <w:u w:val="single"/>
        </w:rPr>
        <w:tab/>
        <w:t>________________________________</w:t>
      </w:r>
    </w:p>
    <w:p w14:paraId="5C6342DD" w14:textId="77777777" w:rsidR="002F5E55" w:rsidRDefault="00000000">
      <w:pPr>
        <w:numPr>
          <w:ilvl w:val="0"/>
          <w:numId w:val="4"/>
        </w:numPr>
        <w:spacing w:after="0"/>
        <w:ind w:left="360" w:hanging="180"/>
        <w:rPr>
          <w:u w:val="single"/>
        </w:rPr>
      </w:pPr>
      <w:r>
        <w:rPr>
          <w:rFonts w:ascii="Nirmala UI Semilight" w:eastAsia="Nirmala UI Semilight" w:hAnsi="Nirmala UI Semilight" w:cs="Nirmala UI Semilight"/>
          <w:u w:val="single"/>
        </w:rPr>
        <w:t xml:space="preserve">Proficient in a variety of programming languages including </w:t>
      </w:r>
      <w:r>
        <w:rPr>
          <w:rFonts w:ascii="Nirmala UI Semilight" w:eastAsia="Nirmala UI Semilight" w:hAnsi="Nirmala UI Semilight" w:cs="Nirmala UI Semilight"/>
          <w:b/>
          <w:u w:val="single"/>
        </w:rPr>
        <w:t>Python</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R</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Java</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HTML</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CSS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JavaScript</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C++,</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C.</w:t>
      </w:r>
    </w:p>
    <w:p w14:paraId="6708F784" w14:textId="77777777" w:rsidR="002F5E55" w:rsidRDefault="00000000">
      <w:pPr>
        <w:numPr>
          <w:ilvl w:val="0"/>
          <w:numId w:val="4"/>
        </w:numPr>
        <w:spacing w:after="0"/>
        <w:ind w:left="360" w:hanging="180"/>
        <w:rPr>
          <w:u w:val="single"/>
        </w:rPr>
      </w:pPr>
      <w:r>
        <w:rPr>
          <w:rFonts w:ascii="Nirmala UI Semilight" w:eastAsia="Nirmala UI Semilight" w:hAnsi="Nirmala UI Semilight" w:cs="Nirmala UI Semilight"/>
          <w:u w:val="single"/>
        </w:rPr>
        <w:t xml:space="preserve">Expertise in </w:t>
      </w:r>
      <w:r>
        <w:rPr>
          <w:rFonts w:ascii="Nirmala UI Semilight" w:eastAsia="Nirmala UI Semilight" w:hAnsi="Nirmala UI Semilight" w:cs="Nirmala UI Semilight"/>
          <w:b/>
          <w:u w:val="single"/>
        </w:rPr>
        <w:t>Python web frameworks</w:t>
      </w:r>
      <w:r>
        <w:rPr>
          <w:rFonts w:ascii="Nirmala UI Semilight" w:eastAsia="Nirmala UI Semilight" w:hAnsi="Nirmala UI Semilight" w:cs="Nirmala UI Semilight"/>
          <w:u w:val="single"/>
        </w:rPr>
        <w:t xml:space="preserve"> such as </w:t>
      </w:r>
      <w:r>
        <w:rPr>
          <w:rFonts w:ascii="Nirmala UI Semilight" w:eastAsia="Nirmala UI Semilight" w:hAnsi="Nirmala UI Semilight" w:cs="Nirmala UI Semilight"/>
          <w:b/>
          <w:u w:val="single"/>
        </w:rPr>
        <w:t>Django</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Flask</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FastAPI</w:t>
      </w:r>
      <w:r>
        <w:rPr>
          <w:rFonts w:ascii="Nirmala UI Semilight" w:eastAsia="Nirmala UI Semilight" w:hAnsi="Nirmala UI Semilight" w:cs="Nirmala UI Semilight"/>
          <w:u w:val="single"/>
        </w:rPr>
        <w:t xml:space="preserve"> for building robust and scalable web applications and microservices.</w:t>
      </w:r>
    </w:p>
    <w:p w14:paraId="5E0C7DFC" w14:textId="77777777" w:rsidR="002F5E55" w:rsidRDefault="00000000">
      <w:pPr>
        <w:numPr>
          <w:ilvl w:val="0"/>
          <w:numId w:val="4"/>
        </w:numPr>
        <w:spacing w:after="0"/>
        <w:ind w:left="360" w:hanging="180"/>
        <w:rPr>
          <w:u w:val="single"/>
        </w:rPr>
      </w:pPr>
      <w:r>
        <w:rPr>
          <w:rFonts w:ascii="Nirmala UI Semilight" w:eastAsia="Nirmala UI Semilight" w:hAnsi="Nirmala UI Semilight" w:cs="Nirmala UI Semilight"/>
          <w:u w:val="single"/>
        </w:rPr>
        <w:t xml:space="preserve">Implementing test automation frameworks using </w:t>
      </w:r>
      <w:r>
        <w:rPr>
          <w:rFonts w:ascii="Nirmala UI Semilight" w:eastAsia="Nirmala UI Semilight" w:hAnsi="Nirmala UI Semilight" w:cs="Nirmala UI Semilight"/>
          <w:b/>
          <w:u w:val="single"/>
        </w:rPr>
        <w:t>Python</w:t>
      </w:r>
      <w:r>
        <w:rPr>
          <w:rFonts w:ascii="Nirmala UI Semilight" w:eastAsia="Nirmala UI Semilight" w:hAnsi="Nirmala UI Semilight" w:cs="Nirmala UI Semilight"/>
          <w:u w:val="single"/>
        </w:rPr>
        <w:t xml:space="preserve">, </w:t>
      </w:r>
      <w:proofErr w:type="spellStart"/>
      <w:r>
        <w:rPr>
          <w:rFonts w:ascii="Nirmala UI Semilight" w:eastAsia="Nirmala UI Semilight" w:hAnsi="Nirmala UI Semilight" w:cs="Nirmala UI Semilight"/>
          <w:b/>
          <w:u w:val="single"/>
        </w:rPr>
        <w:t>pyTest</w:t>
      </w:r>
      <w:proofErr w:type="spellEnd"/>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Behave</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Selenium</w:t>
      </w:r>
      <w:r>
        <w:rPr>
          <w:rFonts w:ascii="Nirmala UI Semilight" w:eastAsia="Nirmala UI Semilight" w:hAnsi="Nirmala UI Semilight" w:cs="Nirmala UI Semilight"/>
          <w:u w:val="single"/>
        </w:rPr>
        <w:t>.</w:t>
      </w:r>
    </w:p>
    <w:p w14:paraId="204A1021" w14:textId="77777777" w:rsidR="002F5E55" w:rsidRDefault="00000000">
      <w:pPr>
        <w:numPr>
          <w:ilvl w:val="0"/>
          <w:numId w:val="4"/>
        </w:numPr>
        <w:spacing w:after="0"/>
        <w:ind w:left="360" w:hanging="180"/>
        <w:rPr>
          <w:u w:val="single"/>
        </w:rPr>
      </w:pPr>
      <w:r>
        <w:rPr>
          <w:rFonts w:ascii="Nirmala UI Semilight" w:eastAsia="Nirmala UI Semilight" w:hAnsi="Nirmala UI Semilight" w:cs="Nirmala UI Semilight"/>
          <w:u w:val="single"/>
        </w:rPr>
        <w:t xml:space="preserve">Developed </w:t>
      </w:r>
      <w:r>
        <w:rPr>
          <w:rFonts w:ascii="Nirmala UI Semilight" w:eastAsia="Nirmala UI Semilight" w:hAnsi="Nirmala UI Semilight" w:cs="Nirmala UI Semilight"/>
          <w:b/>
          <w:u w:val="single"/>
        </w:rPr>
        <w:t>REST-based APIs</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GraphQL</w:t>
      </w:r>
      <w:r>
        <w:rPr>
          <w:rFonts w:ascii="Nirmala UI Semilight" w:eastAsia="Nirmala UI Semilight" w:hAnsi="Nirmala UI Semilight" w:cs="Nirmala UI Semilight"/>
          <w:u w:val="single"/>
        </w:rPr>
        <w:t xml:space="preserve"> services to facilitate seamless data exchange and integration.</w:t>
      </w:r>
    </w:p>
    <w:p w14:paraId="545984D3" w14:textId="77777777" w:rsidR="002F5E55" w:rsidRDefault="00000000">
      <w:pPr>
        <w:numPr>
          <w:ilvl w:val="0"/>
          <w:numId w:val="4"/>
        </w:numPr>
        <w:spacing w:after="0"/>
        <w:ind w:left="360" w:hanging="180"/>
        <w:rPr>
          <w:u w:val="single"/>
        </w:rPr>
      </w:pPr>
      <w:r>
        <w:rPr>
          <w:rFonts w:ascii="Nirmala UI Semilight" w:eastAsia="Nirmala UI Semilight" w:hAnsi="Nirmala UI Semilight" w:cs="Nirmala UI Semilight"/>
          <w:u w:val="single"/>
        </w:rPr>
        <w:t xml:space="preserve">Hands-on experience in creating interactive web dashboards using front-end technologies like </w:t>
      </w:r>
      <w:r>
        <w:rPr>
          <w:rFonts w:ascii="Nirmala UI Semilight" w:eastAsia="Nirmala UI Semilight" w:hAnsi="Nirmala UI Semilight" w:cs="Nirmala UI Semilight"/>
          <w:b/>
          <w:u w:val="single"/>
        </w:rPr>
        <w:t>JavaScript</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HTML</w:t>
      </w:r>
      <w:r>
        <w:rPr>
          <w:rFonts w:ascii="Nirmala UI Semilight" w:eastAsia="Nirmala UI Semilight" w:hAnsi="Nirmala UI Semilight" w:cs="Nirmala UI Semilight"/>
          <w:u w:val="single"/>
        </w:rPr>
        <w:t xml:space="preserve">, </w:t>
      </w:r>
      <w:proofErr w:type="spellStart"/>
      <w:r>
        <w:rPr>
          <w:rFonts w:ascii="Nirmala UI Semilight" w:eastAsia="Nirmala UI Semilight" w:hAnsi="Nirmala UI Semilight" w:cs="Nirmala UI Semilight"/>
          <w:b/>
          <w:u w:val="single"/>
        </w:rPr>
        <w:t>JQuery</w:t>
      </w:r>
      <w:proofErr w:type="spellEnd"/>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CSS</w:t>
      </w:r>
      <w:r>
        <w:rPr>
          <w:rFonts w:ascii="Nirmala UI Semilight" w:eastAsia="Nirmala UI Semilight" w:hAnsi="Nirmala UI Semilight" w:cs="Nirmala UI Semilight"/>
          <w:u w:val="single"/>
        </w:rPr>
        <w:t>.</w:t>
      </w:r>
    </w:p>
    <w:p w14:paraId="09496D65" w14:textId="77777777" w:rsidR="002F5E55" w:rsidRDefault="00000000">
      <w:pPr>
        <w:numPr>
          <w:ilvl w:val="0"/>
          <w:numId w:val="4"/>
        </w:numPr>
        <w:spacing w:after="0"/>
        <w:ind w:left="360" w:hanging="180"/>
        <w:rPr>
          <w:u w:val="single"/>
        </w:rPr>
      </w:pPr>
      <w:r>
        <w:rPr>
          <w:rFonts w:ascii="Nirmala UI Semilight" w:eastAsia="Nirmala UI Semilight" w:hAnsi="Nirmala UI Semilight" w:cs="Nirmala UI Semilight"/>
          <w:u w:val="single"/>
        </w:rPr>
        <w:t xml:space="preserve">Extensive use of Python packages such as </w:t>
      </w:r>
      <w:r>
        <w:rPr>
          <w:rFonts w:ascii="Nirmala UI Semilight" w:eastAsia="Nirmala UI Semilight" w:hAnsi="Nirmala UI Semilight" w:cs="Nirmala UI Semilight"/>
          <w:b/>
          <w:u w:val="single"/>
        </w:rPr>
        <w:t>pandas</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NumPy</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SciPy</w:t>
      </w:r>
      <w:r>
        <w:rPr>
          <w:rFonts w:ascii="Nirmala UI Semilight" w:eastAsia="Nirmala UI Semilight" w:hAnsi="Nirmala UI Semilight" w:cs="Nirmala UI Semilight"/>
          <w:u w:val="single"/>
        </w:rPr>
        <w:t xml:space="preserve">, </w:t>
      </w:r>
      <w:r>
        <w:rPr>
          <w:rFonts w:ascii="Nirmala UI Semilight" w:eastAsia="Nirmala UI Semilight" w:hAnsi="Nirmala UI Semilight" w:cs="Nirmala UI Semilight"/>
          <w:b/>
          <w:u w:val="single"/>
        </w:rPr>
        <w:t>matplotlib</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ggplot2</w:t>
      </w:r>
      <w:r>
        <w:rPr>
          <w:rFonts w:ascii="Nirmala UI Semilight" w:eastAsia="Nirmala UI Semilight" w:hAnsi="Nirmala UI Semilight" w:cs="Nirmala UI Semilight"/>
          <w:u w:val="single"/>
        </w:rPr>
        <w:t xml:space="preserve"> for data analysis, modeling, and visualization.</w:t>
      </w:r>
    </w:p>
    <w:p w14:paraId="60F66DE4" w14:textId="77777777" w:rsidR="002F5E55" w:rsidRDefault="00000000">
      <w:pPr>
        <w:numPr>
          <w:ilvl w:val="0"/>
          <w:numId w:val="4"/>
        </w:numPr>
        <w:ind w:left="360" w:hanging="180"/>
        <w:rPr>
          <w:u w:val="single"/>
        </w:rPr>
      </w:pPr>
      <w:r>
        <w:rPr>
          <w:rFonts w:ascii="Nirmala UI Semilight" w:eastAsia="Nirmala UI Semilight" w:hAnsi="Nirmala UI Semilight" w:cs="Nirmala UI Semilight"/>
          <w:u w:val="single"/>
        </w:rPr>
        <w:t>Skilled in parsing, manipulating, and preparing data using techniques like descriptive statistics, regex, splitting, merging, and reshaping to extract actionable insights.</w:t>
      </w:r>
    </w:p>
    <w:p w14:paraId="68E2B87D" w14:textId="77777777" w:rsidR="002F5E55" w:rsidRDefault="00000000">
      <w:pPr>
        <w:ind w:left="-630"/>
        <w:rPr>
          <w:u w:val="single"/>
        </w:rPr>
      </w:pPr>
      <w:r>
        <w:rPr>
          <w:b/>
          <w:u w:val="single"/>
        </w:rPr>
        <w:lastRenderedPageBreak/>
        <w:t>DATA VISUALIZATION &amp; COMMUNICATION</w:t>
      </w:r>
      <w:r>
        <w:rPr>
          <w:u w:val="single"/>
        </w:rPr>
        <w:t xml:space="preserve"> </w:t>
      </w:r>
      <w:r>
        <w:rPr>
          <w:u w:val="single"/>
        </w:rPr>
        <w:tab/>
      </w:r>
      <w:r>
        <w:rPr>
          <w:u w:val="single"/>
        </w:rPr>
        <w:tab/>
      </w:r>
      <w:r>
        <w:rPr>
          <w:u w:val="single"/>
        </w:rPr>
        <w:tab/>
      </w:r>
      <w:r>
        <w:rPr>
          <w:u w:val="single"/>
        </w:rPr>
        <w:tab/>
      </w:r>
      <w:r>
        <w:rPr>
          <w:u w:val="single"/>
        </w:rPr>
        <w:tab/>
        <w:t>__________________________</w:t>
      </w:r>
    </w:p>
    <w:p w14:paraId="5CCC8C7E" w14:textId="77777777" w:rsidR="002F5E55" w:rsidRDefault="00000000">
      <w:pPr>
        <w:numPr>
          <w:ilvl w:val="0"/>
          <w:numId w:val="5"/>
        </w:numPr>
        <w:spacing w:after="0"/>
        <w:ind w:left="360" w:hanging="180"/>
        <w:rPr>
          <w:u w:val="single"/>
        </w:rPr>
      </w:pPr>
      <w:r>
        <w:rPr>
          <w:rFonts w:ascii="Nirmala UI Semilight" w:eastAsia="Nirmala UI Semilight" w:hAnsi="Nirmala UI Semilight" w:cs="Nirmala UI Semilight"/>
          <w:u w:val="single"/>
        </w:rPr>
        <w:t xml:space="preserve">Expert in data visualization using tools like </w:t>
      </w:r>
      <w:r>
        <w:rPr>
          <w:rFonts w:ascii="Nirmala UI Semilight" w:eastAsia="Nirmala UI Semilight" w:hAnsi="Nirmala UI Semilight" w:cs="Nirmala UI Semilight"/>
          <w:b/>
          <w:u w:val="single"/>
        </w:rPr>
        <w:t>Tableau</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Matplotlib</w:t>
      </w:r>
      <w:r>
        <w:rPr>
          <w:rFonts w:ascii="Nirmala UI Semilight" w:eastAsia="Nirmala UI Semilight" w:hAnsi="Nirmala UI Semilight" w:cs="Nirmala UI Semilight"/>
          <w:u w:val="single"/>
        </w:rPr>
        <w:t xml:space="preserve"> to create insightful and interactive dashboards and reports.</w:t>
      </w:r>
    </w:p>
    <w:p w14:paraId="2E36ABFF" w14:textId="77777777" w:rsidR="002F5E55" w:rsidRDefault="00000000">
      <w:pPr>
        <w:numPr>
          <w:ilvl w:val="0"/>
          <w:numId w:val="5"/>
        </w:numPr>
        <w:ind w:left="360" w:hanging="180"/>
        <w:rPr>
          <w:u w:val="single"/>
        </w:rPr>
      </w:pPr>
      <w:r>
        <w:rPr>
          <w:rFonts w:ascii="Nirmala UI Semilight" w:eastAsia="Nirmala UI Semilight" w:hAnsi="Nirmala UI Semilight" w:cs="Nirmala UI Semilight"/>
          <w:u w:val="single"/>
        </w:rPr>
        <w:t>Demonstrated ability to effectively communicate complex data insights to both technical and non-technical stakeholders through clear and compelling visualizations and presentations.</w:t>
      </w:r>
    </w:p>
    <w:p w14:paraId="02711089" w14:textId="77777777" w:rsidR="002F5E55" w:rsidRDefault="00000000">
      <w:pPr>
        <w:ind w:left="-630"/>
        <w:rPr>
          <w:u w:val="single"/>
        </w:rPr>
      </w:pPr>
      <w:r>
        <w:rPr>
          <w:b/>
          <w:u w:val="single"/>
        </w:rPr>
        <w:t>SOFTWARE DEVELOPMENT &amp; AGILE PRACTICE</w:t>
      </w:r>
      <w:r>
        <w:rPr>
          <w:u w:val="single"/>
        </w:rPr>
        <w:t xml:space="preserve"> </w:t>
      </w:r>
      <w:r>
        <w:rPr>
          <w:u w:val="single"/>
        </w:rPr>
        <w:tab/>
      </w:r>
      <w:r>
        <w:rPr>
          <w:u w:val="single"/>
        </w:rPr>
        <w:tab/>
      </w:r>
      <w:r>
        <w:rPr>
          <w:u w:val="single"/>
        </w:rPr>
        <w:tab/>
      </w:r>
      <w:r>
        <w:rPr>
          <w:u w:val="single"/>
        </w:rPr>
        <w:tab/>
      </w:r>
      <w:r>
        <w:rPr>
          <w:u w:val="single"/>
        </w:rPr>
        <w:tab/>
        <w:t>__________________________</w:t>
      </w:r>
    </w:p>
    <w:p w14:paraId="46940267" w14:textId="77777777" w:rsidR="002F5E55" w:rsidRDefault="00000000">
      <w:pPr>
        <w:numPr>
          <w:ilvl w:val="0"/>
          <w:numId w:val="6"/>
        </w:numPr>
        <w:ind w:left="360" w:hanging="180"/>
        <w:rPr>
          <w:u w:val="single"/>
        </w:rPr>
      </w:pPr>
      <w:r>
        <w:rPr>
          <w:rFonts w:ascii="Nirmala UI Semilight" w:eastAsia="Nirmala UI Semilight" w:hAnsi="Nirmala UI Semilight" w:cs="Nirmala UI Semilight"/>
          <w:u w:val="single"/>
        </w:rPr>
        <w:t xml:space="preserve">Experience working in agile environments using </w:t>
      </w:r>
      <w:r>
        <w:rPr>
          <w:rFonts w:ascii="Nirmala UI Semilight" w:eastAsia="Nirmala UI Semilight" w:hAnsi="Nirmala UI Semilight" w:cs="Nirmala UI Semilight"/>
          <w:b/>
          <w:u w:val="single"/>
        </w:rPr>
        <w:t>Scrum</w:t>
      </w:r>
      <w:r>
        <w:rPr>
          <w:rFonts w:ascii="Nirmala UI Semilight" w:eastAsia="Nirmala UI Semilight" w:hAnsi="Nirmala UI Semilight" w:cs="Nirmala UI Semilight"/>
          <w:u w:val="single"/>
        </w:rPr>
        <w:t xml:space="preserve"> and </w:t>
      </w:r>
      <w:r>
        <w:rPr>
          <w:rFonts w:ascii="Nirmala UI Semilight" w:eastAsia="Nirmala UI Semilight" w:hAnsi="Nirmala UI Semilight" w:cs="Nirmala UI Semilight"/>
          <w:b/>
          <w:u w:val="single"/>
        </w:rPr>
        <w:t>Kanban</w:t>
      </w:r>
      <w:r>
        <w:rPr>
          <w:rFonts w:ascii="Nirmala UI Semilight" w:eastAsia="Nirmala UI Semilight" w:hAnsi="Nirmala UI Semilight" w:cs="Nirmala UI Semilight"/>
          <w:u w:val="single"/>
        </w:rPr>
        <w:t xml:space="preserve"> methodologies to manage projects and deliver high-quality solutions.</w:t>
      </w:r>
    </w:p>
    <w:p w14:paraId="372D10D2" w14:textId="77777777" w:rsidR="002F5E55" w:rsidRDefault="00000000">
      <w:pPr>
        <w:ind w:left="-630"/>
        <w:rPr>
          <w:u w:val="single"/>
        </w:rPr>
      </w:pPr>
      <w:r>
        <w:rPr>
          <w:b/>
          <w:u w:val="single"/>
        </w:rPr>
        <w:t>EDUCATION</w:t>
      </w:r>
      <w:r>
        <w:rPr>
          <w:u w:val="single"/>
        </w:rPr>
        <w:t xml:space="preserve"> </w:t>
      </w:r>
      <w:r>
        <w:rPr>
          <w:u w:val="single"/>
        </w:rPr>
        <w:tab/>
      </w:r>
      <w:r>
        <w:rPr>
          <w:u w:val="single"/>
        </w:rPr>
        <w:tab/>
      </w:r>
      <w:r>
        <w:rPr>
          <w:u w:val="single"/>
        </w:rPr>
        <w:tab/>
      </w:r>
      <w:r>
        <w:rPr>
          <w:u w:val="single"/>
        </w:rPr>
        <w:tab/>
      </w:r>
      <w:r>
        <w:rPr>
          <w:u w:val="single"/>
        </w:rPr>
        <w:tab/>
        <w:t>____________________________________________________</w:t>
      </w:r>
    </w:p>
    <w:p w14:paraId="56EB2C3E" w14:textId="3A1FD948" w:rsidR="002F5E55" w:rsidRDefault="00C95FCE">
      <w:pPr>
        <w:numPr>
          <w:ilvl w:val="0"/>
          <w:numId w:val="7"/>
        </w:numPr>
        <w:spacing w:after="0"/>
        <w:ind w:left="360" w:hanging="180"/>
        <w:rPr>
          <w:u w:val="single"/>
        </w:rPr>
      </w:pPr>
      <w:r w:rsidRPr="00C95FCE">
        <w:rPr>
          <w:u w:val="single"/>
        </w:rPr>
        <w:t xml:space="preserve">Highest Degree &amp; Year </w:t>
      </w:r>
      <w:proofErr w:type="gramStart"/>
      <w:r w:rsidRPr="00C95FCE">
        <w:rPr>
          <w:u w:val="single"/>
        </w:rPr>
        <w:t>Of</w:t>
      </w:r>
      <w:proofErr w:type="gramEnd"/>
      <w:r w:rsidRPr="00C95FCE">
        <w:rPr>
          <w:u w:val="single"/>
        </w:rPr>
        <w:t xml:space="preserve"> Graduation: Masters in 2006</w:t>
      </w:r>
      <w:r>
        <w:rPr>
          <w:u w:val="single"/>
        </w:rPr>
        <w:t xml:space="preserve">   Osmania University (Hyderabad, IN)</w:t>
      </w:r>
    </w:p>
    <w:p w14:paraId="42BCF9DC" w14:textId="290FA1DB" w:rsidR="00C95FCE" w:rsidRDefault="00000000" w:rsidP="00C95FCE">
      <w:pPr>
        <w:numPr>
          <w:ilvl w:val="0"/>
          <w:numId w:val="7"/>
        </w:numPr>
        <w:spacing w:after="0"/>
        <w:ind w:left="360" w:hanging="180"/>
        <w:rPr>
          <w:u w:val="single"/>
        </w:rPr>
      </w:pPr>
      <w:r>
        <w:rPr>
          <w:rFonts w:ascii="Nirmala UI Semilight" w:eastAsia="Nirmala UI Semilight" w:hAnsi="Nirmala UI Semilight" w:cs="Nirmala UI Semilight"/>
          <w:u w:val="single"/>
        </w:rPr>
        <w:t>Bachelors in 2004</w:t>
      </w:r>
      <w:r w:rsidR="00C95FCE">
        <w:rPr>
          <w:rFonts w:ascii="Nirmala UI Semilight" w:eastAsia="Nirmala UI Semilight" w:hAnsi="Nirmala UI Semilight" w:cs="Nirmala UI Semilight"/>
          <w:u w:val="single"/>
        </w:rPr>
        <w:t xml:space="preserve">                                                        </w:t>
      </w:r>
      <w:r w:rsidR="00C95FCE">
        <w:rPr>
          <w:u w:val="single"/>
        </w:rPr>
        <w:t>Osmania University (Hyderabad, IN)</w:t>
      </w:r>
    </w:p>
    <w:p w14:paraId="170D2C34" w14:textId="66CA4449" w:rsidR="002F5E55" w:rsidRDefault="002F5E55" w:rsidP="00C95FCE">
      <w:pPr>
        <w:spacing w:after="0"/>
        <w:ind w:left="360"/>
        <w:rPr>
          <w:u w:val="single"/>
        </w:rPr>
      </w:pPr>
    </w:p>
    <w:p w14:paraId="6F658D05" w14:textId="77777777" w:rsidR="002F5E55" w:rsidRDefault="00000000">
      <w:pPr>
        <w:ind w:left="-630"/>
        <w:rPr>
          <w:rFonts w:ascii="Nirmala UI Semilight" w:eastAsia="Nirmala UI Semilight" w:hAnsi="Nirmala UI Semilight" w:cs="Nirmala UI Semilight"/>
          <w:u w:val="single"/>
        </w:rPr>
      </w:pPr>
      <w:r>
        <w:rPr>
          <w:b/>
          <w:u w:val="single"/>
        </w:rPr>
        <w:t>WORK EXPERIENCE</w:t>
      </w:r>
      <w:r>
        <w:rPr>
          <w:u w:val="single"/>
        </w:rPr>
        <w:t xml:space="preserve"> </w:t>
      </w:r>
      <w:r>
        <w:rPr>
          <w:u w:val="single"/>
        </w:rPr>
        <w:tab/>
      </w:r>
      <w:r>
        <w:rPr>
          <w:u w:val="single"/>
        </w:rPr>
        <w:tab/>
      </w:r>
      <w:r>
        <w:rPr>
          <w:u w:val="single"/>
        </w:rPr>
        <w:tab/>
      </w:r>
      <w:r>
        <w:rPr>
          <w:u w:val="single"/>
        </w:rPr>
        <w:tab/>
      </w:r>
      <w:r>
        <w:rPr>
          <w:u w:val="single"/>
        </w:rPr>
        <w:tab/>
        <w:t>_____________________________________________</w:t>
      </w:r>
    </w:p>
    <w:tbl>
      <w:tblPr>
        <w:tblStyle w:val="Style17"/>
        <w:tblW w:w="9242" w:type="dxa"/>
        <w:tblInd w:w="108" w:type="dxa"/>
        <w:tblLayout w:type="fixed"/>
        <w:tblLook w:val="04A0" w:firstRow="1" w:lastRow="0" w:firstColumn="1" w:lastColumn="0" w:noHBand="0" w:noVBand="1"/>
      </w:tblPr>
      <w:tblGrid>
        <w:gridCol w:w="2855"/>
        <w:gridCol w:w="2846"/>
        <w:gridCol w:w="3541"/>
      </w:tblGrid>
      <w:tr w:rsidR="002F5E55" w14:paraId="11E0EC37" w14:textId="77777777">
        <w:tc>
          <w:tcPr>
            <w:tcW w:w="2855"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25DFF99F" w14:textId="77777777" w:rsidR="002F5E55" w:rsidRDefault="00000000">
            <w:pPr>
              <w:spacing w:after="0" w:line="240" w:lineRule="auto"/>
            </w:pPr>
            <w:r>
              <w:rPr>
                <w:rFonts w:ascii="Nirmala UI Semilight" w:eastAsia="Nirmala UI Semilight" w:hAnsi="Nirmala UI Semilight" w:cs="Nirmala UI Semilight"/>
                <w:b/>
              </w:rPr>
              <w:t>Client</w:t>
            </w:r>
            <w:r>
              <w:rPr>
                <w:rFonts w:ascii="Nirmala UI Semilight" w:eastAsia="Nirmala UI Semilight" w:hAnsi="Nirmala UI Semilight" w:cs="Nirmala UI Semilight"/>
              </w:rPr>
              <w:t>: Fiserv</w:t>
            </w:r>
          </w:p>
        </w:tc>
        <w:tc>
          <w:tcPr>
            <w:tcW w:w="2846"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1C780588" w14:textId="77777777" w:rsidR="002F5E55" w:rsidRDefault="00000000">
            <w:pPr>
              <w:spacing w:after="0" w:line="240" w:lineRule="auto"/>
            </w:pPr>
            <w:r>
              <w:rPr>
                <w:rFonts w:ascii="Nirmala UI Semilight" w:eastAsia="Nirmala UI Semilight" w:hAnsi="Nirmala UI Semilight" w:cs="Nirmala UI Semilight"/>
                <w:b/>
              </w:rPr>
              <w:t>Date</w:t>
            </w:r>
            <w:r>
              <w:rPr>
                <w:rFonts w:ascii="Nirmala UI Semilight" w:eastAsia="Nirmala UI Semilight" w:hAnsi="Nirmala UI Semilight" w:cs="Nirmala UI Semilight"/>
              </w:rPr>
              <w:t>:  June 2021 – Till-date</w:t>
            </w:r>
          </w:p>
        </w:tc>
        <w:tc>
          <w:tcPr>
            <w:tcW w:w="3541"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4378F1CC" w14:textId="77777777" w:rsidR="002F5E55" w:rsidRDefault="00000000">
            <w:pPr>
              <w:spacing w:after="0" w:line="240" w:lineRule="auto"/>
            </w:pPr>
            <w:r>
              <w:rPr>
                <w:rFonts w:ascii="Nirmala UI Semilight" w:eastAsia="Nirmala UI Semilight" w:hAnsi="Nirmala UI Semilight" w:cs="Nirmala UI Semilight"/>
                <w:b/>
              </w:rPr>
              <w:t>Role</w:t>
            </w:r>
            <w:r>
              <w:rPr>
                <w:rFonts w:ascii="Nirmala UI Semilight" w:eastAsia="Nirmala UI Semilight" w:hAnsi="Nirmala UI Semilight" w:cs="Nirmala UI Semilight"/>
              </w:rPr>
              <w:t>: Sr. MLOPs Engineer</w:t>
            </w:r>
          </w:p>
        </w:tc>
      </w:tr>
    </w:tbl>
    <w:p w14:paraId="7CD2A9EE" w14:textId="77777777" w:rsidR="002F5E55" w:rsidRDefault="00000000">
      <w:pPr>
        <w:rPr>
          <w:rFonts w:ascii="Nirmala UI Semilight" w:eastAsia="Nirmala UI Semilight" w:hAnsi="Nirmala UI Semilight" w:cs="Nirmala UI Semilight"/>
        </w:rPr>
      </w:pPr>
      <w:r>
        <w:rPr>
          <w:rFonts w:ascii="Nirmala UI Semilight" w:eastAsia="Nirmala UI Semilight" w:hAnsi="Nirmala UI Semilight" w:cs="Nirmala UI Semilight"/>
        </w:rPr>
        <w:t>As a MLOPs Engineer specializing in distributed systems, I am responsible for designing, developing, and optimizing machine learning models to ensure they run efficiently across decentralized networks. My focus is on ensuring scalability, reliability, and performance.</w:t>
      </w:r>
    </w:p>
    <w:p w14:paraId="38CE1941" w14:textId="77777777" w:rsidR="002F5E55" w:rsidRDefault="00000000">
      <w:pPr>
        <w:rPr>
          <w:rFonts w:ascii="Nirmala UI Semilight" w:eastAsia="Nirmala UI Semilight" w:hAnsi="Nirmala UI Semilight" w:cs="Nirmala UI Semilight"/>
          <w:b/>
        </w:rPr>
      </w:pPr>
      <w:r>
        <w:rPr>
          <w:rFonts w:ascii="Nirmala UI Semilight" w:eastAsia="Nirmala UI Semilight" w:hAnsi="Nirmala UI Semilight" w:cs="Nirmala UI Semilight"/>
          <w:b/>
        </w:rPr>
        <w:t>Key Responsibilities:</w:t>
      </w:r>
    </w:p>
    <w:p w14:paraId="55ABADF3"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System Design &amp; Optimization:</w:t>
      </w:r>
    </w:p>
    <w:p w14:paraId="363D2D3A" w14:textId="77777777" w:rsidR="002F5E55" w:rsidRDefault="00000000">
      <w:pPr>
        <w:numPr>
          <w:ilvl w:val="0"/>
          <w:numId w:val="8"/>
        </w:numPr>
        <w:spacing w:after="0"/>
        <w:ind w:left="720" w:hanging="360"/>
      </w:pPr>
      <w:r>
        <w:rPr>
          <w:rFonts w:ascii="Nirmala UI Semilight" w:eastAsia="Nirmala UI Semilight" w:hAnsi="Nirmala UI Semilight" w:cs="Nirmala UI Semilight"/>
        </w:rPr>
        <w:t xml:space="preserve">Created and deployed robust, reliable systems capable of handling machine learning tasks effectively across decentralized networks using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PyTorch</w:t>
      </w:r>
      <w:r>
        <w:rPr>
          <w:rFonts w:ascii="Nirmala UI Semilight" w:eastAsia="Nirmala UI Semilight" w:hAnsi="Nirmala UI Semilight" w:cs="Nirmala UI Semilight"/>
        </w:rPr>
        <w:t xml:space="preserve"> for model development, </w:t>
      </w:r>
      <w:r>
        <w:rPr>
          <w:rFonts w:ascii="Nirmala UI Semilight" w:eastAsia="Nirmala UI Semilight" w:hAnsi="Nirmala UI Semilight" w:cs="Nirmala UI Semilight"/>
          <w:b/>
        </w:rPr>
        <w:t>Kubernetes</w:t>
      </w:r>
      <w:r>
        <w:rPr>
          <w:rFonts w:ascii="Nirmala UI Semilight" w:eastAsia="Nirmala UI Semilight" w:hAnsi="Nirmala UI Semilight" w:cs="Nirmala UI Semilight"/>
        </w:rPr>
        <w:t xml:space="preserve"> for container orchestration, and </w:t>
      </w:r>
      <w:r>
        <w:rPr>
          <w:rFonts w:ascii="Nirmala UI Semilight" w:eastAsia="Nirmala UI Semilight" w:hAnsi="Nirmala UI Semilight" w:cs="Nirmala UI Semilight"/>
          <w:b/>
        </w:rPr>
        <w:t>Docker</w:t>
      </w:r>
      <w:r>
        <w:rPr>
          <w:rFonts w:ascii="Nirmala UI Semilight" w:eastAsia="Nirmala UI Semilight" w:hAnsi="Nirmala UI Semilight" w:cs="Nirmala UI Semilight"/>
        </w:rPr>
        <w:t xml:space="preserve"> for containerization.</w:t>
      </w:r>
    </w:p>
    <w:p w14:paraId="63FCDDC3" w14:textId="77777777" w:rsidR="002F5E55" w:rsidRDefault="00000000">
      <w:pPr>
        <w:numPr>
          <w:ilvl w:val="0"/>
          <w:numId w:val="8"/>
        </w:numPr>
        <w:spacing w:after="0"/>
        <w:ind w:left="720" w:hanging="360"/>
      </w:pPr>
      <w:r>
        <w:rPr>
          <w:rFonts w:ascii="Nirmala UI Semilight" w:eastAsia="Nirmala UI Semilight" w:hAnsi="Nirmala UI Semilight" w:cs="Nirmala UI Semilight"/>
        </w:rPr>
        <w:t xml:space="preserve">Refined and improved machine learning algorithms by analyzing training processes with </w:t>
      </w:r>
      <w:proofErr w:type="spellStart"/>
      <w:r>
        <w:rPr>
          <w:rFonts w:ascii="Nirmala UI Semilight" w:eastAsia="Nirmala UI Semilight" w:hAnsi="Nirmala UI Semilight" w:cs="Nirmala UI Semilight"/>
          <w:b/>
        </w:rPr>
        <w:t>TensorBoard</w:t>
      </w:r>
      <w:proofErr w:type="spellEnd"/>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PyTorch</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Profiler</w:t>
      </w:r>
      <w:r>
        <w:rPr>
          <w:rFonts w:ascii="Nirmala UI Semilight" w:eastAsia="Nirmala UI Semilight" w:hAnsi="Nirmala UI Semilight" w:cs="Nirmala UI Semilight"/>
        </w:rPr>
        <w:t xml:space="preserve"> to identify bottlenecks, making adjustments to achieve reduced training time and improved resource utilization.</w:t>
      </w:r>
    </w:p>
    <w:p w14:paraId="76D47DEB" w14:textId="77777777" w:rsidR="002F5E55" w:rsidRDefault="00000000">
      <w:pPr>
        <w:numPr>
          <w:ilvl w:val="0"/>
          <w:numId w:val="8"/>
        </w:numPr>
        <w:spacing w:after="0"/>
        <w:ind w:left="720" w:hanging="360"/>
      </w:pPr>
      <w:r>
        <w:rPr>
          <w:rFonts w:ascii="Nirmala UI Semilight" w:eastAsia="Nirmala UI Semilight" w:hAnsi="Nirmala UI Semilight" w:cs="Nirmala UI Semilight"/>
        </w:rPr>
        <w:t xml:space="preserve">Designed and implemented scalable MLOps pipelines using Google Cloud Platform (GCP), integrating Vertex AI for model training and deployment, leading to a </w:t>
      </w:r>
      <w:r>
        <w:rPr>
          <w:rFonts w:ascii="Nirmala UI Semilight" w:eastAsia="Nirmala UI Semilight" w:hAnsi="Nirmala UI Semilight" w:cs="Nirmala UI Semilight"/>
          <w:b/>
        </w:rPr>
        <w:t>40% improvement in deployment efficiency</w:t>
      </w:r>
      <w:r>
        <w:rPr>
          <w:rFonts w:ascii="Nirmala UI Semilight" w:eastAsia="Nirmala UI Semilight" w:hAnsi="Nirmala UI Semilight" w:cs="Nirmala UI Semilight"/>
        </w:rPr>
        <w:t xml:space="preserve"> and faster model iteration cycles.</w:t>
      </w:r>
    </w:p>
    <w:p w14:paraId="50EF98C8" w14:textId="77777777" w:rsidR="002F5E55" w:rsidRDefault="00000000">
      <w:pPr>
        <w:numPr>
          <w:ilvl w:val="0"/>
          <w:numId w:val="8"/>
        </w:numPr>
        <w:spacing w:after="0"/>
        <w:ind w:left="720" w:hanging="360"/>
      </w:pPr>
      <w:r>
        <w:rPr>
          <w:rFonts w:ascii="Nirmala UI Semilight" w:eastAsia="Nirmala UI Semilight" w:hAnsi="Nirmala UI Semilight" w:cs="Nirmala UI Semilight"/>
        </w:rPr>
        <w:t xml:space="preserve">Automated end-to-end machine learning workflows with Google Cloud Composer and Cloud Build, reducing manual intervention by </w:t>
      </w:r>
      <w:r>
        <w:rPr>
          <w:rFonts w:ascii="Nirmala UI Semilight" w:eastAsia="Nirmala UI Semilight" w:hAnsi="Nirmala UI Semilight" w:cs="Nirmala UI Semilight"/>
          <w:b/>
        </w:rPr>
        <w:t>50%</w:t>
      </w:r>
      <w:r>
        <w:rPr>
          <w:rFonts w:ascii="Nirmala UI Semilight" w:eastAsia="Nirmala UI Semilight" w:hAnsi="Nirmala UI Semilight" w:cs="Nirmala UI Semilight"/>
        </w:rPr>
        <w:t xml:space="preserve"> and accelerating the development process.</w:t>
      </w:r>
    </w:p>
    <w:p w14:paraId="12C5069A" w14:textId="77777777" w:rsidR="002F5E55" w:rsidRDefault="00000000">
      <w:pPr>
        <w:numPr>
          <w:ilvl w:val="0"/>
          <w:numId w:val="8"/>
        </w:numPr>
        <w:spacing w:after="0"/>
        <w:ind w:left="720" w:hanging="360"/>
      </w:pPr>
      <w:r>
        <w:rPr>
          <w:rFonts w:ascii="Nirmala UI Semilight" w:eastAsia="Nirmala UI Semilight" w:hAnsi="Nirmala UI Semilight" w:cs="Nirmala UI Semilight"/>
        </w:rPr>
        <w:t xml:space="preserve">Managed model versioning and monitoring using </w:t>
      </w:r>
      <w:r>
        <w:rPr>
          <w:rFonts w:ascii="Nirmala UI Semilight" w:eastAsia="Nirmala UI Semilight" w:hAnsi="Nirmala UI Semilight" w:cs="Nirmala UI Semilight"/>
          <w:b/>
        </w:rPr>
        <w:t>Vertex AI</w:t>
      </w:r>
      <w:r>
        <w:rPr>
          <w:rFonts w:ascii="Nirmala UI Semilight" w:eastAsia="Nirmala UI Semilight" w:hAnsi="Nirmala UI Semilight" w:cs="Nirmala UI Semilight"/>
        </w:rPr>
        <w:t xml:space="preserve"> Model Registry and AI Platform, enabling seamless model updates and tracking model performance with integrated dashboards, which improved model reliability and traceability.</w:t>
      </w:r>
    </w:p>
    <w:p w14:paraId="2B9B0289" w14:textId="77777777" w:rsidR="002F5E55" w:rsidRDefault="00000000">
      <w:pPr>
        <w:numPr>
          <w:ilvl w:val="0"/>
          <w:numId w:val="8"/>
        </w:numPr>
        <w:spacing w:after="0"/>
        <w:ind w:left="720" w:hanging="360"/>
        <w:rPr>
          <w:rFonts w:ascii="Nirmala UI Semilight" w:eastAsia="Nirmala UI Semilight" w:hAnsi="Nirmala UI Semilight" w:cs="Nirmala UI Semilight"/>
        </w:rPr>
      </w:pPr>
      <w:r>
        <w:rPr>
          <w:rFonts w:ascii="Nirmala UI Semilight" w:eastAsia="Nirmala UI Semilight" w:hAnsi="Nirmala UI Semilight" w:cs="Nirmala UI Semilight"/>
        </w:rPr>
        <w:lastRenderedPageBreak/>
        <w:t>Implemented continuous integration and continuous deployment (CI/CD) practices for machine learning models with Cloud Build and GitOps, ensuring consistent and reliable model updates across development and production environments.</w:t>
      </w:r>
    </w:p>
    <w:p w14:paraId="74BD0B45" w14:textId="77777777" w:rsidR="002F5E55" w:rsidRDefault="002F5E55">
      <w:pPr>
        <w:spacing w:after="0"/>
        <w:rPr>
          <w:rFonts w:ascii="Nirmala UI Semilight" w:eastAsia="Nirmala UI Semilight" w:hAnsi="Nirmala UI Semilight" w:cs="Nirmala UI Semilight"/>
          <w:b/>
        </w:rPr>
      </w:pPr>
    </w:p>
    <w:p w14:paraId="13665D8A"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Parallel Processing &amp; Data Distribution:</w:t>
      </w:r>
    </w:p>
    <w:p w14:paraId="591F3A31" w14:textId="77777777" w:rsidR="002F5E55" w:rsidRDefault="00000000">
      <w:pPr>
        <w:numPr>
          <w:ilvl w:val="0"/>
          <w:numId w:val="9"/>
        </w:numPr>
        <w:spacing w:after="0"/>
        <w:ind w:left="720" w:hanging="360"/>
      </w:pPr>
      <w:r>
        <w:rPr>
          <w:rFonts w:ascii="Nirmala UI Semilight" w:eastAsia="Nirmala UI Semilight" w:hAnsi="Nirmala UI Semilight" w:cs="Nirmala UI Semilight"/>
        </w:rPr>
        <w:t xml:space="preserve">Worked with </w:t>
      </w:r>
      <w:r>
        <w:rPr>
          <w:rFonts w:ascii="Nirmala UI Semilight" w:eastAsia="Nirmala UI Semilight" w:hAnsi="Nirmala UI Semilight" w:cs="Nirmala UI Semilight"/>
          <w:b/>
        </w:rPr>
        <w:t>parallel</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processing</w:t>
      </w:r>
      <w:r>
        <w:rPr>
          <w:rFonts w:ascii="Nirmala UI Semilight" w:eastAsia="Nirmala UI Semilight" w:hAnsi="Nirmala UI Semilight" w:cs="Nirmala UI Semilight"/>
        </w:rPr>
        <w:t xml:space="preserve"> using </w:t>
      </w:r>
      <w:r>
        <w:rPr>
          <w:rFonts w:ascii="Nirmala UI Semilight" w:eastAsia="Nirmala UI Semilight" w:hAnsi="Nirmala UI Semilight" w:cs="Nirmala UI Semilight"/>
          <w:b/>
        </w:rPr>
        <w:t>MPI</w:t>
      </w:r>
      <w:r>
        <w:rPr>
          <w:rFonts w:ascii="Nirmala UI Semilight" w:eastAsia="Nirmala UI Semilight" w:hAnsi="Nirmala UI Semilight" w:cs="Nirmala UI Semilight"/>
        </w:rPr>
        <w:t xml:space="preserve"> and </w:t>
      </w:r>
      <w:proofErr w:type="spellStart"/>
      <w:r>
        <w:rPr>
          <w:rFonts w:ascii="Nirmala UI Semilight" w:eastAsia="Nirmala UI Semilight" w:hAnsi="Nirmala UI Semilight" w:cs="Nirmala UI Semilight"/>
          <w:b/>
        </w:rPr>
        <w:t>Dask</w:t>
      </w:r>
      <w:proofErr w:type="spellEnd"/>
      <w:r>
        <w:rPr>
          <w:rFonts w:ascii="Nirmala UI Semilight" w:eastAsia="Nirmala UI Semilight" w:hAnsi="Nirmala UI Semilight" w:cs="Nirmala UI Semilight"/>
        </w:rPr>
        <w:t xml:space="preserve">, data distribution with </w:t>
      </w:r>
      <w:r>
        <w:rPr>
          <w:rFonts w:ascii="Nirmala UI Semilight" w:eastAsia="Nirmala UI Semilight" w:hAnsi="Nirmala UI Semilight" w:cs="Nirmala UI Semilight"/>
          <w:b/>
        </w:rPr>
        <w:t>Apache Spark</w:t>
      </w:r>
      <w:r>
        <w:rPr>
          <w:rFonts w:ascii="Nirmala UI Semilight" w:eastAsia="Nirmala UI Semilight" w:hAnsi="Nirmala UI Semilight" w:cs="Nirmala UI Semilight"/>
        </w:rPr>
        <w:t>, and network communication technologies to ensure efficient performance of machine learning computations across distributed resources.</w:t>
      </w:r>
    </w:p>
    <w:p w14:paraId="1E085972" w14:textId="77777777" w:rsidR="002F5E55" w:rsidRDefault="00000000">
      <w:pPr>
        <w:numPr>
          <w:ilvl w:val="0"/>
          <w:numId w:val="9"/>
        </w:numPr>
        <w:spacing w:after="0"/>
        <w:ind w:left="720" w:hanging="360"/>
      </w:pPr>
      <w:r>
        <w:rPr>
          <w:rFonts w:ascii="Nirmala UI Semilight" w:eastAsia="Nirmala UI Semilight" w:hAnsi="Nirmala UI Semilight" w:cs="Nirmala UI Semilight"/>
        </w:rPr>
        <w:t xml:space="preserve">Ensured systems were scalable and fault-tolerant using </w:t>
      </w:r>
      <w:r>
        <w:rPr>
          <w:rFonts w:ascii="Nirmala UI Semilight" w:eastAsia="Nirmala UI Semilight" w:hAnsi="Nirmala UI Semilight" w:cs="Nirmala UI Semilight"/>
          <w:b/>
        </w:rPr>
        <w:t>Kubernetes</w:t>
      </w:r>
      <w:r>
        <w:rPr>
          <w:rFonts w:ascii="Nirmala UI Semilight" w:eastAsia="Nirmala UI Semilight" w:hAnsi="Nirmala UI Semilight" w:cs="Nirmala UI Semilight"/>
        </w:rPr>
        <w:t xml:space="preserve"> for container orchestration, </w:t>
      </w:r>
      <w:r>
        <w:rPr>
          <w:rFonts w:ascii="Nirmala UI Semilight" w:eastAsia="Nirmala UI Semilight" w:hAnsi="Nirmala UI Semilight" w:cs="Nirmala UI Semilight"/>
          <w:b/>
        </w:rPr>
        <w:t>Docker Swarm</w:t>
      </w:r>
      <w:r>
        <w:rPr>
          <w:rFonts w:ascii="Nirmala UI Semilight" w:eastAsia="Nirmala UI Semilight" w:hAnsi="Nirmala UI Semilight" w:cs="Nirmala UI Semilight"/>
        </w:rPr>
        <w:t xml:space="preserve"> for managing containerized applications, and </w:t>
      </w:r>
      <w:r>
        <w:rPr>
          <w:rFonts w:ascii="Nirmala UI Semilight" w:eastAsia="Nirmala UI Semilight" w:hAnsi="Nirmala UI Semilight" w:cs="Nirmala UI Semilight"/>
          <w:b/>
        </w:rPr>
        <w:t>Apache Kafka</w:t>
      </w:r>
      <w:r>
        <w:rPr>
          <w:rFonts w:ascii="Nirmala UI Semilight" w:eastAsia="Nirmala UI Semilight" w:hAnsi="Nirmala UI Semilight" w:cs="Nirmala UI Semilight"/>
        </w:rPr>
        <w:t xml:space="preserve"> for handling real-time data streams.</w:t>
      </w:r>
    </w:p>
    <w:p w14:paraId="415C369E" w14:textId="77777777" w:rsidR="002F5E55" w:rsidRDefault="002F5E55">
      <w:pPr>
        <w:rPr>
          <w:rFonts w:ascii="Nirmala UI Semilight" w:eastAsia="Nirmala UI Semilight" w:hAnsi="Nirmala UI Semilight" w:cs="Nirmala UI Semilight"/>
          <w:b/>
        </w:rPr>
      </w:pPr>
    </w:p>
    <w:p w14:paraId="09A81AD3"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Algorithm Development &amp; Enhancement:</w:t>
      </w:r>
    </w:p>
    <w:p w14:paraId="1119D8D0" w14:textId="77777777" w:rsidR="002F5E55" w:rsidRDefault="00000000">
      <w:pPr>
        <w:numPr>
          <w:ilvl w:val="0"/>
          <w:numId w:val="10"/>
        </w:numPr>
        <w:spacing w:after="0"/>
        <w:ind w:left="720" w:hanging="360"/>
      </w:pPr>
      <w:r>
        <w:rPr>
          <w:rFonts w:ascii="Nirmala UI Semilight" w:eastAsia="Nirmala UI Semilight" w:hAnsi="Nirmala UI Semilight" w:cs="Nirmala UI Semilight"/>
        </w:rPr>
        <w:t xml:space="preserve">Developed new algorithms that efficiently handled data and computation distribution using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PyTorch</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Scikit-learn</w:t>
      </w:r>
      <w:r>
        <w:rPr>
          <w:rFonts w:ascii="Nirmala UI Semilight" w:eastAsia="Nirmala UI Semilight" w:hAnsi="Nirmala UI Semilight" w:cs="Nirmala UI Semilight"/>
        </w:rPr>
        <w:t>.</w:t>
      </w:r>
    </w:p>
    <w:p w14:paraId="279F53F8" w14:textId="77777777" w:rsidR="002F5E55" w:rsidRDefault="00000000">
      <w:pPr>
        <w:numPr>
          <w:ilvl w:val="0"/>
          <w:numId w:val="10"/>
        </w:numPr>
        <w:spacing w:after="0"/>
        <w:ind w:left="720" w:hanging="360"/>
      </w:pPr>
      <w:r>
        <w:rPr>
          <w:rFonts w:ascii="Nirmala UI Semilight" w:eastAsia="Nirmala UI Semilight" w:hAnsi="Nirmala UI Semilight" w:cs="Nirmala UI Semilight"/>
        </w:rPr>
        <w:t xml:space="preserve">Addressed synchronization and communication overhead issues using </w:t>
      </w:r>
      <w:proofErr w:type="spellStart"/>
      <w:r>
        <w:rPr>
          <w:rFonts w:ascii="Nirmala UI Semilight" w:eastAsia="Nirmala UI Semilight" w:hAnsi="Nirmala UI Semilight" w:cs="Nirmala UI Semilight"/>
          <w:b/>
        </w:rPr>
        <w:t>Horovod</w:t>
      </w:r>
      <w:proofErr w:type="spellEnd"/>
      <w:r>
        <w:rPr>
          <w:rFonts w:ascii="Nirmala UI Semilight" w:eastAsia="Nirmala UI Semilight" w:hAnsi="Nirmala UI Semilight" w:cs="Nirmala UI Semilight"/>
        </w:rPr>
        <w:t xml:space="preserve"> for distributed training, </w:t>
      </w:r>
      <w:r>
        <w:rPr>
          <w:rFonts w:ascii="Nirmala UI Semilight" w:eastAsia="Nirmala UI Semilight" w:hAnsi="Nirmala UI Semilight" w:cs="Nirmala UI Semilight"/>
          <w:b/>
        </w:rPr>
        <w:t>Ray</w:t>
      </w:r>
      <w:r>
        <w:rPr>
          <w:rFonts w:ascii="Nirmala UI Semilight" w:eastAsia="Nirmala UI Semilight" w:hAnsi="Nirmala UI Semilight" w:cs="Nirmala UI Semilight"/>
        </w:rPr>
        <w:t xml:space="preserve"> for parallel and distributed computing, and </w:t>
      </w:r>
      <w:r>
        <w:rPr>
          <w:rFonts w:ascii="Nirmala UI Semilight" w:eastAsia="Nirmala UI Semilight" w:hAnsi="Nirmala UI Semilight" w:cs="Nirmala UI Semilight"/>
          <w:b/>
        </w:rPr>
        <w:t>Apache Flink</w:t>
      </w:r>
      <w:r>
        <w:rPr>
          <w:rFonts w:ascii="Nirmala UI Semilight" w:eastAsia="Nirmala UI Semilight" w:hAnsi="Nirmala UI Semilight" w:cs="Nirmala UI Semilight"/>
        </w:rPr>
        <w:t xml:space="preserve"> for stream processing.</w:t>
      </w:r>
    </w:p>
    <w:p w14:paraId="2665119C" w14:textId="77777777" w:rsidR="002F5E55" w:rsidRDefault="00000000">
      <w:pPr>
        <w:numPr>
          <w:ilvl w:val="0"/>
          <w:numId w:val="10"/>
        </w:numPr>
        <w:spacing w:after="0"/>
        <w:ind w:left="720" w:hanging="360"/>
      </w:pPr>
      <w:r>
        <w:rPr>
          <w:rFonts w:ascii="Nirmala UI Semilight" w:eastAsia="Nirmala UI Semilight" w:hAnsi="Nirmala UI Semilight" w:cs="Nirmala UI Semilight"/>
        </w:rPr>
        <w:t xml:space="preserve">Pioneered advanced solutions to enhance the effectiveness and efficiency of machine learning tasks in a distributed environment using </w:t>
      </w:r>
      <w:r>
        <w:rPr>
          <w:rFonts w:ascii="Nirmala UI Semilight" w:eastAsia="Nirmala UI Semilight" w:hAnsi="Nirmala UI Semilight" w:cs="Nirmala UI Semilight"/>
          <w:b/>
        </w:rPr>
        <w:t>TensorFlow Extended</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TFX</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PyTorch</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Distributed</w:t>
      </w:r>
      <w:r>
        <w:rPr>
          <w:rFonts w:ascii="Nirmala UI Semilight" w:eastAsia="Nirmala UI Semilight" w:hAnsi="Nirmala UI Semilight" w:cs="Nirmala UI Semilight"/>
        </w:rPr>
        <w:t>.</w:t>
      </w:r>
    </w:p>
    <w:p w14:paraId="0E615036" w14:textId="77777777" w:rsidR="002F5E55" w:rsidRDefault="00000000">
      <w:pPr>
        <w:numPr>
          <w:ilvl w:val="0"/>
          <w:numId w:val="10"/>
        </w:numPr>
        <w:spacing w:after="0"/>
        <w:ind w:left="720" w:hanging="360"/>
      </w:pPr>
      <w:r>
        <w:rPr>
          <w:rFonts w:ascii="Nirmala UI Semilight" w:eastAsia="Nirmala UI Semilight" w:hAnsi="Nirmala UI Semilight" w:cs="Nirmala UI Semilight"/>
        </w:rPr>
        <w:t xml:space="preserve">Integrated </w:t>
      </w:r>
      <w:r>
        <w:rPr>
          <w:rFonts w:ascii="Nirmala UI Semilight" w:eastAsia="Nirmala UI Semilight" w:hAnsi="Nirmala UI Semilight" w:cs="Nirmala UI Semilight"/>
          <w:b/>
        </w:rPr>
        <w:t>Rust</w:t>
      </w:r>
      <w:r>
        <w:rPr>
          <w:rFonts w:ascii="Nirmala UI Semilight" w:eastAsia="Nirmala UI Semilight" w:hAnsi="Nirmala UI Semilight" w:cs="Nirmala UI Semilight"/>
        </w:rPr>
        <w:t xml:space="preserve"> with existing ML pipelines to improve execution speed and resource utilization, demonstrating versatility in combining Rust with other technologies like </w:t>
      </w:r>
      <w:r>
        <w:rPr>
          <w:rFonts w:ascii="Nirmala UI Semilight" w:eastAsia="Nirmala UI Semilight" w:hAnsi="Nirmala UI Semilight" w:cs="Nirmala UI Semilight"/>
          <w:b/>
        </w:rPr>
        <w:t>Python</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TensorFlow.</w:t>
      </w:r>
    </w:p>
    <w:p w14:paraId="464EE67B" w14:textId="77777777" w:rsidR="002F5E55" w:rsidRDefault="00000000">
      <w:pPr>
        <w:numPr>
          <w:ilvl w:val="0"/>
          <w:numId w:val="10"/>
        </w:numPr>
        <w:spacing w:after="0"/>
        <w:ind w:left="720" w:hanging="360"/>
      </w:pPr>
      <w:r>
        <w:rPr>
          <w:rFonts w:ascii="Nirmala UI Semilight" w:eastAsia="Nirmala UI Semilight" w:hAnsi="Nirmala UI Semilight" w:cs="Nirmala UI Semilight"/>
        </w:rPr>
        <w:t xml:space="preserve">Developed high-performance, concurrent systems in </w:t>
      </w:r>
      <w:r>
        <w:rPr>
          <w:rFonts w:ascii="Nirmala UI Semilight" w:eastAsia="Nirmala UI Semilight" w:hAnsi="Nirmala UI Semilight" w:cs="Nirmala UI Semilight"/>
          <w:b/>
        </w:rPr>
        <w:t>Rust</w:t>
      </w:r>
      <w:r>
        <w:rPr>
          <w:rFonts w:ascii="Nirmala UI Semilight" w:eastAsia="Nirmala UI Semilight" w:hAnsi="Nirmala UI Semilight" w:cs="Nirmala UI Semilight"/>
        </w:rPr>
        <w:t xml:space="preserve"> for efficient data processing and integration in distributed environments.</w:t>
      </w:r>
    </w:p>
    <w:p w14:paraId="5BECE5BB" w14:textId="77777777" w:rsidR="002F5E55" w:rsidRDefault="002F5E55">
      <w:pPr>
        <w:spacing w:after="0"/>
        <w:rPr>
          <w:rFonts w:ascii="Nirmala UI Semilight" w:eastAsia="Nirmala UI Semilight" w:hAnsi="Nirmala UI Semilight" w:cs="Nirmala UI Semilight"/>
          <w:b/>
        </w:rPr>
      </w:pPr>
    </w:p>
    <w:p w14:paraId="2A362A1A"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Model Development:</w:t>
      </w:r>
    </w:p>
    <w:p w14:paraId="7AF9E1E3" w14:textId="77777777" w:rsidR="002F5E55" w:rsidRDefault="00000000">
      <w:pPr>
        <w:numPr>
          <w:ilvl w:val="0"/>
          <w:numId w:val="11"/>
        </w:numPr>
        <w:spacing w:after="0"/>
        <w:ind w:left="720" w:hanging="360"/>
      </w:pPr>
      <w:r>
        <w:rPr>
          <w:rFonts w:ascii="Nirmala UI Semilight" w:eastAsia="Nirmala UI Semilight" w:hAnsi="Nirmala UI Semilight" w:cs="Nirmala UI Semilight"/>
        </w:rPr>
        <w:t xml:space="preserve">Developed complex neural network architectures using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PyTorch</w:t>
      </w:r>
      <w:r>
        <w:rPr>
          <w:rFonts w:ascii="Nirmala UI Semilight" w:eastAsia="Nirmala UI Semilight" w:hAnsi="Nirmala UI Semilight" w:cs="Nirmala UI Semilight"/>
        </w:rPr>
        <w:t xml:space="preserve">, including </w:t>
      </w:r>
      <w:r>
        <w:rPr>
          <w:rFonts w:ascii="Nirmala UI Semilight" w:eastAsia="Nirmala UI Semilight" w:hAnsi="Nirmala UI Semilight" w:cs="Nirmala UI Semilight"/>
          <w:b/>
        </w:rPr>
        <w:t>CNNs</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RNNs</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GANs</w:t>
      </w:r>
      <w:r>
        <w:rPr>
          <w:rFonts w:ascii="Nirmala UI Semilight" w:eastAsia="Nirmala UI Semilight" w:hAnsi="Nirmala UI Semilight" w:cs="Nirmala UI Semilight"/>
        </w:rPr>
        <w:t>, tailored to solve specific business problems.</w:t>
      </w:r>
    </w:p>
    <w:p w14:paraId="5F5BB561" w14:textId="77777777" w:rsidR="002F5E55" w:rsidRDefault="00000000">
      <w:pPr>
        <w:numPr>
          <w:ilvl w:val="0"/>
          <w:numId w:val="11"/>
        </w:numPr>
        <w:spacing w:after="0"/>
        <w:ind w:left="720" w:hanging="360"/>
      </w:pPr>
      <w:r>
        <w:rPr>
          <w:rFonts w:ascii="Nirmala UI Semilight" w:eastAsia="Nirmala UI Semilight" w:hAnsi="Nirmala UI Semilight" w:cs="Nirmala UI Semilight"/>
        </w:rPr>
        <w:t xml:space="preserve">Implemented transfer learning techniques using pre-trained models from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Hub</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PyTorch</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Model</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Zoo</w:t>
      </w:r>
      <w:r>
        <w:rPr>
          <w:rFonts w:ascii="Nirmala UI Semilight" w:eastAsia="Nirmala UI Semilight" w:hAnsi="Nirmala UI Semilight" w:cs="Nirmala UI Semilight"/>
        </w:rPr>
        <w:t>, accelerating model development and improving accuracy by 20%.</w:t>
      </w:r>
    </w:p>
    <w:p w14:paraId="5C4A2413" w14:textId="77777777" w:rsidR="002F5E55" w:rsidRDefault="002F5E55">
      <w:pPr>
        <w:spacing w:after="0"/>
        <w:rPr>
          <w:rFonts w:ascii="Nirmala UI Semilight" w:eastAsia="Nirmala UI Semilight" w:hAnsi="Nirmala UI Semilight" w:cs="Nirmala UI Semilight"/>
          <w:b/>
        </w:rPr>
      </w:pPr>
    </w:p>
    <w:p w14:paraId="2356E4F1"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Optimization Techniques:</w:t>
      </w:r>
    </w:p>
    <w:p w14:paraId="5799A493" w14:textId="77777777" w:rsidR="002F5E55" w:rsidRDefault="00000000">
      <w:pPr>
        <w:numPr>
          <w:ilvl w:val="0"/>
          <w:numId w:val="12"/>
        </w:numPr>
        <w:spacing w:after="0"/>
        <w:ind w:left="720" w:hanging="360"/>
      </w:pPr>
      <w:r>
        <w:rPr>
          <w:rFonts w:ascii="Nirmala UI Semilight" w:eastAsia="Nirmala UI Semilight" w:hAnsi="Nirmala UI Semilight" w:cs="Nirmala UI Semilight"/>
        </w:rPr>
        <w:t xml:space="preserve">Applied advanced optimization techniques such as gradient clipping, learning rate scheduling, and batch normalization in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PyTorch</w:t>
      </w:r>
      <w:r>
        <w:rPr>
          <w:rFonts w:ascii="Nirmala UI Semilight" w:eastAsia="Nirmala UI Semilight" w:hAnsi="Nirmala UI Semilight" w:cs="Nirmala UI Semilight"/>
        </w:rPr>
        <w:t xml:space="preserve"> to enhance model performance and stability.</w:t>
      </w:r>
    </w:p>
    <w:p w14:paraId="3C4B8FFE" w14:textId="77777777" w:rsidR="002F5E55" w:rsidRDefault="00000000">
      <w:pPr>
        <w:numPr>
          <w:ilvl w:val="0"/>
          <w:numId w:val="12"/>
        </w:numPr>
        <w:spacing w:after="0"/>
        <w:ind w:left="720" w:hanging="360"/>
      </w:pPr>
      <w:r>
        <w:rPr>
          <w:rFonts w:ascii="Nirmala UI Semilight" w:eastAsia="Nirmala UI Semilight" w:hAnsi="Nirmala UI Semilight" w:cs="Nirmala UI Semilight"/>
        </w:rPr>
        <w:t xml:space="preserve">Reduced model training time by 35% through effective use of data parallelism and model parallelism, leveraging TensorFlow's </w:t>
      </w:r>
      <w:proofErr w:type="spellStart"/>
      <w:proofErr w:type="gramStart"/>
      <w:r>
        <w:rPr>
          <w:rFonts w:ascii="Nirmala UI Semilight" w:eastAsia="Nirmala UI Semilight" w:hAnsi="Nirmala UI Semilight" w:cs="Nirmala UI Semilight"/>
          <w:b/>
        </w:rPr>
        <w:t>tf.distribute</w:t>
      </w:r>
      <w:proofErr w:type="gramEnd"/>
      <w:r>
        <w:rPr>
          <w:rFonts w:ascii="Nirmala UI Semilight" w:eastAsia="Nirmala UI Semilight" w:hAnsi="Nirmala UI Semilight" w:cs="Nirmala UI Semilight"/>
          <w:b/>
        </w:rPr>
        <w:t>.Strategy</w:t>
      </w:r>
      <w:proofErr w:type="spellEnd"/>
      <w:r>
        <w:rPr>
          <w:rFonts w:ascii="Nirmala UI Semilight" w:eastAsia="Nirmala UI Semilight" w:hAnsi="Nirmala UI Semilight" w:cs="Nirmala UI Semilight"/>
        </w:rPr>
        <w:t xml:space="preserve"> and </w:t>
      </w:r>
      <w:proofErr w:type="spellStart"/>
      <w:r>
        <w:rPr>
          <w:rFonts w:ascii="Nirmala UI Semilight" w:eastAsia="Nirmala UI Semilight" w:hAnsi="Nirmala UI Semilight" w:cs="Nirmala UI Semilight"/>
        </w:rPr>
        <w:t>PyTorch's</w:t>
      </w:r>
      <w:proofErr w:type="spellEnd"/>
      <w:r>
        <w:rPr>
          <w:rFonts w:ascii="Nirmala UI Semilight" w:eastAsia="Nirmala UI Semilight" w:hAnsi="Nirmala UI Semilight" w:cs="Nirmala UI Semilight"/>
        </w:rPr>
        <w:t xml:space="preserve"> </w:t>
      </w:r>
      <w:proofErr w:type="spellStart"/>
      <w:r>
        <w:rPr>
          <w:rFonts w:ascii="Nirmala UI Semilight" w:eastAsia="Nirmala UI Semilight" w:hAnsi="Nirmala UI Semilight" w:cs="Nirmala UI Semilight"/>
          <w:b/>
        </w:rPr>
        <w:t>torch.</w:t>
      </w:r>
      <w:proofErr w:type="gramStart"/>
      <w:r>
        <w:rPr>
          <w:rFonts w:ascii="Nirmala UI Semilight" w:eastAsia="Nirmala UI Semilight" w:hAnsi="Nirmala UI Semilight" w:cs="Nirmala UI Semilight"/>
          <w:b/>
        </w:rPr>
        <w:t>nn.DataParallel</w:t>
      </w:r>
      <w:proofErr w:type="spellEnd"/>
      <w:proofErr w:type="gramEnd"/>
      <w:r>
        <w:rPr>
          <w:rFonts w:ascii="Nirmala UI Semilight" w:eastAsia="Nirmala UI Semilight" w:hAnsi="Nirmala UI Semilight" w:cs="Nirmala UI Semilight"/>
        </w:rPr>
        <w:t>.</w:t>
      </w:r>
    </w:p>
    <w:p w14:paraId="39DFCF07" w14:textId="77777777" w:rsidR="002F5E55" w:rsidRDefault="002F5E55">
      <w:pPr>
        <w:spacing w:after="0"/>
        <w:rPr>
          <w:rFonts w:ascii="Nirmala UI Semilight" w:eastAsia="Nirmala UI Semilight" w:hAnsi="Nirmala UI Semilight" w:cs="Nirmala UI Semilight"/>
          <w:b/>
        </w:rPr>
      </w:pPr>
    </w:p>
    <w:p w14:paraId="5A160B85"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Hyperparameter Tuning:</w:t>
      </w:r>
    </w:p>
    <w:p w14:paraId="1AC4CE34" w14:textId="77777777" w:rsidR="002F5E55" w:rsidRDefault="00000000">
      <w:pPr>
        <w:numPr>
          <w:ilvl w:val="0"/>
          <w:numId w:val="13"/>
        </w:numPr>
        <w:spacing w:after="0"/>
        <w:ind w:left="720" w:hanging="360"/>
      </w:pPr>
      <w:r>
        <w:rPr>
          <w:rFonts w:ascii="Nirmala UI Semilight" w:eastAsia="Nirmala UI Semilight" w:hAnsi="Nirmala UI Semilight" w:cs="Nirmala UI Semilight"/>
        </w:rPr>
        <w:t xml:space="preserve">Conducted extensive hyperparameter tuning using TensorFlow's </w:t>
      </w:r>
      <w:r>
        <w:rPr>
          <w:rFonts w:ascii="Nirmala UI Semilight" w:eastAsia="Nirmala UI Semilight" w:hAnsi="Nirmala UI Semilight" w:cs="Nirmala UI Semilight"/>
          <w:b/>
        </w:rPr>
        <w:t>Keras</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Tuner</w:t>
      </w:r>
      <w:r>
        <w:rPr>
          <w:rFonts w:ascii="Nirmala UI Semilight" w:eastAsia="Nirmala UI Semilight" w:hAnsi="Nirmala UI Semilight" w:cs="Nirmala UI Semilight"/>
        </w:rPr>
        <w:t xml:space="preserve"> and </w:t>
      </w:r>
      <w:proofErr w:type="spellStart"/>
      <w:r>
        <w:rPr>
          <w:rFonts w:ascii="Nirmala UI Semilight" w:eastAsia="Nirmala UI Semilight" w:hAnsi="Nirmala UI Semilight" w:cs="Nirmala UI Semilight"/>
        </w:rPr>
        <w:t>PyTorch's</w:t>
      </w:r>
      <w:proofErr w:type="spellEnd"/>
      <w:r>
        <w:rPr>
          <w:rFonts w:ascii="Nirmala UI Semilight" w:eastAsia="Nirmala UI Semilight" w:hAnsi="Nirmala UI Semilight" w:cs="Nirmala UI Semilight"/>
        </w:rPr>
        <w:t xml:space="preserve"> </w:t>
      </w:r>
      <w:proofErr w:type="spellStart"/>
      <w:r>
        <w:rPr>
          <w:rFonts w:ascii="Nirmala UI Semilight" w:eastAsia="Nirmala UI Semilight" w:hAnsi="Nirmala UI Semilight" w:cs="Nirmala UI Semilight"/>
          <w:b/>
        </w:rPr>
        <w:t>Optuna</w:t>
      </w:r>
      <w:proofErr w:type="spellEnd"/>
      <w:r>
        <w:rPr>
          <w:rFonts w:ascii="Nirmala UI Semilight" w:eastAsia="Nirmala UI Semilight" w:hAnsi="Nirmala UI Semilight" w:cs="Nirmala UI Semilight"/>
        </w:rPr>
        <w:t>, leading to a 15% improvement in model accuracy and a 25% reduction in overfitting.</w:t>
      </w:r>
    </w:p>
    <w:p w14:paraId="0B274F0D" w14:textId="77777777" w:rsidR="002F5E55" w:rsidRDefault="00000000">
      <w:pPr>
        <w:numPr>
          <w:ilvl w:val="0"/>
          <w:numId w:val="13"/>
        </w:numPr>
        <w:spacing w:after="0"/>
        <w:ind w:left="720" w:hanging="360"/>
      </w:pPr>
      <w:r>
        <w:rPr>
          <w:rFonts w:ascii="Nirmala UI Semilight" w:eastAsia="Nirmala UI Semilight" w:hAnsi="Nirmala UI Semilight" w:cs="Nirmala UI Semilight"/>
        </w:rPr>
        <w:t xml:space="preserve">Automated hyperparameter optimization processes with </w:t>
      </w:r>
      <w:r>
        <w:rPr>
          <w:rFonts w:ascii="Nirmala UI Semilight" w:eastAsia="Nirmala UI Semilight" w:hAnsi="Nirmala UI Semilight" w:cs="Nirmala UI Semilight"/>
          <w:b/>
        </w:rPr>
        <w:t>Ray</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Tune</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Model Optimization Toolkit, achieving optimal model configurations with minimal manual intervention.</w:t>
      </w:r>
    </w:p>
    <w:p w14:paraId="7E105500" w14:textId="77777777" w:rsidR="002F5E55" w:rsidRDefault="002F5E55">
      <w:pPr>
        <w:spacing w:after="0"/>
        <w:rPr>
          <w:rFonts w:ascii="Nirmala UI Semilight" w:eastAsia="Nirmala UI Semilight" w:hAnsi="Nirmala UI Semilight" w:cs="Nirmala UI Semilight"/>
          <w:b/>
        </w:rPr>
      </w:pPr>
    </w:p>
    <w:p w14:paraId="5399D271"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Scalability and Deployment:</w:t>
      </w:r>
    </w:p>
    <w:p w14:paraId="4F2B1330" w14:textId="77777777" w:rsidR="002F5E55" w:rsidRDefault="00000000">
      <w:pPr>
        <w:numPr>
          <w:ilvl w:val="0"/>
          <w:numId w:val="14"/>
        </w:numPr>
        <w:spacing w:after="0"/>
        <w:ind w:left="720" w:hanging="360"/>
      </w:pPr>
      <w:r>
        <w:rPr>
          <w:rFonts w:ascii="Nirmala UI Semilight" w:eastAsia="Nirmala UI Semilight" w:hAnsi="Nirmala UI Semilight" w:cs="Nirmala UI Semilight"/>
        </w:rPr>
        <w:t xml:space="preserve">Scaled model training across multiple </w:t>
      </w:r>
      <w:r>
        <w:rPr>
          <w:rFonts w:ascii="Nirmala UI Semilight" w:eastAsia="Nirmala UI Semilight" w:hAnsi="Nirmala UI Semilight" w:cs="Nirmala UI Semilight"/>
          <w:b/>
        </w:rPr>
        <w:t>GPUs</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TPUs</w:t>
      </w:r>
      <w:r>
        <w:rPr>
          <w:rFonts w:ascii="Nirmala UI Semilight" w:eastAsia="Nirmala UI Semilight" w:hAnsi="Nirmala UI Semilight" w:cs="Nirmala UI Semilight"/>
        </w:rPr>
        <w:t xml:space="preserve"> using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's </w:t>
      </w:r>
      <w:proofErr w:type="spellStart"/>
      <w:proofErr w:type="gramStart"/>
      <w:r>
        <w:rPr>
          <w:rFonts w:ascii="Nirmala UI Semilight" w:eastAsia="Nirmala UI Semilight" w:hAnsi="Nirmala UI Semilight" w:cs="Nirmala UI Semilight"/>
          <w:b/>
        </w:rPr>
        <w:t>tf.distribute</w:t>
      </w:r>
      <w:proofErr w:type="gramEnd"/>
      <w:r>
        <w:rPr>
          <w:rFonts w:ascii="Nirmala UI Semilight" w:eastAsia="Nirmala UI Semilight" w:hAnsi="Nirmala UI Semilight" w:cs="Nirmala UI Semilight"/>
          <w:b/>
        </w:rPr>
        <w:t>.MirroredStrategy</w:t>
      </w:r>
      <w:proofErr w:type="spellEnd"/>
      <w:r>
        <w:rPr>
          <w:rFonts w:ascii="Nirmala UI Semilight" w:eastAsia="Nirmala UI Semilight" w:hAnsi="Nirmala UI Semilight" w:cs="Nirmala UI Semilight"/>
        </w:rPr>
        <w:t xml:space="preserve"> and </w:t>
      </w:r>
      <w:proofErr w:type="spellStart"/>
      <w:r>
        <w:rPr>
          <w:rFonts w:ascii="Nirmala UI Semilight" w:eastAsia="Nirmala UI Semilight" w:hAnsi="Nirmala UI Semilight" w:cs="Nirmala UI Semilight"/>
        </w:rPr>
        <w:t>PyTorch's</w:t>
      </w:r>
      <w:proofErr w:type="spellEnd"/>
      <w:r>
        <w:rPr>
          <w:rFonts w:ascii="Nirmala UI Semilight" w:eastAsia="Nirmala UI Semilight" w:hAnsi="Nirmala UI Semilight" w:cs="Nirmala UI Semilight"/>
        </w:rPr>
        <w:t xml:space="preserve"> </w:t>
      </w:r>
      <w:proofErr w:type="spellStart"/>
      <w:proofErr w:type="gramStart"/>
      <w:r>
        <w:rPr>
          <w:rFonts w:ascii="Nirmala UI Semilight" w:eastAsia="Nirmala UI Semilight" w:hAnsi="Nirmala UI Semilight" w:cs="Nirmala UI Semilight"/>
          <w:b/>
        </w:rPr>
        <w:t>torch.distributed</w:t>
      </w:r>
      <w:proofErr w:type="spellEnd"/>
      <w:proofErr w:type="gramEnd"/>
      <w:r>
        <w:rPr>
          <w:rFonts w:ascii="Nirmala UI Semilight" w:eastAsia="Nirmala UI Semilight" w:hAnsi="Nirmala UI Semilight" w:cs="Nirmala UI Semilight"/>
        </w:rPr>
        <w:t xml:space="preserve"> package, resulting in a 40% increase in training throughput.</w:t>
      </w:r>
    </w:p>
    <w:p w14:paraId="428C05FC" w14:textId="77777777" w:rsidR="002F5E55" w:rsidRDefault="00000000">
      <w:pPr>
        <w:numPr>
          <w:ilvl w:val="0"/>
          <w:numId w:val="14"/>
        </w:numPr>
        <w:spacing w:after="0"/>
        <w:ind w:left="720" w:hanging="360"/>
      </w:pPr>
      <w:r>
        <w:rPr>
          <w:rFonts w:ascii="Nirmala UI Semilight" w:eastAsia="Nirmala UI Semilight" w:hAnsi="Nirmala UI Semilight" w:cs="Nirmala UI Semilight"/>
        </w:rPr>
        <w:t xml:space="preserve">Deployed optimized models to production environments using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Serving and </w:t>
      </w:r>
      <w:proofErr w:type="spellStart"/>
      <w:r>
        <w:rPr>
          <w:rFonts w:ascii="Nirmala UI Semilight" w:eastAsia="Nirmala UI Semilight" w:hAnsi="Nirmala UI Semilight" w:cs="Nirmala UI Semilight"/>
          <w:b/>
        </w:rPr>
        <w:t>TorchServe</w:t>
      </w:r>
      <w:proofErr w:type="spellEnd"/>
      <w:r>
        <w:rPr>
          <w:rFonts w:ascii="Nirmala UI Semilight" w:eastAsia="Nirmala UI Semilight" w:hAnsi="Nirmala UI Semilight" w:cs="Nirmala UI Semilight"/>
        </w:rPr>
        <w:t>, ensuring low-latency and high-throughput inference.</w:t>
      </w:r>
    </w:p>
    <w:p w14:paraId="10CE5D75" w14:textId="77777777" w:rsidR="002F5E55" w:rsidRDefault="002F5E55">
      <w:pPr>
        <w:spacing w:after="0"/>
        <w:rPr>
          <w:rFonts w:ascii="Nirmala UI Semilight" w:eastAsia="Nirmala UI Semilight" w:hAnsi="Nirmala UI Semilight" w:cs="Nirmala UI Semilight"/>
          <w:b/>
        </w:rPr>
      </w:pPr>
    </w:p>
    <w:p w14:paraId="57E3FADD"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Performance Monitoring and Improvement:</w:t>
      </w:r>
    </w:p>
    <w:p w14:paraId="601BD450" w14:textId="77777777" w:rsidR="002F5E55" w:rsidRDefault="00000000">
      <w:pPr>
        <w:numPr>
          <w:ilvl w:val="0"/>
          <w:numId w:val="15"/>
        </w:numPr>
        <w:spacing w:after="0"/>
        <w:ind w:left="720" w:hanging="360"/>
      </w:pPr>
      <w:r>
        <w:rPr>
          <w:rFonts w:ascii="Nirmala UI Semilight" w:eastAsia="Nirmala UI Semilight" w:hAnsi="Nirmala UI Semilight" w:cs="Nirmala UI Semilight"/>
        </w:rPr>
        <w:t xml:space="preserve">Monitored model performance using </w:t>
      </w:r>
      <w:proofErr w:type="spellStart"/>
      <w:r>
        <w:rPr>
          <w:rFonts w:ascii="Nirmala UI Semilight" w:eastAsia="Nirmala UI Semilight" w:hAnsi="Nirmala UI Semilight" w:cs="Nirmala UI Semilight"/>
          <w:b/>
        </w:rPr>
        <w:t>TensorBoard</w:t>
      </w:r>
      <w:proofErr w:type="spellEnd"/>
      <w:r>
        <w:rPr>
          <w:rFonts w:ascii="Nirmala UI Semilight" w:eastAsia="Nirmala UI Semilight" w:hAnsi="Nirmala UI Semilight" w:cs="Nirmala UI Semilight"/>
        </w:rPr>
        <w:t xml:space="preserve"> for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and </w:t>
      </w:r>
      <w:proofErr w:type="spellStart"/>
      <w:r>
        <w:rPr>
          <w:rFonts w:ascii="Nirmala UI Semilight" w:eastAsia="Nirmala UI Semilight" w:hAnsi="Nirmala UI Semilight" w:cs="Nirmala UI Semilight"/>
          <w:b/>
        </w:rPr>
        <w:t>TensorBoardX</w:t>
      </w:r>
      <w:proofErr w:type="spellEnd"/>
      <w:r>
        <w:rPr>
          <w:rFonts w:ascii="Nirmala UI Semilight" w:eastAsia="Nirmala UI Semilight" w:hAnsi="Nirmala UI Semilight" w:cs="Nirmala UI Semilight"/>
        </w:rPr>
        <w:t xml:space="preserve"> for </w:t>
      </w:r>
      <w:r>
        <w:rPr>
          <w:rFonts w:ascii="Nirmala UI Semilight" w:eastAsia="Nirmala UI Semilight" w:hAnsi="Nirmala UI Semilight" w:cs="Nirmala UI Semilight"/>
          <w:b/>
        </w:rPr>
        <w:t>PyTorch</w:t>
      </w:r>
      <w:r>
        <w:rPr>
          <w:rFonts w:ascii="Nirmala UI Semilight" w:eastAsia="Nirmala UI Semilight" w:hAnsi="Nirmala UI Semilight" w:cs="Nirmala UI Semilight"/>
        </w:rPr>
        <w:t>, providing real-time insights into training dynamics and facilitating early stopping and checkpointing.</w:t>
      </w:r>
    </w:p>
    <w:p w14:paraId="26ACEDB6" w14:textId="77777777" w:rsidR="002F5E55" w:rsidRDefault="00000000">
      <w:pPr>
        <w:numPr>
          <w:ilvl w:val="0"/>
          <w:numId w:val="15"/>
        </w:numPr>
        <w:spacing w:after="0"/>
        <w:ind w:left="720" w:hanging="360"/>
      </w:pPr>
      <w:r>
        <w:rPr>
          <w:rFonts w:ascii="Nirmala UI Semilight" w:eastAsia="Nirmala UI Semilight" w:hAnsi="Nirmala UI Semilight" w:cs="Nirmala UI Semilight"/>
        </w:rPr>
        <w:t xml:space="preserve">Implemented quantization and pruning techniques using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Lite</w:t>
      </w:r>
      <w:r>
        <w:rPr>
          <w:rFonts w:ascii="Nirmala UI Semilight" w:eastAsia="Nirmala UI Semilight" w:hAnsi="Nirmala UI Semilight" w:cs="Nirmala UI Semilight"/>
        </w:rPr>
        <w:t xml:space="preserve"> and </w:t>
      </w:r>
      <w:proofErr w:type="spellStart"/>
      <w:r>
        <w:rPr>
          <w:rFonts w:ascii="Nirmala UI Semilight" w:eastAsia="Nirmala UI Semilight" w:hAnsi="Nirmala UI Semilight" w:cs="Nirmala UI Semilight"/>
        </w:rPr>
        <w:t>PyTorch's</w:t>
      </w:r>
      <w:proofErr w:type="spellEnd"/>
      <w:r>
        <w:rPr>
          <w:rFonts w:ascii="Nirmala UI Semilight" w:eastAsia="Nirmala UI Semilight" w:hAnsi="Nirmala UI Semilight" w:cs="Nirmala UI Semilight"/>
        </w:rPr>
        <w:t xml:space="preserve"> </w:t>
      </w:r>
      <w:proofErr w:type="spellStart"/>
      <w:r>
        <w:rPr>
          <w:rFonts w:ascii="Nirmala UI Semilight" w:eastAsia="Nirmala UI Semilight" w:hAnsi="Nirmala UI Semilight" w:cs="Nirmala UI Semilight"/>
          <w:b/>
        </w:rPr>
        <w:t>TorchScript</w:t>
      </w:r>
      <w:proofErr w:type="spellEnd"/>
      <w:r>
        <w:rPr>
          <w:rFonts w:ascii="Nirmala UI Semilight" w:eastAsia="Nirmala UI Semilight" w:hAnsi="Nirmala UI Semilight" w:cs="Nirmala UI Semilight"/>
        </w:rPr>
        <w:t>, reducing model size and inference time by 50% without significant loss in accuracy.</w:t>
      </w:r>
    </w:p>
    <w:p w14:paraId="53282121" w14:textId="77777777" w:rsidR="002F5E55" w:rsidRDefault="002F5E55">
      <w:pPr>
        <w:spacing w:after="0"/>
        <w:rPr>
          <w:rFonts w:ascii="Nirmala UI Semilight" w:eastAsia="Nirmala UI Semilight" w:hAnsi="Nirmala UI Semilight" w:cs="Nirmala UI Semilight"/>
          <w:b/>
        </w:rPr>
      </w:pPr>
    </w:p>
    <w:p w14:paraId="458BC9CD"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Collaboration &amp; Reproducibility:</w:t>
      </w:r>
    </w:p>
    <w:p w14:paraId="1EC99D02" w14:textId="77777777" w:rsidR="002F5E55" w:rsidRDefault="00000000">
      <w:pPr>
        <w:numPr>
          <w:ilvl w:val="0"/>
          <w:numId w:val="16"/>
        </w:numPr>
        <w:spacing w:after="0"/>
        <w:ind w:left="720" w:hanging="360"/>
      </w:pPr>
      <w:r>
        <w:rPr>
          <w:rFonts w:ascii="Nirmala UI Semilight" w:eastAsia="Nirmala UI Semilight" w:hAnsi="Nirmala UI Semilight" w:cs="Nirmala UI Semilight"/>
        </w:rPr>
        <w:t xml:space="preserve">Worked with team members and stakeholders to ensure consistent reproducibility of machine learning training processes across different environments and applications using </w:t>
      </w:r>
      <w:r>
        <w:rPr>
          <w:rFonts w:ascii="Nirmala UI Semilight" w:eastAsia="Nirmala UI Semilight" w:hAnsi="Nirmala UI Semilight" w:cs="Nirmala UI Semilight"/>
          <w:b/>
        </w:rPr>
        <w:t>Git</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GitHub</w:t>
      </w:r>
      <w:r>
        <w:rPr>
          <w:rFonts w:ascii="Nirmala UI Semilight" w:eastAsia="Nirmala UI Semilight" w:hAnsi="Nirmala UI Semilight" w:cs="Nirmala UI Semilight"/>
        </w:rPr>
        <w:t xml:space="preserve"> for version control.</w:t>
      </w:r>
    </w:p>
    <w:p w14:paraId="37991FE8" w14:textId="77777777" w:rsidR="002F5E55" w:rsidRDefault="00000000">
      <w:pPr>
        <w:numPr>
          <w:ilvl w:val="0"/>
          <w:numId w:val="16"/>
        </w:numPr>
        <w:spacing w:after="0"/>
        <w:ind w:left="720" w:hanging="360"/>
      </w:pPr>
      <w:r>
        <w:rPr>
          <w:rFonts w:ascii="Nirmala UI Semilight" w:eastAsia="Nirmala UI Semilight" w:hAnsi="Nirmala UI Semilight" w:cs="Nirmala UI Semilight"/>
        </w:rPr>
        <w:t xml:space="preserve">Standardized training protocols and practices with </w:t>
      </w:r>
      <w:proofErr w:type="spellStart"/>
      <w:r>
        <w:rPr>
          <w:rFonts w:ascii="Nirmala UI Semilight" w:eastAsia="Nirmala UI Semilight" w:hAnsi="Nirmala UI Semilight" w:cs="Nirmala UI Semilight"/>
          <w:b/>
        </w:rPr>
        <w:t>MLflow</w:t>
      </w:r>
      <w:proofErr w:type="spellEnd"/>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DVC</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Data Version Control</w:t>
      </w:r>
      <w:r>
        <w:rPr>
          <w:rFonts w:ascii="Nirmala UI Semilight" w:eastAsia="Nirmala UI Semilight" w:hAnsi="Nirmala UI Semilight" w:cs="Nirmala UI Semilight"/>
        </w:rPr>
        <w:t>) to maintain consistency.</w:t>
      </w:r>
    </w:p>
    <w:p w14:paraId="0869DA61" w14:textId="77777777" w:rsidR="002F5E55" w:rsidRDefault="00000000">
      <w:pPr>
        <w:numPr>
          <w:ilvl w:val="0"/>
          <w:numId w:val="16"/>
        </w:numPr>
        <w:spacing w:after="0"/>
        <w:ind w:left="720" w:hanging="360"/>
      </w:pPr>
      <w:r>
        <w:rPr>
          <w:rFonts w:ascii="Nirmala UI Semilight" w:eastAsia="Nirmala UI Semilight" w:hAnsi="Nirmala UI Semilight" w:cs="Nirmala UI Semilight"/>
        </w:rPr>
        <w:t xml:space="preserve">Thoroughly documented methodologies and results using </w:t>
      </w:r>
      <w:r>
        <w:rPr>
          <w:rFonts w:ascii="Nirmala UI Semilight" w:eastAsia="Nirmala UI Semilight" w:hAnsi="Nirmala UI Semilight" w:cs="Nirmala UI Semilight"/>
          <w:b/>
        </w:rPr>
        <w:t>Confluence</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Jupyter</w:t>
      </w:r>
      <w:r>
        <w:rPr>
          <w:rFonts w:ascii="Nirmala UI Semilight" w:eastAsia="Nirmala UI Semilight" w:hAnsi="Nirmala UI Semilight" w:cs="Nirmala UI Semilight"/>
        </w:rPr>
        <w:t xml:space="preserve"> Notebooks to ensure clear communication and knowledge sharing.</w:t>
      </w:r>
    </w:p>
    <w:p w14:paraId="5FEB7F92" w14:textId="77777777" w:rsidR="002F5E55" w:rsidRDefault="00000000">
      <w:pPr>
        <w:numPr>
          <w:ilvl w:val="0"/>
          <w:numId w:val="16"/>
        </w:numPr>
        <w:spacing w:after="0"/>
        <w:ind w:left="720" w:hanging="360"/>
      </w:pPr>
      <w:r>
        <w:rPr>
          <w:rFonts w:ascii="Nirmala UI Semilight" w:eastAsia="Nirmala UI Semilight" w:hAnsi="Nirmala UI Semilight" w:cs="Nirmala UI Semilight"/>
        </w:rPr>
        <w:t xml:space="preserve">Shared code, data, and resources effectively to support reproducibility across diverse machine learning projects and domains using </w:t>
      </w:r>
      <w:proofErr w:type="spellStart"/>
      <w:r>
        <w:rPr>
          <w:rFonts w:ascii="Nirmala UI Semilight" w:eastAsia="Nirmala UI Semilight" w:hAnsi="Nirmala UI Semilight" w:cs="Nirmala UI Semilight"/>
          <w:b/>
        </w:rPr>
        <w:t>JupyterHub</w:t>
      </w:r>
      <w:proofErr w:type="spellEnd"/>
      <w:r>
        <w:rPr>
          <w:rFonts w:ascii="Nirmala UI Semilight" w:eastAsia="Nirmala UI Semilight" w:hAnsi="Nirmala UI Semilight" w:cs="Nirmala UI Semilight"/>
          <w:b/>
        </w:rPr>
        <w:t xml:space="preserve">, Google </w:t>
      </w:r>
      <w:proofErr w:type="spellStart"/>
      <w:r>
        <w:rPr>
          <w:rFonts w:ascii="Nirmala UI Semilight" w:eastAsia="Nirmala UI Semilight" w:hAnsi="Nirmala UI Semilight" w:cs="Nirmala UI Semilight"/>
          <w:b/>
        </w:rPr>
        <w:t>Colab</w:t>
      </w:r>
      <w:proofErr w:type="spellEnd"/>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AWS S3</w:t>
      </w:r>
      <w:r>
        <w:rPr>
          <w:rFonts w:ascii="Nirmala UI Semilight" w:eastAsia="Nirmala UI Semilight" w:hAnsi="Nirmala UI Semilight" w:cs="Nirmala UI Semilight"/>
        </w:rPr>
        <w:t>.</w:t>
      </w:r>
    </w:p>
    <w:p w14:paraId="6889F70D" w14:textId="77777777" w:rsidR="002F5E55" w:rsidRDefault="00000000">
      <w:pPr>
        <w:numPr>
          <w:ilvl w:val="0"/>
          <w:numId w:val="16"/>
        </w:numPr>
        <w:spacing w:after="0"/>
        <w:ind w:left="720" w:hanging="360"/>
      </w:pPr>
      <w:r>
        <w:rPr>
          <w:rFonts w:ascii="Nirmala UI Semilight" w:eastAsia="Nirmala UI Semilight" w:hAnsi="Nirmala UI Semilight" w:cs="Nirmala UI Semilight"/>
        </w:rPr>
        <w:t xml:space="preserve">Implemented tools and frameworks that facilitated reproducibility and collaboration, such as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Serving</w:t>
      </w:r>
      <w:r>
        <w:rPr>
          <w:rFonts w:ascii="Nirmala UI Semilight" w:eastAsia="Nirmala UI Semilight" w:hAnsi="Nirmala UI Semilight" w:cs="Nirmala UI Semilight"/>
        </w:rPr>
        <w:t xml:space="preserve"> and </w:t>
      </w:r>
      <w:proofErr w:type="spellStart"/>
      <w:r>
        <w:rPr>
          <w:rFonts w:ascii="Nirmala UI Semilight" w:eastAsia="Nirmala UI Semilight" w:hAnsi="Nirmala UI Semilight" w:cs="Nirmala UI Semilight"/>
          <w:b/>
        </w:rPr>
        <w:t>TorchServe</w:t>
      </w:r>
      <w:proofErr w:type="spellEnd"/>
      <w:r>
        <w:rPr>
          <w:rFonts w:ascii="Nirmala UI Semilight" w:eastAsia="Nirmala UI Semilight" w:hAnsi="Nirmala UI Semilight" w:cs="Nirmala UI Semilight"/>
        </w:rPr>
        <w:t xml:space="preserve"> for model deployment, and </w:t>
      </w:r>
      <w:r>
        <w:rPr>
          <w:rFonts w:ascii="Nirmala UI Semilight" w:eastAsia="Nirmala UI Semilight" w:hAnsi="Nirmala UI Semilight" w:cs="Nirmala UI Semilight"/>
          <w:b/>
        </w:rPr>
        <w:t>Kubeflow</w:t>
      </w:r>
      <w:r>
        <w:rPr>
          <w:rFonts w:ascii="Nirmala UI Semilight" w:eastAsia="Nirmala UI Semilight" w:hAnsi="Nirmala UI Semilight" w:cs="Nirmala UI Semilight"/>
        </w:rPr>
        <w:t xml:space="preserve"> for managing machine learning workflows.</w:t>
      </w:r>
    </w:p>
    <w:p w14:paraId="0FD7A6F6" w14:textId="77777777" w:rsidR="002F5E55" w:rsidRDefault="002F5E55">
      <w:pPr>
        <w:spacing w:after="0"/>
        <w:rPr>
          <w:rFonts w:ascii="Nirmala UI Semilight" w:eastAsia="Nirmala UI Semilight" w:hAnsi="Nirmala UI Semilight" w:cs="Nirmala UI Semilight"/>
        </w:rPr>
      </w:pPr>
    </w:p>
    <w:tbl>
      <w:tblPr>
        <w:tblStyle w:val="Style18"/>
        <w:tblW w:w="9242" w:type="dxa"/>
        <w:tblInd w:w="108" w:type="dxa"/>
        <w:tblLayout w:type="fixed"/>
        <w:tblLook w:val="04A0" w:firstRow="1" w:lastRow="0" w:firstColumn="1" w:lastColumn="0" w:noHBand="0" w:noVBand="1"/>
      </w:tblPr>
      <w:tblGrid>
        <w:gridCol w:w="2881"/>
        <w:gridCol w:w="2834"/>
        <w:gridCol w:w="3527"/>
      </w:tblGrid>
      <w:tr w:rsidR="002F5E55" w14:paraId="5A156ADE" w14:textId="77777777">
        <w:tc>
          <w:tcPr>
            <w:tcW w:w="2881"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5F2CDACC" w14:textId="77777777" w:rsidR="002F5E55" w:rsidRDefault="00000000">
            <w:pPr>
              <w:spacing w:after="0" w:line="240" w:lineRule="auto"/>
            </w:pPr>
            <w:r>
              <w:rPr>
                <w:rFonts w:ascii="Nirmala UI Semilight" w:eastAsia="Nirmala UI Semilight" w:hAnsi="Nirmala UI Semilight" w:cs="Nirmala UI Semilight"/>
                <w:b/>
              </w:rPr>
              <w:t>Client</w:t>
            </w:r>
            <w:r>
              <w:rPr>
                <w:rFonts w:ascii="Nirmala UI Semilight" w:eastAsia="Nirmala UI Semilight" w:hAnsi="Nirmala UI Semilight" w:cs="Nirmala UI Semilight"/>
              </w:rPr>
              <w:t xml:space="preserve">: </w:t>
            </w:r>
            <w:proofErr w:type="spellStart"/>
            <w:r>
              <w:rPr>
                <w:rFonts w:ascii="Nirmala UI Semilight" w:eastAsia="Nirmala UI Semilight" w:hAnsi="Nirmala UI Semilight" w:cs="Nirmala UI Semilight"/>
              </w:rPr>
              <w:t>eInfochips</w:t>
            </w:r>
            <w:proofErr w:type="spellEnd"/>
          </w:p>
        </w:tc>
        <w:tc>
          <w:tcPr>
            <w:tcW w:w="2834"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56D29D20" w14:textId="77777777" w:rsidR="002F5E55" w:rsidRDefault="00000000">
            <w:pPr>
              <w:spacing w:after="0" w:line="240" w:lineRule="auto"/>
            </w:pPr>
            <w:r>
              <w:rPr>
                <w:rFonts w:ascii="Nirmala UI Semilight" w:eastAsia="Nirmala UI Semilight" w:hAnsi="Nirmala UI Semilight" w:cs="Nirmala UI Semilight"/>
                <w:b/>
              </w:rPr>
              <w:t>Date</w:t>
            </w:r>
            <w:r>
              <w:rPr>
                <w:rFonts w:ascii="Nirmala UI Semilight" w:eastAsia="Nirmala UI Semilight" w:hAnsi="Nirmala UI Semilight" w:cs="Nirmala UI Semilight"/>
              </w:rPr>
              <w:t>:  Feb 2018 – May 2021</w:t>
            </w:r>
          </w:p>
        </w:tc>
        <w:tc>
          <w:tcPr>
            <w:tcW w:w="3527"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68E2A65F" w14:textId="77777777" w:rsidR="002F5E55" w:rsidRDefault="00000000">
            <w:pPr>
              <w:spacing w:after="0" w:line="240" w:lineRule="auto"/>
            </w:pPr>
            <w:r>
              <w:rPr>
                <w:rFonts w:ascii="Nirmala UI Semilight" w:eastAsia="Nirmala UI Semilight" w:hAnsi="Nirmala UI Semilight" w:cs="Nirmala UI Semilight"/>
                <w:b/>
              </w:rPr>
              <w:t>Role</w:t>
            </w:r>
            <w:r>
              <w:rPr>
                <w:rFonts w:ascii="Nirmala UI Semilight" w:eastAsia="Nirmala UI Semilight" w:hAnsi="Nirmala UI Semilight" w:cs="Nirmala UI Semilight"/>
              </w:rPr>
              <w:t>: Sr. MLOPs Engineer</w:t>
            </w:r>
          </w:p>
        </w:tc>
      </w:tr>
    </w:tbl>
    <w:p w14:paraId="02B1B71F" w14:textId="77777777" w:rsidR="002F5E55" w:rsidRDefault="00000000">
      <w:pPr>
        <w:rPr>
          <w:rFonts w:ascii="Nirmala UI Semilight" w:eastAsia="Nirmala UI Semilight" w:hAnsi="Nirmala UI Semilight" w:cs="Nirmala UI Semilight"/>
        </w:rPr>
      </w:pPr>
      <w:r>
        <w:rPr>
          <w:rFonts w:ascii="Nirmala UI Semilight" w:eastAsia="Nirmala UI Semilight" w:hAnsi="Nirmala UI Semilight" w:cs="Nirmala UI Semilight"/>
        </w:rPr>
        <w:lastRenderedPageBreak/>
        <w:t>As an MLOPs Engineer, I was responsible for designing, building and deploying advanced machine learning models and AI solutions on Google Cloud Platform (GCP). This project aimed to leverage advanced AI techniques to drive innovation and improve operational efficiency.</w:t>
      </w:r>
    </w:p>
    <w:p w14:paraId="76CAC606" w14:textId="77777777" w:rsidR="002F5E55" w:rsidRDefault="00000000">
      <w:pPr>
        <w:rPr>
          <w:rFonts w:ascii="Nirmala UI Semilight" w:eastAsia="Nirmala UI Semilight" w:hAnsi="Nirmala UI Semilight" w:cs="Nirmala UI Semilight"/>
          <w:b/>
        </w:rPr>
      </w:pPr>
      <w:r>
        <w:rPr>
          <w:rFonts w:ascii="Nirmala UI Semilight" w:eastAsia="Nirmala UI Semilight" w:hAnsi="Nirmala UI Semilight" w:cs="Nirmala UI Semilight"/>
          <w:b/>
        </w:rPr>
        <w:t>Key Responsibilities:</w:t>
      </w:r>
    </w:p>
    <w:p w14:paraId="5C1BC300"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Model Development and Optimization:</w:t>
      </w:r>
    </w:p>
    <w:p w14:paraId="3014BA48" w14:textId="77777777" w:rsidR="002F5E55" w:rsidRDefault="00000000">
      <w:pPr>
        <w:numPr>
          <w:ilvl w:val="0"/>
          <w:numId w:val="17"/>
        </w:numPr>
        <w:spacing w:after="0"/>
        <w:ind w:left="720" w:hanging="360"/>
      </w:pPr>
      <w:r>
        <w:rPr>
          <w:rFonts w:ascii="Nirmala UI Semilight" w:eastAsia="Nirmala UI Semilight" w:hAnsi="Nirmala UI Semilight" w:cs="Nirmala UI Semilight"/>
        </w:rPr>
        <w:t xml:space="preserve">Designed, developed, and optimized Generative AI models, including </w:t>
      </w:r>
      <w:r>
        <w:rPr>
          <w:rFonts w:ascii="Nirmala UI Semilight" w:eastAsia="Nirmala UI Semilight" w:hAnsi="Nirmala UI Semilight" w:cs="Nirmala UI Semilight"/>
          <w:b/>
        </w:rPr>
        <w:t>LLMs</w:t>
      </w:r>
      <w:r>
        <w:rPr>
          <w:rFonts w:ascii="Nirmala UI Semilight" w:eastAsia="Nirmala UI Semilight" w:hAnsi="Nirmala UI Semilight" w:cs="Nirmala UI Semilight"/>
        </w:rPr>
        <w:t xml:space="preserve"> such as </w:t>
      </w:r>
      <w:r>
        <w:rPr>
          <w:rFonts w:ascii="Nirmala UI Semilight" w:eastAsia="Nirmala UI Semilight" w:hAnsi="Nirmala UI Semilight" w:cs="Nirmala UI Semilight"/>
          <w:b/>
        </w:rPr>
        <w:t>GPT</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BERT</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T5</w:t>
      </w:r>
      <w:r>
        <w:rPr>
          <w:rFonts w:ascii="Nirmala UI Semilight" w:eastAsia="Nirmala UI Semilight" w:hAnsi="Nirmala UI Semilight" w:cs="Nirmala UI Semilight"/>
        </w:rPr>
        <w:t xml:space="preserve">, tailored to specific business needs. Utilized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PyTorch</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Hugging</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Face</w:t>
      </w:r>
      <w:r>
        <w:rPr>
          <w:rFonts w:ascii="Nirmala UI Semilight" w:eastAsia="Nirmala UI Semilight" w:hAnsi="Nirmala UI Semilight" w:cs="Nirmala UI Semilight"/>
        </w:rPr>
        <w:t xml:space="preserve"> Transformers for model development and optimization.</w:t>
      </w:r>
    </w:p>
    <w:p w14:paraId="263B297C" w14:textId="77777777" w:rsidR="002F5E55" w:rsidRDefault="00000000">
      <w:pPr>
        <w:numPr>
          <w:ilvl w:val="0"/>
          <w:numId w:val="17"/>
        </w:numPr>
        <w:spacing w:after="0"/>
        <w:ind w:left="720" w:hanging="360"/>
      </w:pPr>
      <w:r>
        <w:rPr>
          <w:rFonts w:ascii="Nirmala UI Semilight" w:eastAsia="Nirmala UI Semilight" w:hAnsi="Nirmala UI Semilight" w:cs="Nirmala UI Semilight"/>
        </w:rPr>
        <w:t>Architected and implemented a robust model governance framework on GCP using Vertex AI and Cloud Identity &amp; Access Management (IAM), ensuring secure and compliant model deployment processes across multiple teams.</w:t>
      </w:r>
    </w:p>
    <w:p w14:paraId="46B33EE8" w14:textId="77777777" w:rsidR="002F5E55" w:rsidRDefault="00000000">
      <w:pPr>
        <w:numPr>
          <w:ilvl w:val="0"/>
          <w:numId w:val="17"/>
        </w:numPr>
        <w:spacing w:after="0"/>
        <w:ind w:left="720" w:hanging="360"/>
      </w:pPr>
      <w:r>
        <w:rPr>
          <w:rFonts w:ascii="Nirmala UI Semilight" w:eastAsia="Nirmala UI Semilight" w:hAnsi="Nirmala UI Semilight" w:cs="Nirmala UI Semilight"/>
        </w:rPr>
        <w:t>Developed automated model retraining pipelines using Vertex AI and Cloud Functions, integrating scheduled retraining and evaluation to maintain model accuracy and relevance in dynamic production environments.</w:t>
      </w:r>
    </w:p>
    <w:p w14:paraId="65812159" w14:textId="77777777" w:rsidR="002F5E55" w:rsidRDefault="00000000">
      <w:pPr>
        <w:numPr>
          <w:ilvl w:val="0"/>
          <w:numId w:val="17"/>
        </w:numPr>
        <w:spacing w:after="0"/>
        <w:ind w:left="720" w:hanging="360"/>
      </w:pPr>
      <w:r>
        <w:rPr>
          <w:rFonts w:ascii="Nirmala UI Semilight" w:eastAsia="Nirmala UI Semilight" w:hAnsi="Nirmala UI Semilight" w:cs="Nirmala UI Semilight"/>
        </w:rPr>
        <w:t>Integrated machine learning models with GCP’s BigQuery ML to enable on-the-fly model predictions and real-time analytics, enhancing decision-making capabilities and reducing data latency.</w:t>
      </w:r>
    </w:p>
    <w:p w14:paraId="25E92FB8" w14:textId="77777777" w:rsidR="002F5E55" w:rsidRDefault="00000000">
      <w:pPr>
        <w:numPr>
          <w:ilvl w:val="0"/>
          <w:numId w:val="17"/>
        </w:numPr>
        <w:spacing w:after="0"/>
        <w:ind w:left="720" w:hanging="360"/>
      </w:pPr>
      <w:r>
        <w:rPr>
          <w:rFonts w:ascii="Nirmala UI Semilight" w:eastAsia="Nirmala UI Semilight" w:hAnsi="Nirmala UI Semilight" w:cs="Nirmala UI Semilight"/>
        </w:rPr>
        <w:t xml:space="preserve">Optimized cloud resource utilization by leveraging GCP's Spot VMs and Compute Engine </w:t>
      </w:r>
      <w:proofErr w:type="spellStart"/>
      <w:r>
        <w:rPr>
          <w:rFonts w:ascii="Nirmala UI Semilight" w:eastAsia="Nirmala UI Semilight" w:hAnsi="Nirmala UI Semilight" w:cs="Nirmala UI Semilight"/>
        </w:rPr>
        <w:t>Autoscaler</w:t>
      </w:r>
      <w:proofErr w:type="spellEnd"/>
      <w:r>
        <w:rPr>
          <w:rFonts w:ascii="Nirmala UI Semilight" w:eastAsia="Nirmala UI Semilight" w:hAnsi="Nirmala UI Semilight" w:cs="Nirmala UI Semilight"/>
        </w:rPr>
        <w:t xml:space="preserve"> for cost-effective model training and scaling, leading to a 25% reduction in cloud infrastructure costs.</w:t>
      </w:r>
    </w:p>
    <w:p w14:paraId="7DD87E41" w14:textId="77777777" w:rsidR="002F5E55" w:rsidRDefault="00000000">
      <w:pPr>
        <w:numPr>
          <w:ilvl w:val="0"/>
          <w:numId w:val="17"/>
        </w:numPr>
        <w:spacing w:after="0"/>
        <w:ind w:left="720" w:hanging="360"/>
      </w:pPr>
      <w:r>
        <w:rPr>
          <w:rFonts w:ascii="Nirmala UI Semilight" w:eastAsia="Nirmala UI Semilight" w:hAnsi="Nirmala UI Semilight" w:cs="Nirmala UI Semilight"/>
        </w:rPr>
        <w:t>Led the migration of on-premises ML workflows to GCP, utilizing Vertex AI for end-to-end model lifecycle management, which streamlined operations and enhanced scalability and performance.</w:t>
      </w:r>
    </w:p>
    <w:p w14:paraId="757090B3" w14:textId="77777777" w:rsidR="002F5E55" w:rsidRDefault="00000000">
      <w:pPr>
        <w:numPr>
          <w:ilvl w:val="0"/>
          <w:numId w:val="17"/>
        </w:numPr>
        <w:spacing w:after="0"/>
        <w:ind w:left="720" w:hanging="360"/>
      </w:pPr>
      <w:r>
        <w:rPr>
          <w:rFonts w:ascii="Nirmala UI Semilight" w:eastAsia="Nirmala UI Semilight" w:hAnsi="Nirmala UI Semilight" w:cs="Nirmala UI Semilight"/>
        </w:rPr>
        <w:t>Implemented a centralized logging and monitoring solution with Google Cloud Logging and Monitoring, providing actionable insights and alerts for model performance and system health, which improved incident response times.</w:t>
      </w:r>
    </w:p>
    <w:p w14:paraId="7A6C246D" w14:textId="77777777" w:rsidR="002F5E55" w:rsidRDefault="00000000">
      <w:pPr>
        <w:numPr>
          <w:ilvl w:val="0"/>
          <w:numId w:val="17"/>
        </w:numPr>
        <w:spacing w:after="0"/>
        <w:ind w:left="720" w:hanging="360"/>
      </w:pPr>
      <w:r>
        <w:rPr>
          <w:rFonts w:ascii="Nirmala UI Semilight" w:eastAsia="Nirmala UI Semilight" w:hAnsi="Nirmala UI Semilight" w:cs="Nirmala UI Semilight"/>
        </w:rPr>
        <w:t xml:space="preserve">Developed custom data augmentation and feature engineering pipelines on GCP using Dataflow and </w:t>
      </w:r>
      <w:proofErr w:type="spellStart"/>
      <w:r>
        <w:rPr>
          <w:rFonts w:ascii="Nirmala UI Semilight" w:eastAsia="Nirmala UI Semilight" w:hAnsi="Nirmala UI Semilight" w:cs="Nirmala UI Semilight"/>
        </w:rPr>
        <w:t>Dataproc</w:t>
      </w:r>
      <w:proofErr w:type="spellEnd"/>
      <w:r>
        <w:rPr>
          <w:rFonts w:ascii="Nirmala UI Semilight" w:eastAsia="Nirmala UI Semilight" w:hAnsi="Nirmala UI Semilight" w:cs="Nirmala UI Semilight"/>
        </w:rPr>
        <w:t>, enhancing model training datasets and improving overall model robustness and accuracy.</w:t>
      </w:r>
    </w:p>
    <w:p w14:paraId="21BE5E1D" w14:textId="77777777" w:rsidR="002F5E55" w:rsidRDefault="002F5E55">
      <w:pPr>
        <w:spacing w:after="0"/>
        <w:ind w:left="720"/>
      </w:pPr>
    </w:p>
    <w:p w14:paraId="1F2D4366"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Natural Language Processing (NLP):</w:t>
      </w:r>
    </w:p>
    <w:p w14:paraId="267F50C3" w14:textId="77777777" w:rsidR="002F5E55" w:rsidRDefault="00000000">
      <w:pPr>
        <w:numPr>
          <w:ilvl w:val="0"/>
          <w:numId w:val="18"/>
        </w:numPr>
        <w:spacing w:after="0"/>
        <w:ind w:left="720" w:hanging="360"/>
      </w:pPr>
      <w:r>
        <w:rPr>
          <w:rFonts w:ascii="Nirmala UI Semilight" w:eastAsia="Nirmala UI Semilight" w:hAnsi="Nirmala UI Semilight" w:cs="Nirmala UI Semilight"/>
        </w:rPr>
        <w:t xml:space="preserve">Implemented various facets of </w:t>
      </w:r>
      <w:r>
        <w:rPr>
          <w:rFonts w:ascii="Nirmala UI Semilight" w:eastAsia="Nirmala UI Semilight" w:hAnsi="Nirmala UI Semilight" w:cs="Nirmala UI Semilight"/>
          <w:b/>
        </w:rPr>
        <w:t>NLP</w:t>
      </w:r>
      <w:r>
        <w:rPr>
          <w:rFonts w:ascii="Nirmala UI Semilight" w:eastAsia="Nirmala UI Semilight" w:hAnsi="Nirmala UI Semilight" w:cs="Nirmala UI Semilight"/>
        </w:rPr>
        <w:t xml:space="preserve"> such as </w:t>
      </w:r>
      <w:r>
        <w:rPr>
          <w:rFonts w:ascii="Nirmala UI Semilight" w:eastAsia="Nirmala UI Semilight" w:hAnsi="Nirmala UI Semilight" w:cs="Nirmala UI Semilight"/>
          <w:b/>
        </w:rPr>
        <w:t>conversational dialogue</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speech recognition</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text-to-speech</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natural language generation</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text classification</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question-answering</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chatbots</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text summarization</w:t>
      </w:r>
      <w:r>
        <w:rPr>
          <w:rFonts w:ascii="Nirmala UI Semilight" w:eastAsia="Nirmala UI Semilight" w:hAnsi="Nirmala UI Semilight" w:cs="Nirmala UI Semilight"/>
        </w:rPr>
        <w:t xml:space="preserve">. Used </w:t>
      </w:r>
      <w:r>
        <w:rPr>
          <w:rFonts w:ascii="Nirmala UI Semilight" w:eastAsia="Nirmala UI Semilight" w:hAnsi="Nirmala UI Semilight" w:cs="Nirmala UI Semilight"/>
          <w:b/>
        </w:rPr>
        <w:t>Scikit-learn</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Pandas</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NLTK</w:t>
      </w:r>
      <w:r>
        <w:rPr>
          <w:rFonts w:ascii="Nirmala UI Semilight" w:eastAsia="Nirmala UI Semilight" w:hAnsi="Nirmala UI Semilight" w:cs="Nirmala UI Semilight"/>
        </w:rPr>
        <w:t xml:space="preserve">, </w:t>
      </w:r>
      <w:proofErr w:type="spellStart"/>
      <w:r>
        <w:rPr>
          <w:rFonts w:ascii="Nirmala UI Semilight" w:eastAsia="Nirmala UI Semilight" w:hAnsi="Nirmala UI Semilight" w:cs="Nirmala UI Semilight"/>
          <w:b/>
        </w:rPr>
        <w:t>spaCy</w:t>
      </w:r>
      <w:proofErr w:type="spellEnd"/>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Jupyter</w:t>
      </w:r>
      <w:r>
        <w:rPr>
          <w:rFonts w:ascii="Nirmala UI Semilight" w:eastAsia="Nirmala UI Semilight" w:hAnsi="Nirmala UI Semilight" w:cs="Nirmala UI Semilight"/>
        </w:rPr>
        <w:t xml:space="preserve"> for NLP tasks.</w:t>
      </w:r>
    </w:p>
    <w:p w14:paraId="7D49FEDC" w14:textId="77777777" w:rsidR="002F5E55" w:rsidRDefault="002F5E55">
      <w:pPr>
        <w:spacing w:after="0"/>
        <w:rPr>
          <w:rFonts w:ascii="Nirmala UI Semilight" w:eastAsia="Nirmala UI Semilight" w:hAnsi="Nirmala UI Semilight" w:cs="Nirmala UI Semilight"/>
          <w:b/>
        </w:rPr>
      </w:pPr>
    </w:p>
    <w:p w14:paraId="1AC33CB4"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System Design and Infrastructure:</w:t>
      </w:r>
    </w:p>
    <w:p w14:paraId="4EFC85C1" w14:textId="77777777" w:rsidR="002F5E55" w:rsidRDefault="00000000">
      <w:pPr>
        <w:numPr>
          <w:ilvl w:val="0"/>
          <w:numId w:val="19"/>
        </w:numPr>
        <w:spacing w:after="0"/>
        <w:ind w:left="720" w:hanging="360"/>
      </w:pPr>
      <w:r>
        <w:rPr>
          <w:rFonts w:ascii="Nirmala UI Semilight" w:eastAsia="Nirmala UI Semilight" w:hAnsi="Nirmala UI Semilight" w:cs="Nirmala UI Semilight"/>
        </w:rPr>
        <w:t>Designed and built production-grade machine learning models ensuring scalability and reliability.</w:t>
      </w:r>
    </w:p>
    <w:p w14:paraId="48A41813" w14:textId="77777777" w:rsidR="002F5E55" w:rsidRDefault="00000000">
      <w:pPr>
        <w:numPr>
          <w:ilvl w:val="0"/>
          <w:numId w:val="19"/>
        </w:numPr>
        <w:spacing w:after="0"/>
        <w:ind w:left="720" w:hanging="360"/>
      </w:pPr>
      <w:r>
        <w:rPr>
          <w:rFonts w:ascii="Nirmala UI Semilight" w:eastAsia="Nirmala UI Semilight" w:hAnsi="Nirmala UI Semilight" w:cs="Nirmala UI Semilight"/>
        </w:rPr>
        <w:t xml:space="preserve">Developed end-to-end scalable ML infrastructure on </w:t>
      </w:r>
      <w:r>
        <w:rPr>
          <w:rFonts w:ascii="Nirmala UI Semilight" w:eastAsia="Nirmala UI Semilight" w:hAnsi="Nirmala UI Semilight" w:cs="Nirmala UI Semilight"/>
          <w:b/>
        </w:rPr>
        <w:t>Google Cloud Platform</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GCP</w:t>
      </w:r>
      <w:r>
        <w:rPr>
          <w:rFonts w:ascii="Nirmala UI Semilight" w:eastAsia="Nirmala UI Semilight" w:hAnsi="Nirmala UI Semilight" w:cs="Nirmala UI Semilight"/>
        </w:rPr>
        <w:t>).</w:t>
      </w:r>
    </w:p>
    <w:p w14:paraId="5A3C7E5F" w14:textId="77777777" w:rsidR="002F5E55" w:rsidRDefault="002F5E55">
      <w:pPr>
        <w:spacing w:after="0"/>
        <w:rPr>
          <w:rFonts w:ascii="Nirmala UI Semilight" w:eastAsia="Nirmala UI Semilight" w:hAnsi="Nirmala UI Semilight" w:cs="Nirmala UI Semilight"/>
          <w:b/>
        </w:rPr>
      </w:pPr>
    </w:p>
    <w:p w14:paraId="5DC8EACF" w14:textId="77777777" w:rsidR="002F5E55" w:rsidRDefault="002F5E55">
      <w:pPr>
        <w:spacing w:after="0"/>
        <w:rPr>
          <w:rFonts w:ascii="Nirmala UI Semilight" w:eastAsia="Nirmala UI Semilight" w:hAnsi="Nirmala UI Semilight" w:cs="Nirmala UI Semilight"/>
          <w:b/>
        </w:rPr>
      </w:pPr>
    </w:p>
    <w:p w14:paraId="7FE50167"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Deployment and Model Management:</w:t>
      </w:r>
    </w:p>
    <w:p w14:paraId="0F73D670" w14:textId="77777777" w:rsidR="002F5E55" w:rsidRDefault="00000000">
      <w:pPr>
        <w:numPr>
          <w:ilvl w:val="0"/>
          <w:numId w:val="20"/>
        </w:numPr>
        <w:spacing w:after="0"/>
        <w:ind w:left="720" w:hanging="360"/>
      </w:pPr>
      <w:r>
        <w:rPr>
          <w:rFonts w:ascii="Nirmala UI Semilight" w:eastAsia="Nirmala UI Semilight" w:hAnsi="Nirmala UI Semilight" w:cs="Nirmala UI Semilight"/>
        </w:rPr>
        <w:t xml:space="preserve">Deployed and managed model endpoints on platforms such as </w:t>
      </w:r>
      <w:proofErr w:type="spellStart"/>
      <w:r>
        <w:rPr>
          <w:rFonts w:ascii="Nirmala UI Semilight" w:eastAsia="Nirmala UI Semilight" w:hAnsi="Nirmala UI Semilight" w:cs="Nirmala UI Semilight"/>
          <w:b/>
        </w:rPr>
        <w:t>Sagemaker</w:t>
      </w:r>
      <w:proofErr w:type="spellEnd"/>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Vertex AI</w:t>
      </w:r>
      <w:r>
        <w:rPr>
          <w:rFonts w:ascii="Nirmala UI Semilight" w:eastAsia="Nirmala UI Semilight" w:hAnsi="Nirmala UI Semilight" w:cs="Nirmala UI Semilight"/>
        </w:rPr>
        <w:t xml:space="preserve">, ensuring low-latency and high-throughput inference. Utilized </w:t>
      </w:r>
      <w:r>
        <w:rPr>
          <w:rFonts w:ascii="Nirmala UI Semilight" w:eastAsia="Nirmala UI Semilight" w:hAnsi="Nirmala UI Semilight" w:cs="Nirmala UI Semilight"/>
          <w:b/>
        </w:rPr>
        <w:t>TensorFlow</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Serving</w:t>
      </w:r>
      <w:r>
        <w:rPr>
          <w:rFonts w:ascii="Nirmala UI Semilight" w:eastAsia="Nirmala UI Semilight" w:hAnsi="Nirmala UI Semilight" w:cs="Nirmala UI Semilight"/>
        </w:rPr>
        <w:t xml:space="preserve">, </w:t>
      </w:r>
      <w:proofErr w:type="spellStart"/>
      <w:r>
        <w:rPr>
          <w:rFonts w:ascii="Nirmala UI Semilight" w:eastAsia="Nirmala UI Semilight" w:hAnsi="Nirmala UI Semilight" w:cs="Nirmala UI Semilight"/>
          <w:b/>
        </w:rPr>
        <w:t>TorchServe</w:t>
      </w:r>
      <w:proofErr w:type="spellEnd"/>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Vertex AI</w:t>
      </w:r>
      <w:r>
        <w:rPr>
          <w:rFonts w:ascii="Nirmala UI Semilight" w:eastAsia="Nirmala UI Semilight" w:hAnsi="Nirmala UI Semilight" w:cs="Nirmala UI Semilight"/>
        </w:rPr>
        <w:t xml:space="preserve"> for deployment.</w:t>
      </w:r>
    </w:p>
    <w:p w14:paraId="69F650A4" w14:textId="77777777" w:rsidR="002F5E55" w:rsidRDefault="002F5E55">
      <w:pPr>
        <w:spacing w:after="0"/>
        <w:rPr>
          <w:rFonts w:ascii="Nirmala UI Semilight" w:eastAsia="Nirmala UI Semilight" w:hAnsi="Nirmala UI Semilight" w:cs="Nirmala UI Semilight"/>
          <w:b/>
        </w:rPr>
      </w:pPr>
    </w:p>
    <w:p w14:paraId="29808822" w14:textId="77777777" w:rsidR="002F5E55" w:rsidRDefault="002F5E55">
      <w:pPr>
        <w:spacing w:after="0"/>
        <w:rPr>
          <w:rFonts w:ascii="Nirmala UI Semilight" w:eastAsia="Nirmala UI Semilight" w:hAnsi="Nirmala UI Semilight" w:cs="Nirmala UI Semilight"/>
          <w:b/>
        </w:rPr>
      </w:pPr>
    </w:p>
    <w:p w14:paraId="42F3510D"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Data Pipeline Development:</w:t>
      </w:r>
    </w:p>
    <w:p w14:paraId="0B792B41" w14:textId="77777777" w:rsidR="002F5E55" w:rsidRDefault="00000000">
      <w:pPr>
        <w:numPr>
          <w:ilvl w:val="0"/>
          <w:numId w:val="21"/>
        </w:numPr>
        <w:spacing w:after="0"/>
        <w:ind w:left="720" w:hanging="360"/>
      </w:pPr>
      <w:r>
        <w:rPr>
          <w:rFonts w:ascii="Nirmala UI Semilight" w:eastAsia="Nirmala UI Semilight" w:hAnsi="Nirmala UI Semilight" w:cs="Nirmala UI Semilight"/>
        </w:rPr>
        <w:t xml:space="preserve">Built and orchestrated data pipelines for models and analytics using </w:t>
      </w:r>
      <w:r>
        <w:rPr>
          <w:rFonts w:ascii="Nirmala UI Semilight" w:eastAsia="Nirmala UI Semilight" w:hAnsi="Nirmala UI Semilight" w:cs="Nirmala UI Semilight"/>
          <w:b/>
        </w:rPr>
        <w:t>Airflow</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Prefect</w:t>
      </w:r>
      <w:r>
        <w:rPr>
          <w:rFonts w:ascii="Nirmala UI Semilight" w:eastAsia="Nirmala UI Semilight" w:hAnsi="Nirmala UI Semilight" w:cs="Nirmala UI Semilight"/>
        </w:rPr>
        <w:t xml:space="preserve">. Leveraged </w:t>
      </w:r>
      <w:r>
        <w:rPr>
          <w:rFonts w:ascii="Nirmala UI Semilight" w:eastAsia="Nirmala UI Semilight" w:hAnsi="Nirmala UI Semilight" w:cs="Nirmala UI Semilight"/>
          <w:b/>
        </w:rPr>
        <w:t>Python</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SQL</w:t>
      </w:r>
      <w:r>
        <w:rPr>
          <w:rFonts w:ascii="Nirmala UI Semilight" w:eastAsia="Nirmala UI Semilight" w:hAnsi="Nirmala UI Semilight" w:cs="Nirmala UI Semilight"/>
        </w:rPr>
        <w:t xml:space="preserve">, and cloud services on </w:t>
      </w:r>
      <w:r>
        <w:rPr>
          <w:rFonts w:ascii="Nirmala UI Semilight" w:eastAsia="Nirmala UI Semilight" w:hAnsi="Nirmala UI Semilight" w:cs="Nirmala UI Semilight"/>
          <w:b/>
        </w:rPr>
        <w:t>GCP</w:t>
      </w:r>
      <w:r>
        <w:rPr>
          <w:rFonts w:ascii="Nirmala UI Semilight" w:eastAsia="Nirmala UI Semilight" w:hAnsi="Nirmala UI Semilight" w:cs="Nirmala UI Semilight"/>
        </w:rPr>
        <w:t xml:space="preserve"> for pipeline development.</w:t>
      </w:r>
    </w:p>
    <w:p w14:paraId="427D13B0" w14:textId="77777777" w:rsidR="002F5E55" w:rsidRDefault="002F5E55">
      <w:pPr>
        <w:spacing w:after="0"/>
        <w:rPr>
          <w:rFonts w:ascii="Nirmala UI Semilight" w:eastAsia="Nirmala UI Semilight" w:hAnsi="Nirmala UI Semilight" w:cs="Nirmala UI Semilight"/>
          <w:b/>
        </w:rPr>
      </w:pPr>
    </w:p>
    <w:p w14:paraId="53690DD2"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Advanced Machine Learning Techniques:</w:t>
      </w:r>
    </w:p>
    <w:p w14:paraId="004404B0" w14:textId="77777777" w:rsidR="002F5E55" w:rsidRDefault="00000000">
      <w:pPr>
        <w:numPr>
          <w:ilvl w:val="0"/>
          <w:numId w:val="22"/>
        </w:numPr>
        <w:spacing w:after="0"/>
        <w:ind w:left="720" w:hanging="360"/>
      </w:pPr>
      <w:r>
        <w:rPr>
          <w:rFonts w:ascii="Nirmala UI Semilight" w:eastAsia="Nirmala UI Semilight" w:hAnsi="Nirmala UI Semilight" w:cs="Nirmala UI Semilight"/>
        </w:rPr>
        <w:t xml:space="preserve">Applied ML techniques for image and signal processing, including radar and RF signals, using </w:t>
      </w:r>
      <w:r>
        <w:rPr>
          <w:rFonts w:ascii="Nirmala UI Semilight" w:eastAsia="Nirmala UI Semilight" w:hAnsi="Nirmala UI Semilight" w:cs="Nirmala UI Semilight"/>
          <w:b/>
        </w:rPr>
        <w:t>CNNs</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GANs</w:t>
      </w:r>
      <w:r>
        <w:rPr>
          <w:rFonts w:ascii="Nirmala UI Semilight" w:eastAsia="Nirmala UI Semilight" w:hAnsi="Nirmala UI Semilight" w:cs="Nirmala UI Semilight"/>
        </w:rPr>
        <w:t xml:space="preserve">, and other deep learning architectures. Utilized </w:t>
      </w:r>
      <w:r>
        <w:rPr>
          <w:rFonts w:ascii="Nirmala UI Semilight" w:eastAsia="Nirmala UI Semilight" w:hAnsi="Nirmala UI Semilight" w:cs="Nirmala UI Semilight"/>
          <w:b/>
        </w:rPr>
        <w:t>Python</w:t>
      </w:r>
      <w:r>
        <w:rPr>
          <w:rFonts w:ascii="Nirmala UI Semilight" w:eastAsia="Nirmala UI Semilight" w:hAnsi="Nirmala UI Semilight" w:cs="Nirmala UI Semilight"/>
        </w:rPr>
        <w:t xml:space="preserve">, </w:t>
      </w:r>
      <w:r>
        <w:rPr>
          <w:rFonts w:ascii="Nirmala UI Semilight" w:eastAsia="Nirmala UI Semilight" w:hAnsi="Nirmala UI Semilight" w:cs="Nirmala UI Semilight"/>
          <w:b/>
        </w:rPr>
        <w:t>MATLAB</w:t>
      </w:r>
      <w:r>
        <w:rPr>
          <w:rFonts w:ascii="Nirmala UI Semilight" w:eastAsia="Nirmala UI Semilight" w:hAnsi="Nirmala UI Semilight" w:cs="Nirmala UI Semilight"/>
        </w:rPr>
        <w:t xml:space="preserve">, and </w:t>
      </w:r>
      <w:r>
        <w:rPr>
          <w:rFonts w:ascii="Nirmala UI Semilight" w:eastAsia="Nirmala UI Semilight" w:hAnsi="Nirmala UI Semilight" w:cs="Nirmala UI Semilight"/>
          <w:b/>
        </w:rPr>
        <w:t>C/C++</w:t>
      </w:r>
      <w:r>
        <w:rPr>
          <w:rFonts w:ascii="Nirmala UI Semilight" w:eastAsia="Nirmala UI Semilight" w:hAnsi="Nirmala UI Semilight" w:cs="Nirmala UI Semilight"/>
        </w:rPr>
        <w:t xml:space="preserve"> for implementing signal processing algorithms.</w:t>
      </w:r>
    </w:p>
    <w:p w14:paraId="4C748DC8" w14:textId="77777777" w:rsidR="002F5E55" w:rsidRDefault="002F5E55">
      <w:pPr>
        <w:spacing w:after="0"/>
        <w:rPr>
          <w:rFonts w:ascii="Nirmala UI Semilight" w:eastAsia="Nirmala UI Semilight" w:hAnsi="Nirmala UI Semilight" w:cs="Nirmala UI Semilight"/>
        </w:rPr>
      </w:pPr>
    </w:p>
    <w:p w14:paraId="2E701431" w14:textId="77777777" w:rsidR="002F5E55" w:rsidRDefault="00000000">
      <w:pPr>
        <w:spacing w:after="0"/>
        <w:rPr>
          <w:rFonts w:ascii="Nirmala UI Semilight" w:eastAsia="Nirmala UI Semilight" w:hAnsi="Nirmala UI Semilight" w:cs="Nirmala UI Semilight"/>
          <w:b/>
        </w:rPr>
      </w:pPr>
      <w:r>
        <w:rPr>
          <w:rFonts w:ascii="Nirmala UI Semilight" w:eastAsia="Nirmala UI Semilight" w:hAnsi="Nirmala UI Semilight" w:cs="Nirmala UI Semilight"/>
          <w:b/>
        </w:rPr>
        <w:t>Achievements and Performance Improvement:</w:t>
      </w:r>
    </w:p>
    <w:p w14:paraId="1CC35832" w14:textId="77777777" w:rsidR="002F5E55" w:rsidRDefault="00000000">
      <w:pPr>
        <w:numPr>
          <w:ilvl w:val="0"/>
          <w:numId w:val="23"/>
        </w:numPr>
        <w:spacing w:after="0"/>
        <w:ind w:left="720" w:hanging="360"/>
      </w:pPr>
      <w:r>
        <w:rPr>
          <w:rFonts w:ascii="Nirmala UI Semilight" w:eastAsia="Nirmala UI Semilight" w:hAnsi="Nirmala UI Semilight" w:cs="Nirmala UI Semilight"/>
        </w:rPr>
        <w:t>Reduced ML model training time by 40% through advanced parallelization and optimization techniques. Accelerated project timelines and improved resource utilization, enabling faster deployment of machine learning solutions.</w:t>
      </w:r>
    </w:p>
    <w:p w14:paraId="0D1B3914" w14:textId="77777777" w:rsidR="002F5E55" w:rsidRDefault="00000000">
      <w:pPr>
        <w:numPr>
          <w:ilvl w:val="0"/>
          <w:numId w:val="23"/>
        </w:numPr>
        <w:spacing w:after="0"/>
        <w:ind w:left="720" w:hanging="360"/>
      </w:pPr>
      <w:r>
        <w:rPr>
          <w:rFonts w:ascii="Nirmala UI Semilight" w:eastAsia="Nirmala UI Semilight" w:hAnsi="Nirmala UI Semilight" w:cs="Nirmala UI Semilight"/>
        </w:rPr>
        <w:t>Implemented generative AI solutions that decreased operational costs by 30%. Enhanced cost-efficiency of machine learning operations, contributing to significant budget savings.</w:t>
      </w:r>
    </w:p>
    <w:p w14:paraId="68696F9B" w14:textId="77777777" w:rsidR="002F5E55" w:rsidRDefault="00000000">
      <w:pPr>
        <w:numPr>
          <w:ilvl w:val="0"/>
          <w:numId w:val="23"/>
        </w:numPr>
        <w:spacing w:after="0"/>
        <w:ind w:left="720" w:hanging="360"/>
      </w:pPr>
      <w:r>
        <w:rPr>
          <w:rFonts w:ascii="Nirmala UI Semilight" w:eastAsia="Nirmala UI Semilight" w:hAnsi="Nirmala UI Semilight" w:cs="Nirmala UI Semilight"/>
        </w:rPr>
        <w:t>Conducted extensive hyperparameter tuning, leading to a 15% improvement in model accuracy and a 25% reduction in overfitting.</w:t>
      </w:r>
    </w:p>
    <w:p w14:paraId="2FEB881E" w14:textId="77777777" w:rsidR="002F5E55" w:rsidRDefault="00000000">
      <w:pPr>
        <w:numPr>
          <w:ilvl w:val="0"/>
          <w:numId w:val="23"/>
        </w:numPr>
        <w:spacing w:after="0"/>
        <w:ind w:left="720" w:hanging="360"/>
      </w:pPr>
      <w:r>
        <w:rPr>
          <w:rFonts w:ascii="Nirmala UI Semilight" w:eastAsia="Nirmala UI Semilight" w:hAnsi="Nirmala UI Semilight" w:cs="Nirmala UI Semilight"/>
        </w:rPr>
        <w:t>Improved the accuracy and effectiveness of NLP-based features, such as chatbots, text summarization, and sentiment analysis.</w:t>
      </w:r>
    </w:p>
    <w:p w14:paraId="79D1B592" w14:textId="77777777" w:rsidR="002F5E55" w:rsidRDefault="00000000">
      <w:pPr>
        <w:numPr>
          <w:ilvl w:val="0"/>
          <w:numId w:val="23"/>
        </w:numPr>
        <w:spacing w:after="0"/>
        <w:ind w:left="720" w:hanging="360"/>
      </w:pPr>
      <w:r>
        <w:rPr>
          <w:rFonts w:ascii="Nirmala UI Semilight" w:eastAsia="Nirmala UI Semilight" w:hAnsi="Nirmala UI Semilight" w:cs="Nirmala UI Semilight"/>
        </w:rPr>
        <w:t>Implemented quantization and pruning techniques, reducing model size and inference time by 50% without significant loss in accuracy.</w:t>
      </w:r>
    </w:p>
    <w:p w14:paraId="7D2F9799" w14:textId="77777777" w:rsidR="002F5E55" w:rsidRDefault="00000000">
      <w:pPr>
        <w:numPr>
          <w:ilvl w:val="0"/>
          <w:numId w:val="23"/>
        </w:numPr>
        <w:spacing w:after="0"/>
        <w:ind w:left="720" w:hanging="360"/>
      </w:pPr>
      <w:r>
        <w:rPr>
          <w:rFonts w:ascii="Nirmala UI Semilight" w:eastAsia="Nirmala UI Semilight" w:hAnsi="Nirmala UI Semilight" w:cs="Nirmala UI Semilight"/>
        </w:rPr>
        <w:t>Achieved a 20% improvement in model accuracy and a 35% reduction in model training time through effective use of data parallelism and model parallelism.</w:t>
      </w:r>
    </w:p>
    <w:p w14:paraId="25D7C8A3" w14:textId="77777777" w:rsidR="002F5E55" w:rsidRDefault="00000000">
      <w:pPr>
        <w:numPr>
          <w:ilvl w:val="0"/>
          <w:numId w:val="23"/>
        </w:numPr>
        <w:spacing w:after="0"/>
        <w:ind w:left="720" w:hanging="360"/>
      </w:pPr>
      <w:r>
        <w:rPr>
          <w:rFonts w:ascii="Nirmala UI Semilight" w:eastAsia="Nirmala UI Semilight" w:hAnsi="Nirmala UI Semilight" w:cs="Nirmala UI Semilight"/>
        </w:rPr>
        <w:t>Implemented generative AI solutions that decreased operational costs by 30%.</w:t>
      </w:r>
    </w:p>
    <w:p w14:paraId="6238D906" w14:textId="77777777" w:rsidR="002F5E55" w:rsidRDefault="00000000">
      <w:pPr>
        <w:numPr>
          <w:ilvl w:val="0"/>
          <w:numId w:val="23"/>
        </w:numPr>
        <w:spacing w:after="0"/>
        <w:ind w:left="720" w:hanging="360"/>
      </w:pPr>
      <w:r>
        <w:rPr>
          <w:rFonts w:ascii="Nirmala UI Semilight" w:eastAsia="Nirmala UI Semilight" w:hAnsi="Nirmala UI Semilight" w:cs="Nirmala UI Semilight"/>
        </w:rPr>
        <w:t>Scaled generative AI model training across multiple GPUs and TPUs, resulting in a 40% increase in training throughput.</w:t>
      </w:r>
    </w:p>
    <w:p w14:paraId="39EAA3C8" w14:textId="77777777" w:rsidR="002F5E55" w:rsidRDefault="002F5E55">
      <w:pPr>
        <w:spacing w:after="0"/>
        <w:rPr>
          <w:rFonts w:ascii="Nirmala UI Semilight" w:eastAsia="Nirmala UI Semilight" w:hAnsi="Nirmala UI Semilight" w:cs="Nirmala UI Semilight"/>
        </w:rPr>
      </w:pPr>
    </w:p>
    <w:tbl>
      <w:tblPr>
        <w:tblStyle w:val="Style19"/>
        <w:tblW w:w="9242" w:type="dxa"/>
        <w:tblInd w:w="108" w:type="dxa"/>
        <w:tblLayout w:type="fixed"/>
        <w:tblLook w:val="04A0" w:firstRow="1" w:lastRow="0" w:firstColumn="1" w:lastColumn="0" w:noHBand="0" w:noVBand="1"/>
      </w:tblPr>
      <w:tblGrid>
        <w:gridCol w:w="2867"/>
        <w:gridCol w:w="2843"/>
        <w:gridCol w:w="3532"/>
      </w:tblGrid>
      <w:tr w:rsidR="002F5E55" w14:paraId="7FB87636" w14:textId="77777777">
        <w:tc>
          <w:tcPr>
            <w:tcW w:w="2867"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7999F902" w14:textId="77777777" w:rsidR="002F5E55" w:rsidRDefault="00000000">
            <w:pPr>
              <w:spacing w:after="0" w:line="240" w:lineRule="auto"/>
            </w:pPr>
            <w:r>
              <w:rPr>
                <w:rFonts w:ascii="Nirmala UI Semilight" w:eastAsia="Nirmala UI Semilight" w:hAnsi="Nirmala UI Semilight" w:cs="Nirmala UI Semilight"/>
                <w:b/>
              </w:rPr>
              <w:t>Client</w:t>
            </w:r>
            <w:r>
              <w:rPr>
                <w:rFonts w:ascii="Nirmala UI Semilight" w:eastAsia="Nirmala UI Semilight" w:hAnsi="Nirmala UI Semilight" w:cs="Nirmala UI Semilight"/>
              </w:rPr>
              <w:t>: Barclays</w:t>
            </w:r>
          </w:p>
        </w:tc>
        <w:tc>
          <w:tcPr>
            <w:tcW w:w="2843"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22F2BB43" w14:textId="77777777" w:rsidR="002F5E55" w:rsidRDefault="00000000">
            <w:pPr>
              <w:spacing w:after="0" w:line="240" w:lineRule="auto"/>
            </w:pPr>
            <w:r>
              <w:rPr>
                <w:rFonts w:ascii="Nirmala UI Semilight" w:eastAsia="Nirmala UI Semilight" w:hAnsi="Nirmala UI Semilight" w:cs="Nirmala UI Semilight"/>
                <w:b/>
              </w:rPr>
              <w:t>Date</w:t>
            </w:r>
            <w:r>
              <w:rPr>
                <w:rFonts w:ascii="Nirmala UI Semilight" w:eastAsia="Nirmala UI Semilight" w:hAnsi="Nirmala UI Semilight" w:cs="Nirmala UI Semilight"/>
              </w:rPr>
              <w:t>:  Dec 2015 – Jan 2018</w:t>
            </w:r>
          </w:p>
        </w:tc>
        <w:tc>
          <w:tcPr>
            <w:tcW w:w="3532"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5506C4CB" w14:textId="77777777" w:rsidR="002F5E55" w:rsidRDefault="00000000">
            <w:pPr>
              <w:spacing w:after="0" w:line="240" w:lineRule="auto"/>
            </w:pPr>
            <w:r>
              <w:rPr>
                <w:rFonts w:ascii="Nirmala UI Semilight" w:eastAsia="Nirmala UI Semilight" w:hAnsi="Nirmala UI Semilight" w:cs="Nirmala UI Semilight"/>
                <w:b/>
              </w:rPr>
              <w:t>Role</w:t>
            </w:r>
            <w:r>
              <w:rPr>
                <w:rFonts w:ascii="Nirmala UI Semilight" w:eastAsia="Nirmala UI Semilight" w:hAnsi="Nirmala UI Semilight" w:cs="Nirmala UI Semilight"/>
              </w:rPr>
              <w:t>: Sr Data Scientist</w:t>
            </w:r>
          </w:p>
        </w:tc>
      </w:tr>
    </w:tbl>
    <w:p w14:paraId="629BE6FB" w14:textId="77777777" w:rsidR="002F5E55" w:rsidRDefault="002F5E55">
      <w:pPr>
        <w:spacing w:after="0"/>
        <w:rPr>
          <w:rFonts w:ascii="Nirmala UI Semilight" w:eastAsia="Nirmala UI Semilight" w:hAnsi="Nirmala UI Semilight" w:cs="Nirmala UI Semilight"/>
        </w:rPr>
      </w:pPr>
    </w:p>
    <w:p w14:paraId="11F924A5" w14:textId="77777777" w:rsidR="002F5E55" w:rsidRDefault="002F5E55">
      <w:pPr>
        <w:spacing w:after="0"/>
        <w:rPr>
          <w:rFonts w:ascii="Nirmala UI Semilight" w:eastAsia="Nirmala UI Semilight" w:hAnsi="Nirmala UI Semilight" w:cs="Nirmala UI Semilight"/>
        </w:rPr>
      </w:pPr>
    </w:p>
    <w:tbl>
      <w:tblPr>
        <w:tblStyle w:val="Style20"/>
        <w:tblW w:w="9242" w:type="dxa"/>
        <w:tblInd w:w="108" w:type="dxa"/>
        <w:tblLayout w:type="fixed"/>
        <w:tblLook w:val="04A0" w:firstRow="1" w:lastRow="0" w:firstColumn="1" w:lastColumn="0" w:noHBand="0" w:noVBand="1"/>
      </w:tblPr>
      <w:tblGrid>
        <w:gridCol w:w="2858"/>
        <w:gridCol w:w="2847"/>
        <w:gridCol w:w="3537"/>
      </w:tblGrid>
      <w:tr w:rsidR="002F5E55" w14:paraId="1E89D877" w14:textId="77777777">
        <w:tc>
          <w:tcPr>
            <w:tcW w:w="2858"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1DFF9247" w14:textId="77777777" w:rsidR="002F5E55" w:rsidRDefault="00000000">
            <w:pPr>
              <w:spacing w:after="0" w:line="240" w:lineRule="auto"/>
            </w:pPr>
            <w:r>
              <w:rPr>
                <w:rFonts w:ascii="Nirmala UI Semilight" w:eastAsia="Nirmala UI Semilight" w:hAnsi="Nirmala UI Semilight" w:cs="Nirmala UI Semilight"/>
                <w:b/>
              </w:rPr>
              <w:t>Client</w:t>
            </w:r>
            <w:r>
              <w:rPr>
                <w:rFonts w:ascii="Nirmala UI Semilight" w:eastAsia="Nirmala UI Semilight" w:hAnsi="Nirmala UI Semilight" w:cs="Nirmala UI Semilight"/>
              </w:rPr>
              <w:t>: CVS Health</w:t>
            </w:r>
          </w:p>
        </w:tc>
        <w:tc>
          <w:tcPr>
            <w:tcW w:w="2847"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709B7A71" w14:textId="77777777" w:rsidR="002F5E55" w:rsidRDefault="00000000">
            <w:pPr>
              <w:spacing w:after="0" w:line="240" w:lineRule="auto"/>
            </w:pPr>
            <w:r>
              <w:rPr>
                <w:rFonts w:ascii="Nirmala UI Semilight" w:eastAsia="Nirmala UI Semilight" w:hAnsi="Nirmala UI Semilight" w:cs="Nirmala UI Semilight"/>
                <w:b/>
              </w:rPr>
              <w:t>Date</w:t>
            </w:r>
            <w:r>
              <w:rPr>
                <w:rFonts w:ascii="Nirmala UI Semilight" w:eastAsia="Nirmala UI Semilight" w:hAnsi="Nirmala UI Semilight" w:cs="Nirmala UI Semilight"/>
              </w:rPr>
              <w:t>:  June 2013 – Nov 2015</w:t>
            </w:r>
          </w:p>
        </w:tc>
        <w:tc>
          <w:tcPr>
            <w:tcW w:w="3537"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17B53A4A" w14:textId="77777777" w:rsidR="002F5E55" w:rsidRDefault="00000000">
            <w:pPr>
              <w:spacing w:after="0" w:line="240" w:lineRule="auto"/>
            </w:pPr>
            <w:r>
              <w:rPr>
                <w:rFonts w:ascii="Nirmala UI Semilight" w:eastAsia="Nirmala UI Semilight" w:hAnsi="Nirmala UI Semilight" w:cs="Nirmala UI Semilight"/>
                <w:b/>
              </w:rPr>
              <w:t>Role</w:t>
            </w:r>
            <w:r>
              <w:rPr>
                <w:rFonts w:ascii="Nirmala UI Semilight" w:eastAsia="Nirmala UI Semilight" w:hAnsi="Nirmala UI Semilight" w:cs="Nirmala UI Semilight"/>
              </w:rPr>
              <w:t>: Sr Data Scientist</w:t>
            </w:r>
          </w:p>
        </w:tc>
      </w:tr>
    </w:tbl>
    <w:p w14:paraId="29420DD2" w14:textId="77777777" w:rsidR="002F5E55" w:rsidRDefault="002F5E55">
      <w:pPr>
        <w:spacing w:after="0"/>
        <w:rPr>
          <w:rFonts w:ascii="Nirmala UI Semilight" w:eastAsia="Nirmala UI Semilight" w:hAnsi="Nirmala UI Semilight" w:cs="Nirmala UI Semilight"/>
        </w:rPr>
      </w:pPr>
    </w:p>
    <w:p w14:paraId="6618FACB" w14:textId="77777777" w:rsidR="002F5E55" w:rsidRDefault="002F5E55">
      <w:pPr>
        <w:spacing w:after="0"/>
        <w:ind w:left="720"/>
        <w:rPr>
          <w:rFonts w:ascii="Nirmala UI Semilight" w:eastAsia="Nirmala UI Semilight" w:hAnsi="Nirmala UI Semilight" w:cs="Nirmala UI Semilight"/>
          <w:u w:val="single"/>
        </w:rPr>
      </w:pPr>
    </w:p>
    <w:tbl>
      <w:tblPr>
        <w:tblStyle w:val="Style21"/>
        <w:tblW w:w="9242" w:type="dxa"/>
        <w:tblInd w:w="108" w:type="dxa"/>
        <w:tblLayout w:type="fixed"/>
        <w:tblLook w:val="04A0" w:firstRow="1" w:lastRow="0" w:firstColumn="1" w:lastColumn="0" w:noHBand="0" w:noVBand="1"/>
      </w:tblPr>
      <w:tblGrid>
        <w:gridCol w:w="2861"/>
        <w:gridCol w:w="2846"/>
        <w:gridCol w:w="3535"/>
      </w:tblGrid>
      <w:tr w:rsidR="002F5E55" w14:paraId="75E94532" w14:textId="77777777">
        <w:tc>
          <w:tcPr>
            <w:tcW w:w="2861"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675A1EDA" w14:textId="77777777" w:rsidR="002F5E55" w:rsidRDefault="00000000">
            <w:pPr>
              <w:spacing w:after="0" w:line="240" w:lineRule="auto"/>
            </w:pPr>
            <w:r>
              <w:rPr>
                <w:rFonts w:ascii="Nirmala UI Semilight" w:eastAsia="Nirmala UI Semilight" w:hAnsi="Nirmala UI Semilight" w:cs="Nirmala UI Semilight"/>
                <w:b/>
              </w:rPr>
              <w:t>Client</w:t>
            </w:r>
            <w:r>
              <w:rPr>
                <w:rFonts w:ascii="Nirmala UI Semilight" w:eastAsia="Nirmala UI Semilight" w:hAnsi="Nirmala UI Semilight" w:cs="Nirmala UI Semilight"/>
              </w:rPr>
              <w:t>: Hitachi</w:t>
            </w:r>
          </w:p>
        </w:tc>
        <w:tc>
          <w:tcPr>
            <w:tcW w:w="2846"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075E7AA0" w14:textId="77777777" w:rsidR="002F5E55" w:rsidRDefault="00000000">
            <w:pPr>
              <w:spacing w:after="0" w:line="240" w:lineRule="auto"/>
            </w:pPr>
            <w:r>
              <w:rPr>
                <w:rFonts w:ascii="Nirmala UI Semilight" w:eastAsia="Nirmala UI Semilight" w:hAnsi="Nirmala UI Semilight" w:cs="Nirmala UI Semilight"/>
                <w:b/>
              </w:rPr>
              <w:t>Date:</w:t>
            </w:r>
            <w:r>
              <w:rPr>
                <w:rFonts w:ascii="Nirmala UI Semilight" w:eastAsia="Nirmala UI Semilight" w:hAnsi="Nirmala UI Semilight" w:cs="Nirmala UI Semilight"/>
              </w:rPr>
              <w:t xml:space="preserve">  Feb 2012 – May 2013</w:t>
            </w:r>
          </w:p>
        </w:tc>
        <w:tc>
          <w:tcPr>
            <w:tcW w:w="3535" w:type="dxa"/>
            <w:tcBorders>
              <w:top w:val="single" w:sz="4" w:space="0" w:color="BFBFBF"/>
              <w:left w:val="single" w:sz="4" w:space="0" w:color="BFBFBF"/>
              <w:bottom w:val="single" w:sz="4" w:space="0" w:color="BFBFBF"/>
              <w:right w:val="single" w:sz="4" w:space="0" w:color="BFBFBF"/>
            </w:tcBorders>
            <w:shd w:val="clear" w:color="auto" w:fill="DEEBF6"/>
            <w:tcMar>
              <w:left w:w="108" w:type="dxa"/>
              <w:right w:w="108" w:type="dxa"/>
            </w:tcMar>
          </w:tcPr>
          <w:p w14:paraId="4E92EF0B" w14:textId="77777777" w:rsidR="002F5E55" w:rsidRDefault="00000000">
            <w:pPr>
              <w:spacing w:after="0" w:line="240" w:lineRule="auto"/>
            </w:pPr>
            <w:r>
              <w:rPr>
                <w:rFonts w:ascii="Nirmala UI Semilight" w:eastAsia="Nirmala UI Semilight" w:hAnsi="Nirmala UI Semilight" w:cs="Nirmala UI Semilight"/>
                <w:b/>
              </w:rPr>
              <w:t>Role:</w:t>
            </w:r>
            <w:r>
              <w:rPr>
                <w:rFonts w:ascii="Nirmala UI Semilight" w:eastAsia="Nirmala UI Semilight" w:hAnsi="Nirmala UI Semilight" w:cs="Nirmala UI Semilight"/>
              </w:rPr>
              <w:t xml:space="preserve"> Data Scientist</w:t>
            </w:r>
          </w:p>
        </w:tc>
      </w:tr>
    </w:tbl>
    <w:p w14:paraId="111084F4" w14:textId="77777777" w:rsidR="002F5E55" w:rsidRDefault="002F5E55">
      <w:pPr>
        <w:spacing w:after="0"/>
        <w:rPr>
          <w:rFonts w:ascii="Nirmala UI Semilight" w:eastAsia="Nirmala UI Semilight" w:hAnsi="Nirmala UI Semilight" w:cs="Nirmala UI Semilight"/>
        </w:rPr>
      </w:pPr>
    </w:p>
    <w:sectPr w:rsidR="002F5E5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21325" w14:textId="77777777" w:rsidR="00253399" w:rsidRDefault="00253399">
      <w:pPr>
        <w:spacing w:line="240" w:lineRule="auto"/>
      </w:pPr>
      <w:r>
        <w:separator/>
      </w:r>
    </w:p>
  </w:endnote>
  <w:endnote w:type="continuationSeparator" w:id="0">
    <w:p w14:paraId="7C4BD040" w14:textId="77777777" w:rsidR="00253399" w:rsidRDefault="0025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Arial">
    <w:panose1 w:val="020B0604020202020204"/>
    <w:charset w:val="00"/>
    <w:family w:val="swiss"/>
    <w:pitch w:val="variable"/>
    <w:sig w:usb0="E0002EFF" w:usb1="C000785B" w:usb2="00000009" w:usb3="00000000" w:csb0="000001FF" w:csb1="00000000"/>
  </w:font>
  <w:font w:name="Lato">
    <w:altName w:val="Segoe Print"/>
    <w:charset w:val="00"/>
    <w:family w:val="swiss"/>
    <w:pitch w:val="variable"/>
    <w:sig w:usb0="E10002FF" w:usb1="5000ECFF" w:usb2="00000021" w:usb3="00000000" w:csb0="0000019F" w:csb1="00000000"/>
  </w:font>
  <w:font w:name="Nirmala UI Semilight">
    <w:panose1 w:val="020B0402040204020203"/>
    <w:charset w:val="00"/>
    <w:family w:val="swiss"/>
    <w:pitch w:val="variable"/>
    <w:sig w:usb0="80FF8023" w:usb1="0200004A" w:usb2="000002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D46CA" w14:textId="77777777" w:rsidR="00253399" w:rsidRDefault="00253399">
      <w:pPr>
        <w:spacing w:after="0"/>
      </w:pPr>
      <w:r>
        <w:separator/>
      </w:r>
    </w:p>
  </w:footnote>
  <w:footnote w:type="continuationSeparator" w:id="0">
    <w:p w14:paraId="5403D088" w14:textId="77777777" w:rsidR="00253399" w:rsidRDefault="002533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9C8AC8EF"/>
    <w:multiLevelType w:val="multilevel"/>
    <w:tmpl w:val="9C8AC8EF"/>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B5E306ED"/>
    <w:multiLevelType w:val="multilevel"/>
    <w:tmpl w:val="B5E306ED"/>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BF205925"/>
    <w:multiLevelType w:val="multilevel"/>
    <w:tmpl w:val="BF205925"/>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C8879AEF"/>
    <w:multiLevelType w:val="multilevel"/>
    <w:tmpl w:val="C8879AEF"/>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CF092B84"/>
    <w:multiLevelType w:val="multilevel"/>
    <w:tmpl w:val="CF092B8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D7F9FE59"/>
    <w:multiLevelType w:val="multilevel"/>
    <w:tmpl w:val="D7F9FE59"/>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DCBA6B53"/>
    <w:multiLevelType w:val="multilevel"/>
    <w:tmpl w:val="DCBA6B53"/>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F4B5D9F5"/>
    <w:multiLevelType w:val="multilevel"/>
    <w:tmpl w:val="F4B5D9F5"/>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0053208E"/>
    <w:multiLevelType w:val="multilevel"/>
    <w:tmpl w:val="0053208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0248C179"/>
    <w:multiLevelType w:val="multilevel"/>
    <w:tmpl w:val="0248C179"/>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03D62ECE"/>
    <w:multiLevelType w:val="multilevel"/>
    <w:tmpl w:val="03D62EC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0E640482"/>
    <w:multiLevelType w:val="multilevel"/>
    <w:tmpl w:val="0E64048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2470EC97"/>
    <w:multiLevelType w:val="multilevel"/>
    <w:tmpl w:val="2470EC97"/>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25B654F3"/>
    <w:multiLevelType w:val="multilevel"/>
    <w:tmpl w:val="25B654F3"/>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2A8F537B"/>
    <w:multiLevelType w:val="multilevel"/>
    <w:tmpl w:val="2A8F537B"/>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46A08BB8"/>
    <w:multiLevelType w:val="multilevel"/>
    <w:tmpl w:val="46A08BB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4C1BAE26"/>
    <w:multiLevelType w:val="multilevel"/>
    <w:tmpl w:val="4C1BAE2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4D4DC07F"/>
    <w:multiLevelType w:val="multilevel"/>
    <w:tmpl w:val="4D4DC07F"/>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15:restartNumberingAfterBreak="0">
    <w:nsid w:val="59ADCABA"/>
    <w:multiLevelType w:val="multilevel"/>
    <w:tmpl w:val="59ADCAB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5A241D34"/>
    <w:multiLevelType w:val="multilevel"/>
    <w:tmpl w:val="5A241D3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60382F6E"/>
    <w:multiLevelType w:val="multilevel"/>
    <w:tmpl w:val="60382F6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72183CF9"/>
    <w:multiLevelType w:val="multilevel"/>
    <w:tmpl w:val="72183CF9"/>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609003625">
    <w:abstractNumId w:val="9"/>
  </w:num>
  <w:num w:numId="2" w16cid:durableId="25643090">
    <w:abstractNumId w:val="5"/>
  </w:num>
  <w:num w:numId="3" w16cid:durableId="1599407253">
    <w:abstractNumId w:val="19"/>
  </w:num>
  <w:num w:numId="4" w16cid:durableId="1118257278">
    <w:abstractNumId w:val="3"/>
  </w:num>
  <w:num w:numId="5" w16cid:durableId="56247138">
    <w:abstractNumId w:val="2"/>
  </w:num>
  <w:num w:numId="6" w16cid:durableId="751507614">
    <w:abstractNumId w:val="11"/>
  </w:num>
  <w:num w:numId="7" w16cid:durableId="494759169">
    <w:abstractNumId w:val="14"/>
  </w:num>
  <w:num w:numId="8" w16cid:durableId="1848716352">
    <w:abstractNumId w:val="22"/>
  </w:num>
  <w:num w:numId="9" w16cid:durableId="1318997943">
    <w:abstractNumId w:val="10"/>
  </w:num>
  <w:num w:numId="10" w16cid:durableId="1594433484">
    <w:abstractNumId w:val="0"/>
  </w:num>
  <w:num w:numId="11" w16cid:durableId="465050490">
    <w:abstractNumId w:val="15"/>
  </w:num>
  <w:num w:numId="12" w16cid:durableId="421951027">
    <w:abstractNumId w:val="20"/>
  </w:num>
  <w:num w:numId="13" w16cid:durableId="74403766">
    <w:abstractNumId w:val="4"/>
  </w:num>
  <w:num w:numId="14" w16cid:durableId="323511951">
    <w:abstractNumId w:val="18"/>
  </w:num>
  <w:num w:numId="15" w16cid:durableId="1521701370">
    <w:abstractNumId w:val="8"/>
  </w:num>
  <w:num w:numId="16" w16cid:durableId="699741574">
    <w:abstractNumId w:val="13"/>
  </w:num>
  <w:num w:numId="17" w16cid:durableId="1428621732">
    <w:abstractNumId w:val="7"/>
  </w:num>
  <w:num w:numId="18" w16cid:durableId="1326669813">
    <w:abstractNumId w:val="6"/>
  </w:num>
  <w:num w:numId="19" w16cid:durableId="551964014">
    <w:abstractNumId w:val="1"/>
  </w:num>
  <w:num w:numId="20" w16cid:durableId="1620457095">
    <w:abstractNumId w:val="17"/>
  </w:num>
  <w:num w:numId="21" w16cid:durableId="840240290">
    <w:abstractNumId w:val="21"/>
  </w:num>
  <w:num w:numId="22" w16cid:durableId="459811783">
    <w:abstractNumId w:val="12"/>
  </w:num>
  <w:num w:numId="23" w16cid:durableId="13448192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E55"/>
    <w:rsid w:val="00253399"/>
    <w:rsid w:val="002F5E55"/>
    <w:rsid w:val="00917173"/>
    <w:rsid w:val="00C95FCE"/>
    <w:rsid w:val="11F37E55"/>
    <w:rsid w:val="4256450E"/>
    <w:rsid w:val="4E787B9C"/>
    <w:rsid w:val="78E84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D844A8"/>
  <w15:docId w15:val="{D341CA0F-9861-47BA-B919-C4B6B5862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lang w:val="en"/>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17">
    <w:name w:val="_Style 17"/>
    <w:basedOn w:val="TableNormal0"/>
    <w:qFormat/>
    <w:tblPr>
      <w:tblCellMar>
        <w:top w:w="0" w:type="dxa"/>
        <w:left w:w="10" w:type="dxa"/>
        <w:bottom w:w="0" w:type="dxa"/>
        <w:right w:w="10" w:type="dxa"/>
      </w:tblCellMar>
    </w:tblPr>
  </w:style>
  <w:style w:type="table" w:customStyle="1" w:styleId="Style18">
    <w:name w:val="_Style 18"/>
    <w:basedOn w:val="TableNormal0"/>
    <w:qFormat/>
    <w:tblPr>
      <w:tblCellMar>
        <w:top w:w="0" w:type="dxa"/>
        <w:left w:w="10" w:type="dxa"/>
        <w:bottom w:w="0" w:type="dxa"/>
        <w:right w:w="10" w:type="dxa"/>
      </w:tblCellMar>
    </w:tblPr>
  </w:style>
  <w:style w:type="table" w:customStyle="1" w:styleId="Style19">
    <w:name w:val="_Style 19"/>
    <w:basedOn w:val="TableNormal0"/>
    <w:qFormat/>
    <w:tblPr>
      <w:tblCellMar>
        <w:top w:w="0" w:type="dxa"/>
        <w:left w:w="10" w:type="dxa"/>
        <w:bottom w:w="0" w:type="dxa"/>
        <w:right w:w="10" w:type="dxa"/>
      </w:tblCellMar>
    </w:tblPr>
  </w:style>
  <w:style w:type="table" w:customStyle="1" w:styleId="Style20">
    <w:name w:val="_Style 20"/>
    <w:basedOn w:val="TableNormal0"/>
    <w:qFormat/>
    <w:tblPr>
      <w:tblCellMar>
        <w:top w:w="0" w:type="dxa"/>
        <w:left w:w="10" w:type="dxa"/>
        <w:bottom w:w="0" w:type="dxa"/>
        <w:right w:w="10" w:type="dxa"/>
      </w:tblCellMar>
    </w:tblPr>
  </w:style>
  <w:style w:type="table" w:customStyle="1" w:styleId="Style21">
    <w:name w:val="_Style 21"/>
    <w:basedOn w:val="TableNormal0"/>
    <w:qFormat/>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neelam@srima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RgWH2l3C+0X9wl4crthOn0Drw==">CgMxLjA4AHIhMVpmUFNSb193MHJVRGlPQS0wWlJTQ1NybVZNbm5LMHhL</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2451</Words>
  <Characters>13973</Characters>
  <Application>Microsoft Office Word</Application>
  <DocSecurity>0</DocSecurity>
  <Lines>116</Lines>
  <Paragraphs>32</Paragraphs>
  <ScaleCrop>false</ScaleCrop>
  <Company/>
  <LinksUpToDate>false</LinksUpToDate>
  <CharactersWithSpaces>16392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dc:creator>
  <cp:lastModifiedBy>Srima Tech</cp:lastModifiedBy>
  <cp:revision>2</cp:revision>
  <dcterms:created xsi:type="dcterms:W3CDTF">2025-08-05T12:43:00Z</dcterms:created>
  <dcterms:modified xsi:type="dcterms:W3CDTF">2025-10-16T16:45:00Z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77b5d418-745f-43ba-ae8f-5a60e6db2e27</vt:lpwstr>
  </property>
  <property fmtid="{D5CDD505-2E9C-101B-9397-08002B2CF9AE}" pid="3" name="KSOProductBuildVer">
    <vt:lpwstr>1033-12.2.0.21931</vt:lpwstr>
  </property>
  <property fmtid="{D5CDD505-2E9C-101B-9397-08002B2CF9AE}" pid="4" name="ICV">
    <vt:lpwstr>C1C0266F38D043F5AE506FB53B6442F5_12</vt:lpwstr>
  </property>
</Properties>
</file>