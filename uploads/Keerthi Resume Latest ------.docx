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7C6F3" w14:textId="77777777" w:rsidR="00B109E8" w:rsidRPr="000E27AF" w:rsidRDefault="00CA6BB6">
      <w:pPr>
        <w:pStyle w:val="Title"/>
        <w:spacing w:after="0"/>
        <w:rPr>
          <w:rFonts w:ascii="Times New Roman" w:hAnsi="Times New Roman" w:cs="Times New Roman"/>
          <w:sz w:val="22"/>
          <w:szCs w:val="22"/>
        </w:rPr>
      </w:pPr>
      <w:r w:rsidRPr="000E27AF">
        <w:rPr>
          <w:rFonts w:ascii="Times New Roman" w:hAnsi="Times New Roman" w:cs="Times New Roman"/>
          <w:b/>
          <w:bCs/>
          <w:sz w:val="22"/>
          <w:szCs w:val="22"/>
        </w:rPr>
        <w:t xml:space="preserve">Naga Keerthi </w:t>
      </w:r>
      <w:proofErr w:type="spellStart"/>
      <w:r w:rsidRPr="000E27AF">
        <w:rPr>
          <w:rFonts w:ascii="Times New Roman" w:hAnsi="Times New Roman" w:cs="Times New Roman"/>
          <w:b/>
          <w:bCs/>
          <w:sz w:val="22"/>
          <w:szCs w:val="22"/>
        </w:rPr>
        <w:t>Maradugu</w:t>
      </w:r>
      <w:proofErr w:type="spellEnd"/>
      <w:r w:rsidRPr="000E27AF">
        <w:rPr>
          <w:rFonts w:ascii="Times New Roman" w:hAnsi="Times New Roman" w:cs="Times New Roman"/>
          <w:sz w:val="22"/>
          <w:szCs w:val="22"/>
        </w:rPr>
        <w:t xml:space="preserve">     </w:t>
      </w:r>
      <w:r w:rsidRPr="000E27AF">
        <w:rPr>
          <w:rFonts w:ascii="Times New Roman" w:hAnsi="Times New Roman" w:cs="Times New Roman"/>
          <w:sz w:val="22"/>
          <w:szCs w:val="22"/>
        </w:rPr>
        <w:tab/>
      </w:r>
      <w:r w:rsidRPr="000E27AF">
        <w:rPr>
          <w:rFonts w:ascii="Times New Roman" w:hAnsi="Times New Roman" w:cs="Times New Roman"/>
          <w:sz w:val="22"/>
          <w:szCs w:val="22"/>
        </w:rPr>
        <w:tab/>
      </w:r>
      <w:r w:rsidRPr="000E27AF">
        <w:rPr>
          <w:rFonts w:ascii="Times New Roman" w:hAnsi="Times New Roman" w:cs="Times New Roman"/>
          <w:sz w:val="22"/>
          <w:szCs w:val="22"/>
        </w:rPr>
        <w:tab/>
      </w:r>
      <w:r w:rsidRPr="000E27AF">
        <w:rPr>
          <w:rFonts w:ascii="Times New Roman" w:hAnsi="Times New Roman" w:cs="Times New Roman"/>
          <w:sz w:val="22"/>
          <w:szCs w:val="22"/>
        </w:rPr>
        <w:tab/>
      </w:r>
      <w:r w:rsidRPr="000E27AF">
        <w:rPr>
          <w:rFonts w:ascii="Times New Roman" w:hAnsi="Times New Roman" w:cs="Times New Roman"/>
          <w:sz w:val="22"/>
          <w:szCs w:val="22"/>
        </w:rPr>
        <w:tab/>
        <w:t xml:space="preserve">          </w:t>
      </w:r>
      <w:r w:rsidRPr="000E27AF">
        <w:rPr>
          <w:rFonts w:ascii="Times New Roman" w:hAnsi="Times New Roman" w:cs="Times New Roman"/>
          <w:sz w:val="22"/>
          <w:szCs w:val="22"/>
        </w:rPr>
        <w:tab/>
      </w:r>
      <w:r w:rsidRPr="000E27AF">
        <w:rPr>
          <w:rFonts w:ascii="Times New Roman" w:hAnsi="Times New Roman" w:cs="Times New Roman"/>
          <w:sz w:val="22"/>
          <w:szCs w:val="22"/>
        </w:rPr>
        <w:tab/>
      </w:r>
      <w:r w:rsidRPr="000E27AF">
        <w:rPr>
          <w:rFonts w:ascii="Times New Roman" w:hAnsi="Times New Roman" w:cs="Times New Roman"/>
          <w:sz w:val="22"/>
          <w:szCs w:val="22"/>
        </w:rPr>
        <w:tab/>
      </w:r>
      <w:r w:rsidRPr="000E27AF">
        <w:rPr>
          <w:rFonts w:ascii="Times New Roman" w:hAnsi="Times New Roman" w:cs="Times New Roman"/>
          <w:sz w:val="22"/>
          <w:szCs w:val="22"/>
        </w:rPr>
        <w:tab/>
        <w:t xml:space="preserve"> </w:t>
      </w:r>
      <w:r w:rsidRPr="000E27AF">
        <w:rPr>
          <w:rFonts w:ascii="Times New Roman" w:eastAsia="SimSun" w:hAnsi="Times New Roman" w:cs="Times New Roman"/>
          <w:noProof/>
          <w:sz w:val="22"/>
          <w:szCs w:val="22"/>
        </w:rPr>
        <w:drawing>
          <wp:inline distT="0" distB="0" distL="114300" distR="114300" wp14:anchorId="49CD8D6F" wp14:editId="6DB7AC78">
            <wp:extent cx="1097915" cy="846455"/>
            <wp:effectExtent l="0" t="0" r="14605" b="6985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7915" cy="846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4184EB" w14:textId="2E06DB5C" w:rsidR="00B109E8" w:rsidRPr="00232668" w:rsidRDefault="00CA6BB6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E27AF">
        <w:rPr>
          <w:rFonts w:ascii="Times New Roman" w:hAnsi="Times New Roman" w:cs="Times New Roman"/>
          <w:b/>
          <w:bCs/>
        </w:rPr>
        <w:t xml:space="preserve">Senior </w:t>
      </w:r>
      <w:r w:rsidR="008C231D" w:rsidRPr="000E27AF">
        <w:rPr>
          <w:rFonts w:ascii="Times New Roman" w:hAnsi="Times New Roman" w:cs="Times New Roman"/>
          <w:b/>
          <w:bCs/>
        </w:rPr>
        <w:t>SDET/</w:t>
      </w:r>
      <w:r w:rsidRPr="000E27AF">
        <w:rPr>
          <w:rFonts w:ascii="Times New Roman" w:hAnsi="Times New Roman" w:cs="Times New Roman"/>
          <w:b/>
          <w:bCs/>
        </w:rPr>
        <w:t>QA Engineer</w:t>
      </w:r>
    </w:p>
    <w:p w14:paraId="6B94F52C" w14:textId="77777777" w:rsidR="00B109E8" w:rsidRPr="000E27AF" w:rsidRDefault="00CA6BB6">
      <w:pPr>
        <w:spacing w:after="0" w:line="240" w:lineRule="auto"/>
        <w:rPr>
          <w:rFonts w:ascii="Times New Roman" w:hAnsi="Times New Roman" w:cs="Times New Roman"/>
          <w:lang w:val="fr-FR"/>
        </w:rPr>
      </w:pPr>
      <w:proofErr w:type="gramStart"/>
      <w:r w:rsidRPr="000E27AF">
        <w:rPr>
          <w:rFonts w:ascii="Times New Roman" w:hAnsi="Times New Roman" w:cs="Times New Roman"/>
          <w:lang w:val="fr-FR"/>
        </w:rPr>
        <w:t>E-Mail:</w:t>
      </w:r>
      <w:proofErr w:type="gramEnd"/>
      <w:r w:rsidRPr="000E27AF">
        <w:rPr>
          <w:rFonts w:ascii="Times New Roman" w:hAnsi="Times New Roman" w:cs="Times New Roman"/>
          <w:lang w:val="fr-FR"/>
        </w:rPr>
        <w:t xml:space="preserve"> </w:t>
      </w:r>
      <w:hyperlink r:id="rId9" w:history="1">
        <w:r w:rsidR="00B109E8" w:rsidRPr="000E27AF">
          <w:rPr>
            <w:rStyle w:val="Hyperlink"/>
            <w:rFonts w:ascii="Times New Roman" w:hAnsi="Times New Roman" w:cs="Times New Roman"/>
            <w:lang w:val="fr-FR"/>
          </w:rPr>
          <w:t>naga.keerthi972@gmail.com</w:t>
        </w:r>
      </w:hyperlink>
    </w:p>
    <w:p w14:paraId="4C8E95F7" w14:textId="77777777" w:rsidR="00B109E8" w:rsidRPr="000E27AF" w:rsidRDefault="00CA6BB6">
      <w:pPr>
        <w:spacing w:after="0" w:line="240" w:lineRule="auto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 xml:space="preserve">LinkedIn ID: </w:t>
      </w:r>
      <w:hyperlink r:id="rId10" w:history="1">
        <w:r w:rsidR="00B109E8" w:rsidRPr="000E27AF">
          <w:rPr>
            <w:rStyle w:val="Hyperlink"/>
            <w:rFonts w:ascii="Times New Roman" w:hAnsi="Times New Roman" w:cs="Times New Roman"/>
          </w:rPr>
          <w:t>https://www.linkedin.com/in/nagakeerthi-maradugu-2162b461/</w:t>
        </w:r>
      </w:hyperlink>
      <w:r w:rsidRPr="000E27AF">
        <w:rPr>
          <w:rFonts w:ascii="Times New Roman" w:hAnsi="Times New Roman" w:cs="Times New Roman"/>
        </w:rPr>
        <w:t xml:space="preserve"> </w:t>
      </w:r>
    </w:p>
    <w:p w14:paraId="63FDF7B2" w14:textId="77777777" w:rsidR="000E27AF" w:rsidRPr="000E27AF" w:rsidRDefault="000E27AF" w:rsidP="000E27AF">
      <w:pPr>
        <w:pStyle w:val="Heading1"/>
        <w:spacing w:before="0" w:line="240" w:lineRule="auto"/>
        <w:rPr>
          <w:rFonts w:ascii="Times New Roman" w:hAnsi="Times New Roman" w:cs="Times New Roman"/>
          <w:sz w:val="22"/>
          <w:szCs w:val="22"/>
        </w:rPr>
      </w:pPr>
    </w:p>
    <w:p w14:paraId="151BFDAC" w14:textId="21144C85" w:rsidR="00B109E8" w:rsidRPr="000E27AF" w:rsidRDefault="00CA6BB6" w:rsidP="000E27AF">
      <w:pPr>
        <w:pStyle w:val="Heading1"/>
        <w:spacing w:before="0" w:line="240" w:lineRule="auto"/>
        <w:rPr>
          <w:rFonts w:ascii="Times New Roman" w:hAnsi="Times New Roman" w:cs="Times New Roman"/>
          <w:sz w:val="22"/>
          <w:szCs w:val="22"/>
          <w:u w:val="single"/>
        </w:rPr>
      </w:pPr>
      <w:r w:rsidRPr="000E27AF">
        <w:rPr>
          <w:rFonts w:ascii="Times New Roman" w:hAnsi="Times New Roman" w:cs="Times New Roman"/>
          <w:sz w:val="22"/>
          <w:szCs w:val="22"/>
          <w:u w:val="single"/>
        </w:rPr>
        <w:t>PROFILE SUMMARY</w:t>
      </w:r>
      <w:r w:rsidR="000E27AF" w:rsidRPr="000E27AF">
        <w:rPr>
          <w:rFonts w:ascii="Times New Roman" w:hAnsi="Times New Roman" w:cs="Times New Roman"/>
          <w:sz w:val="22"/>
          <w:szCs w:val="22"/>
          <w:u w:val="single"/>
        </w:rPr>
        <w:t>:</w:t>
      </w:r>
    </w:p>
    <w:p w14:paraId="6DDF7A43" w14:textId="4FE5BF66" w:rsidR="00B109E8" w:rsidRPr="000E27AF" w:rsidRDefault="00CA6BB6" w:rsidP="000E27AF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1</w:t>
      </w:r>
      <w:r w:rsidR="005E4D7A">
        <w:rPr>
          <w:rFonts w:ascii="Times New Roman" w:hAnsi="Times New Roman" w:cs="Times New Roman"/>
        </w:rPr>
        <w:t>1</w:t>
      </w:r>
      <w:r w:rsidRPr="000E27AF">
        <w:rPr>
          <w:rFonts w:ascii="Times New Roman" w:hAnsi="Times New Roman" w:cs="Times New Roman"/>
        </w:rPr>
        <w:t xml:space="preserve">+ years of experience in Banking and Finance domain with strong expertise in Manual and </w:t>
      </w:r>
      <w:r w:rsidRPr="000E27AF">
        <w:rPr>
          <w:rFonts w:ascii="Times New Roman" w:hAnsi="Times New Roman" w:cs="Times New Roman"/>
        </w:rPr>
        <w:t>Automation Testing across Web, API, Mobile, and backend layers.</w:t>
      </w:r>
    </w:p>
    <w:p w14:paraId="316240D2" w14:textId="179C9404" w:rsidR="00B109E8" w:rsidRPr="000E27AF" w:rsidRDefault="00CA6BB6" w:rsidP="000E27AF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Excellent</w:t>
      </w:r>
      <w:r w:rsidR="00046B89">
        <w:rPr>
          <w:rFonts w:ascii="Times New Roman" w:hAnsi="Times New Roman" w:cs="Times New Roman"/>
        </w:rPr>
        <w:t xml:space="preserve"> </w:t>
      </w:r>
      <w:r w:rsidRPr="000E27AF">
        <w:rPr>
          <w:rFonts w:ascii="Times New Roman" w:hAnsi="Times New Roman" w:cs="Times New Roman"/>
        </w:rPr>
        <w:t>Expertise across STLC, SDLC, Agile/Scrum, regression, functional, integration, E2E testing.</w:t>
      </w:r>
    </w:p>
    <w:p w14:paraId="72A18508" w14:textId="13EFEAB3" w:rsidR="00D605A6" w:rsidRPr="000E27AF" w:rsidRDefault="00D605A6" w:rsidP="000E27AF">
      <w:pPr>
        <w:pStyle w:val="ListBullet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 xml:space="preserve">Understanding of </w:t>
      </w:r>
      <w:proofErr w:type="spellStart"/>
      <w:r w:rsidRPr="000E27AF">
        <w:rPr>
          <w:rFonts w:ascii="Times New Roman" w:hAnsi="Times New Roman" w:cs="Times New Roman"/>
          <w:b/>
          <w:bCs/>
        </w:rPr>
        <w:t>Testim</w:t>
      </w:r>
      <w:proofErr w:type="spellEnd"/>
      <w:r w:rsidRPr="000E27AF">
        <w:rPr>
          <w:rFonts w:ascii="Times New Roman" w:hAnsi="Times New Roman" w:cs="Times New Roman"/>
          <w:b/>
          <w:bCs/>
        </w:rPr>
        <w:t xml:space="preserve"> AI analytics and reporting dashboards</w:t>
      </w:r>
      <w:r w:rsidRPr="000E27AF">
        <w:rPr>
          <w:rFonts w:ascii="Times New Roman" w:hAnsi="Times New Roman" w:cs="Times New Roman"/>
        </w:rPr>
        <w:t xml:space="preserve"> to assess test health, failure patterns, and automation effectiveness.</w:t>
      </w:r>
    </w:p>
    <w:p w14:paraId="39798635" w14:textId="2E125166" w:rsidR="00D605A6" w:rsidRPr="000E27AF" w:rsidRDefault="00D605A6" w:rsidP="000E27AF">
      <w:pPr>
        <w:pStyle w:val="ListBullet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 xml:space="preserve">Participated in </w:t>
      </w:r>
      <w:r w:rsidRPr="000E27AF">
        <w:rPr>
          <w:rFonts w:ascii="Times New Roman" w:hAnsi="Times New Roman" w:cs="Times New Roman"/>
          <w:b/>
          <w:bCs/>
        </w:rPr>
        <w:t>POC / tool evaluation</w:t>
      </w:r>
      <w:r w:rsidRPr="000E27AF">
        <w:rPr>
          <w:rFonts w:ascii="Times New Roman" w:hAnsi="Times New Roman" w:cs="Times New Roman"/>
        </w:rPr>
        <w:t xml:space="preserve"> of </w:t>
      </w:r>
      <w:proofErr w:type="spellStart"/>
      <w:r w:rsidRPr="000E27AF">
        <w:rPr>
          <w:rFonts w:ascii="Times New Roman" w:hAnsi="Times New Roman" w:cs="Times New Roman"/>
          <w:b/>
          <w:bCs/>
        </w:rPr>
        <w:t>Testim</w:t>
      </w:r>
      <w:proofErr w:type="spellEnd"/>
      <w:r w:rsidRPr="000E27AF">
        <w:rPr>
          <w:rFonts w:ascii="Times New Roman" w:hAnsi="Times New Roman" w:cs="Times New Roman"/>
          <w:b/>
          <w:bCs/>
        </w:rPr>
        <w:t xml:space="preserve"> AI</w:t>
      </w:r>
      <w:r w:rsidRPr="000E27AF">
        <w:rPr>
          <w:rFonts w:ascii="Times New Roman" w:hAnsi="Times New Roman" w:cs="Times New Roman"/>
        </w:rPr>
        <w:t xml:space="preserve"> to compare AI-assisted automation benefits against traditional Selenium-based frameworks.</w:t>
      </w:r>
    </w:p>
    <w:p w14:paraId="135FA3FB" w14:textId="6F2E3839" w:rsidR="00001B63" w:rsidRPr="000E27AF" w:rsidRDefault="00001B63" w:rsidP="000E27AF">
      <w:pPr>
        <w:pStyle w:val="ListBullet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 xml:space="preserve">Automated </w:t>
      </w:r>
      <w:r w:rsidRPr="000E27AF">
        <w:rPr>
          <w:rFonts w:ascii="Times New Roman" w:hAnsi="Times New Roman" w:cs="Times New Roman"/>
          <w:b/>
          <w:bCs/>
        </w:rPr>
        <w:t>REST API testing using Python</w:t>
      </w:r>
      <w:r w:rsidRPr="000E27AF">
        <w:rPr>
          <w:rFonts w:ascii="Times New Roman" w:hAnsi="Times New Roman" w:cs="Times New Roman"/>
        </w:rPr>
        <w:t xml:space="preserve"> with libraries such as </w:t>
      </w:r>
      <w:r w:rsidRPr="000E27AF">
        <w:rPr>
          <w:rFonts w:ascii="Times New Roman" w:hAnsi="Times New Roman" w:cs="Times New Roman"/>
          <w:b/>
          <w:bCs/>
        </w:rPr>
        <w:t>requests</w:t>
      </w:r>
      <w:r w:rsidRPr="000E27AF">
        <w:rPr>
          <w:rFonts w:ascii="Times New Roman" w:hAnsi="Times New Roman" w:cs="Times New Roman"/>
        </w:rPr>
        <w:t>, validating response payloads, headers, status codes, and business rules.</w:t>
      </w:r>
    </w:p>
    <w:p w14:paraId="57228735" w14:textId="59225B29" w:rsidR="00001B63" w:rsidRPr="000E27AF" w:rsidRDefault="00001B63" w:rsidP="000E27AF">
      <w:pPr>
        <w:pStyle w:val="ListBullet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 xml:space="preserve">Performed </w:t>
      </w:r>
      <w:r w:rsidRPr="000E27AF">
        <w:rPr>
          <w:rFonts w:ascii="Times New Roman" w:hAnsi="Times New Roman" w:cs="Times New Roman"/>
          <w:b/>
          <w:bCs/>
        </w:rPr>
        <w:t>backend data validation using Python + SQL</w:t>
      </w:r>
      <w:r w:rsidRPr="000E27AF">
        <w:rPr>
          <w:rFonts w:ascii="Times New Roman" w:hAnsi="Times New Roman" w:cs="Times New Roman"/>
        </w:rPr>
        <w:t>, verifying transaction accuracy, audit trails, and data consistency across Oracle, SQL Server, and Snowflake.</w:t>
      </w:r>
    </w:p>
    <w:p w14:paraId="62A9F0D7" w14:textId="75347786" w:rsidR="00001B63" w:rsidRPr="000E27AF" w:rsidRDefault="00001B63" w:rsidP="000E27AF">
      <w:pPr>
        <w:pStyle w:val="ListBullet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 xml:space="preserve">Implemented </w:t>
      </w:r>
      <w:r w:rsidRPr="000E27AF">
        <w:rPr>
          <w:rFonts w:ascii="Times New Roman" w:hAnsi="Times New Roman" w:cs="Times New Roman"/>
          <w:b/>
          <w:bCs/>
        </w:rPr>
        <w:t>JSON/XML parsing and schema validation in Python</w:t>
      </w:r>
      <w:r w:rsidRPr="000E27AF">
        <w:rPr>
          <w:rFonts w:ascii="Times New Roman" w:hAnsi="Times New Roman" w:cs="Times New Roman"/>
        </w:rPr>
        <w:t xml:space="preserve"> to validate API contracts and regulatory data feeds.</w:t>
      </w:r>
    </w:p>
    <w:p w14:paraId="215D8218" w14:textId="0533FF5B" w:rsidR="00B109E8" w:rsidRPr="000E27AF" w:rsidRDefault="00CA6BB6" w:rsidP="000E27AF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 xml:space="preserve">Expertise in Integration, Functional, Smoke, Regression, Mobile Application Testing, and Webservices testing (SOAP/REST) using SoapUI, </w:t>
      </w:r>
      <w:proofErr w:type="spellStart"/>
      <w:r w:rsidRPr="000E27AF">
        <w:rPr>
          <w:rFonts w:ascii="Times New Roman" w:hAnsi="Times New Roman" w:cs="Times New Roman"/>
        </w:rPr>
        <w:t>ReadyAPI</w:t>
      </w:r>
      <w:proofErr w:type="spellEnd"/>
      <w:r w:rsidRPr="000E27AF">
        <w:rPr>
          <w:rFonts w:ascii="Times New Roman" w:hAnsi="Times New Roman" w:cs="Times New Roman"/>
        </w:rPr>
        <w:t>,</w:t>
      </w:r>
      <w:r w:rsidR="00046B89">
        <w:rPr>
          <w:rFonts w:ascii="Times New Roman" w:hAnsi="Times New Roman" w:cs="Times New Roman"/>
        </w:rPr>
        <w:t xml:space="preserve"> </w:t>
      </w:r>
      <w:r w:rsidRPr="000E27AF">
        <w:rPr>
          <w:rFonts w:ascii="Times New Roman" w:hAnsi="Times New Roman" w:cs="Times New Roman"/>
        </w:rPr>
        <w:t>Karate,</w:t>
      </w:r>
      <w:r w:rsidR="00046B89">
        <w:rPr>
          <w:rFonts w:ascii="Times New Roman" w:hAnsi="Times New Roman" w:cs="Times New Roman"/>
        </w:rPr>
        <w:t xml:space="preserve"> </w:t>
      </w:r>
      <w:r w:rsidRPr="000E27AF">
        <w:rPr>
          <w:rFonts w:ascii="Times New Roman" w:hAnsi="Times New Roman" w:cs="Times New Roman"/>
        </w:rPr>
        <w:t>Postman, HP ALM, Rally, and JIRA.</w:t>
      </w:r>
    </w:p>
    <w:p w14:paraId="1B54A957" w14:textId="148A4598" w:rsidR="00B109E8" w:rsidRPr="000E27AF" w:rsidRDefault="00CA6BB6" w:rsidP="000E27AF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Hands-on experience in Selenium WebDriver using Java,</w:t>
      </w:r>
      <w:r w:rsidR="00046B89">
        <w:rPr>
          <w:rFonts w:ascii="Times New Roman" w:hAnsi="Times New Roman" w:cs="Times New Roman"/>
        </w:rPr>
        <w:t xml:space="preserve"> </w:t>
      </w:r>
      <w:r w:rsidRPr="000E27AF">
        <w:rPr>
          <w:rFonts w:ascii="Times New Roman" w:hAnsi="Times New Roman" w:cs="Times New Roman"/>
        </w:rPr>
        <w:t>Cypress,</w:t>
      </w:r>
      <w:r w:rsidR="00046B89">
        <w:rPr>
          <w:rFonts w:ascii="Times New Roman" w:hAnsi="Times New Roman" w:cs="Times New Roman"/>
        </w:rPr>
        <w:t xml:space="preserve"> </w:t>
      </w:r>
      <w:r w:rsidRPr="000E27AF">
        <w:rPr>
          <w:rFonts w:ascii="Times New Roman" w:hAnsi="Times New Roman" w:cs="Times New Roman"/>
        </w:rPr>
        <w:t>TestNG</w:t>
      </w:r>
      <w:r w:rsidRPr="000E27AF">
        <w:rPr>
          <w:rFonts w:ascii="Times New Roman" w:hAnsi="Times New Roman" w:cs="Times New Roman"/>
        </w:rPr>
        <w:t>, Maven, Jenkins, Git, and POM framework.</w:t>
      </w:r>
    </w:p>
    <w:p w14:paraId="19F1212F" w14:textId="77777777" w:rsidR="00B109E8" w:rsidRPr="000E27AF" w:rsidRDefault="00CA6BB6" w:rsidP="000E27AF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 xml:space="preserve">Hands-on expertise in </w:t>
      </w:r>
      <w:proofErr w:type="spellStart"/>
      <w:r w:rsidRPr="000E27AF">
        <w:rPr>
          <w:rFonts w:ascii="Times New Roman" w:hAnsi="Times New Roman" w:cs="Times New Roman"/>
        </w:rPr>
        <w:t>FireFlink</w:t>
      </w:r>
      <w:proofErr w:type="spellEnd"/>
      <w:r w:rsidRPr="000E27AF">
        <w:rPr>
          <w:rFonts w:ascii="Times New Roman" w:hAnsi="Times New Roman" w:cs="Times New Roman"/>
        </w:rPr>
        <w:t xml:space="preserve"> AI automation with strong skills in dynamic element identification, NLPs, shared elements, and custom NLP development for Web &amp; Mobile testing.</w:t>
      </w:r>
    </w:p>
    <w:p w14:paraId="5292D2DA" w14:textId="77777777" w:rsidR="00B109E8" w:rsidRPr="000E27AF" w:rsidRDefault="00CA6BB6" w:rsidP="000E27AF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eastAsia="SimSun" w:hAnsi="Times New Roman" w:cs="Times New Roman"/>
        </w:rPr>
        <w:t xml:space="preserve">Expertise in </w:t>
      </w:r>
      <w:proofErr w:type="spellStart"/>
      <w:r w:rsidRPr="000E27AF">
        <w:rPr>
          <w:rStyle w:val="Strong"/>
          <w:rFonts w:ascii="Times New Roman" w:eastAsia="SimSun" w:hAnsi="Times New Roman" w:cs="Times New Roman"/>
        </w:rPr>
        <w:t>Tricentis</w:t>
      </w:r>
      <w:proofErr w:type="spellEnd"/>
      <w:r w:rsidRPr="000E27AF">
        <w:rPr>
          <w:rStyle w:val="Strong"/>
          <w:rFonts w:ascii="Times New Roman" w:eastAsia="SimSun" w:hAnsi="Times New Roman" w:cs="Times New Roman"/>
        </w:rPr>
        <w:t xml:space="preserve"> Tosca</w:t>
      </w:r>
      <w:r w:rsidRPr="000E27AF">
        <w:rPr>
          <w:rFonts w:ascii="Times New Roman" w:eastAsia="SimSun" w:hAnsi="Times New Roman" w:cs="Times New Roman"/>
        </w:rPr>
        <w:t xml:space="preserve"> for model</w:t>
      </w:r>
      <w:r w:rsidRPr="000E27AF">
        <w:rPr>
          <w:rFonts w:ascii="Times New Roman" w:eastAsia="SimSun" w:hAnsi="Times New Roman" w:cs="Times New Roman"/>
        </w:rPr>
        <w:t>-based test automation, covering web, API, and end-to-end business workflows with reusable modules.</w:t>
      </w:r>
    </w:p>
    <w:p w14:paraId="65AFD9AC" w14:textId="77777777" w:rsidR="00B109E8" w:rsidRPr="000E27AF" w:rsidRDefault="00CA6BB6" w:rsidP="000E27AF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 xml:space="preserve">Developed scalable </w:t>
      </w:r>
      <w:r w:rsidRPr="000E27AF">
        <w:rPr>
          <w:rStyle w:val="Strong"/>
          <w:rFonts w:ascii="Times New Roman" w:hAnsi="Times New Roman" w:cs="Times New Roman"/>
        </w:rPr>
        <w:t>test automation frameworks using Playwright with C# (.NET)</w:t>
      </w:r>
      <w:r w:rsidRPr="000E27AF">
        <w:rPr>
          <w:rFonts w:ascii="Times New Roman" w:hAnsi="Times New Roman" w:cs="Times New Roman"/>
        </w:rPr>
        <w:t xml:space="preserve"> for fast, reliable, and cross-browser testing.</w:t>
      </w:r>
    </w:p>
    <w:p w14:paraId="263E8B94" w14:textId="77777777" w:rsidR="00B109E8" w:rsidRPr="000E27AF" w:rsidRDefault="00CA6BB6" w:rsidP="000E27AF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 xml:space="preserve">Implemented </w:t>
      </w:r>
      <w:r w:rsidRPr="000E27AF">
        <w:rPr>
          <w:rStyle w:val="Strong"/>
          <w:rFonts w:ascii="Times New Roman" w:hAnsi="Times New Roman" w:cs="Times New Roman"/>
        </w:rPr>
        <w:t>BDD automation usin</w:t>
      </w:r>
      <w:r w:rsidRPr="000E27AF">
        <w:rPr>
          <w:rStyle w:val="Strong"/>
          <w:rFonts w:ascii="Times New Roman" w:hAnsi="Times New Roman" w:cs="Times New Roman"/>
        </w:rPr>
        <w:t xml:space="preserve">g </w:t>
      </w:r>
      <w:proofErr w:type="spellStart"/>
      <w:r w:rsidRPr="000E27AF">
        <w:rPr>
          <w:rStyle w:val="Strong"/>
          <w:rFonts w:ascii="Times New Roman" w:hAnsi="Times New Roman" w:cs="Times New Roman"/>
        </w:rPr>
        <w:t>SpecFlow</w:t>
      </w:r>
      <w:proofErr w:type="spellEnd"/>
      <w:r w:rsidRPr="000E27AF">
        <w:rPr>
          <w:rStyle w:val="Strong"/>
          <w:rFonts w:ascii="Times New Roman" w:hAnsi="Times New Roman" w:cs="Times New Roman"/>
        </w:rPr>
        <w:t xml:space="preserve"> (Gherkin)</w:t>
      </w:r>
      <w:r w:rsidRPr="000E27AF">
        <w:rPr>
          <w:rFonts w:ascii="Times New Roman" w:hAnsi="Times New Roman" w:cs="Times New Roman"/>
        </w:rPr>
        <w:t>, enabling collaboration between QA, developers, and business stakeholders.</w:t>
      </w:r>
    </w:p>
    <w:p w14:paraId="487D7C6A" w14:textId="77777777" w:rsidR="00B109E8" w:rsidRPr="000E27AF" w:rsidRDefault="00CA6BB6" w:rsidP="000E27AF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 xml:space="preserve">Designed and executed automation suites using </w:t>
      </w:r>
      <w:r w:rsidRPr="000E27AF">
        <w:rPr>
          <w:rStyle w:val="Strong"/>
          <w:rFonts w:ascii="Times New Roman" w:hAnsi="Times New Roman" w:cs="Times New Roman"/>
        </w:rPr>
        <w:t>Robot Framework</w:t>
      </w:r>
      <w:r w:rsidRPr="000E27AF">
        <w:rPr>
          <w:rFonts w:ascii="Times New Roman" w:hAnsi="Times New Roman" w:cs="Times New Roman"/>
        </w:rPr>
        <w:t xml:space="preserve"> with keyword-driven and data-driven approaches.</w:t>
      </w:r>
      <w:r w:rsidRPr="000E27AF">
        <w:rPr>
          <w:rFonts w:ascii="Times New Roman" w:eastAsia="SimSun" w:hAnsi="Times New Roman" w:cs="Times New Roman"/>
        </w:rPr>
        <w:t xml:space="preserve">  </w:t>
      </w:r>
    </w:p>
    <w:p w14:paraId="111ACB92" w14:textId="77777777" w:rsidR="00B109E8" w:rsidRPr="000E27AF" w:rsidRDefault="00CA6BB6" w:rsidP="000E27AF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Experienced in building reusable UI element repo</w:t>
      </w:r>
      <w:r w:rsidRPr="000E27AF">
        <w:rPr>
          <w:rFonts w:ascii="Times New Roman" w:hAnsi="Times New Roman" w:cs="Times New Roman"/>
        </w:rPr>
        <w:t xml:space="preserve">sitories, Step Group Libraries, and implementing data-driven testing with advanced file-handling (Excel, PDF, CSV) by using </w:t>
      </w:r>
      <w:proofErr w:type="spellStart"/>
      <w:r w:rsidRPr="000E27AF">
        <w:rPr>
          <w:rFonts w:ascii="Times New Roman" w:hAnsi="Times New Roman" w:cs="Times New Roman"/>
        </w:rPr>
        <w:t>FireFlink</w:t>
      </w:r>
      <w:proofErr w:type="spellEnd"/>
      <w:r w:rsidRPr="000E27AF">
        <w:rPr>
          <w:rFonts w:ascii="Times New Roman" w:hAnsi="Times New Roman" w:cs="Times New Roman"/>
        </w:rPr>
        <w:t xml:space="preserve"> AI </w:t>
      </w:r>
      <w:proofErr w:type="spellStart"/>
      <w:r w:rsidRPr="000E27AF">
        <w:rPr>
          <w:rFonts w:ascii="Times New Roman" w:hAnsi="Times New Roman" w:cs="Times New Roman"/>
        </w:rPr>
        <w:t>qutomation</w:t>
      </w:r>
      <w:proofErr w:type="spellEnd"/>
      <w:r w:rsidRPr="000E27AF">
        <w:rPr>
          <w:rFonts w:ascii="Times New Roman" w:hAnsi="Times New Roman" w:cs="Times New Roman"/>
        </w:rPr>
        <w:t xml:space="preserve"> tool.</w:t>
      </w:r>
    </w:p>
    <w:p w14:paraId="4C006A71" w14:textId="77777777" w:rsidR="00B109E8" w:rsidRPr="000E27AF" w:rsidRDefault="00CA6BB6" w:rsidP="000E27AF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Proficient in debugging test failures, optimizing validation steps, and executing suites across sequen</w:t>
      </w:r>
      <w:r w:rsidRPr="000E27AF">
        <w:rPr>
          <w:rFonts w:ascii="Times New Roman" w:hAnsi="Times New Roman" w:cs="Times New Roman"/>
        </w:rPr>
        <w:t>tial/parallel modes and multi-environment setups.</w:t>
      </w:r>
    </w:p>
    <w:p w14:paraId="4700590D" w14:textId="77777777" w:rsidR="00B109E8" w:rsidRPr="000E27AF" w:rsidRDefault="00CA6BB6" w:rsidP="000E27AF">
      <w:pPr>
        <w:numPr>
          <w:ilvl w:val="0"/>
          <w:numId w:val="7"/>
        </w:numPr>
        <w:tabs>
          <w:tab w:val="clear" w:pos="720"/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0E27AF">
        <w:rPr>
          <w:rFonts w:ascii="Times New Roman" w:eastAsia="SimSun" w:hAnsi="Times New Roman" w:cs="Times New Roman"/>
        </w:rPr>
        <w:t xml:space="preserve">Integrated automated test suites into </w:t>
      </w:r>
      <w:r w:rsidRPr="000E27AF">
        <w:rPr>
          <w:rStyle w:val="Strong"/>
          <w:rFonts w:ascii="Times New Roman" w:eastAsia="SimSun" w:hAnsi="Times New Roman" w:cs="Times New Roman"/>
        </w:rPr>
        <w:t>CI/CD pipelines</w:t>
      </w:r>
      <w:r w:rsidRPr="000E27AF">
        <w:rPr>
          <w:rFonts w:ascii="Times New Roman" w:eastAsia="SimSun" w:hAnsi="Times New Roman" w:cs="Times New Roman"/>
        </w:rPr>
        <w:t xml:space="preserve"> using DevOps tools (Jenkins/Azure DevOps/GitHub Actions), enabling continuous testing and faster feedback cycles.</w:t>
      </w:r>
    </w:p>
    <w:p w14:paraId="7365260E" w14:textId="77777777" w:rsidR="00B109E8" w:rsidRPr="000E27AF" w:rsidRDefault="00CA6BB6" w:rsidP="000E27AF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 xml:space="preserve">Skilled in executing automation on cloud platforms like </w:t>
      </w:r>
      <w:proofErr w:type="spellStart"/>
      <w:r w:rsidRPr="000E27AF">
        <w:rPr>
          <w:rFonts w:ascii="Times New Roman" w:hAnsi="Times New Roman" w:cs="Times New Roman"/>
        </w:rPr>
        <w:t>BrowserStack</w:t>
      </w:r>
      <w:proofErr w:type="spellEnd"/>
      <w:r w:rsidRPr="000E27AF">
        <w:rPr>
          <w:rFonts w:ascii="Times New Roman" w:hAnsi="Times New Roman" w:cs="Times New Roman"/>
        </w:rPr>
        <w:t xml:space="preserve">, </w:t>
      </w:r>
      <w:proofErr w:type="spellStart"/>
      <w:r w:rsidRPr="000E27AF">
        <w:rPr>
          <w:rFonts w:ascii="Times New Roman" w:hAnsi="Times New Roman" w:cs="Times New Roman"/>
        </w:rPr>
        <w:t>SauceLabs</w:t>
      </w:r>
      <w:proofErr w:type="spellEnd"/>
      <w:r w:rsidRPr="000E27AF">
        <w:rPr>
          <w:rFonts w:ascii="Times New Roman" w:hAnsi="Times New Roman" w:cs="Times New Roman"/>
        </w:rPr>
        <w:t xml:space="preserve">, and </w:t>
      </w:r>
      <w:proofErr w:type="spellStart"/>
      <w:r w:rsidRPr="000E27AF">
        <w:rPr>
          <w:rFonts w:ascii="Times New Roman" w:hAnsi="Times New Roman" w:cs="Times New Roman"/>
        </w:rPr>
        <w:t>LambdaTest</w:t>
      </w:r>
      <w:proofErr w:type="spellEnd"/>
      <w:r w:rsidRPr="000E27AF">
        <w:rPr>
          <w:rFonts w:ascii="Times New Roman" w:hAnsi="Times New Roman" w:cs="Times New Roman"/>
        </w:rPr>
        <w:t>, ensuring scalable and cross-platform coverag</w:t>
      </w:r>
      <w:r w:rsidRPr="000E27AF">
        <w:rPr>
          <w:rFonts w:ascii="Times New Roman" w:hAnsi="Times New Roman" w:cs="Times New Roman"/>
        </w:rPr>
        <w:t>e.</w:t>
      </w:r>
    </w:p>
    <w:p w14:paraId="0A71DB3A" w14:textId="77777777" w:rsidR="00B109E8" w:rsidRPr="000E27AF" w:rsidRDefault="00CA6BB6" w:rsidP="000E27AF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 xml:space="preserve">Strong API testing experience using SoapUI, </w:t>
      </w:r>
      <w:proofErr w:type="spellStart"/>
      <w:r w:rsidRPr="000E27AF">
        <w:rPr>
          <w:rFonts w:ascii="Times New Roman" w:hAnsi="Times New Roman" w:cs="Times New Roman"/>
        </w:rPr>
        <w:t>ReadyAPI</w:t>
      </w:r>
      <w:proofErr w:type="spellEnd"/>
      <w:r w:rsidRPr="000E27AF">
        <w:rPr>
          <w:rFonts w:ascii="Times New Roman" w:hAnsi="Times New Roman" w:cs="Times New Roman"/>
        </w:rPr>
        <w:t>, Postman with REST/SOAP services, schema validation, and authentication.</w:t>
      </w:r>
    </w:p>
    <w:p w14:paraId="4CF40887" w14:textId="77777777" w:rsidR="00B109E8" w:rsidRPr="000E27AF" w:rsidRDefault="00CA6BB6" w:rsidP="000E27AF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Experience designing hybrid automation frameworks and integrating tests into CI/CD pipelines.</w:t>
      </w:r>
    </w:p>
    <w:p w14:paraId="48F7EF52" w14:textId="77777777" w:rsidR="00B109E8" w:rsidRPr="000E27AF" w:rsidRDefault="00CA6BB6" w:rsidP="000E27AF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Supported end-to-end User Accepta</w:t>
      </w:r>
      <w:r w:rsidRPr="000E27AF">
        <w:rPr>
          <w:rFonts w:ascii="Times New Roman" w:hAnsi="Times New Roman" w:cs="Times New Roman"/>
        </w:rPr>
        <w:t>nce Testing (UAT) where execution was performed onsite, while I handled complete validation, results analysis, and defect coordination due to access restrictions.</w:t>
      </w:r>
    </w:p>
    <w:p w14:paraId="6AA4F32E" w14:textId="77777777" w:rsidR="00B109E8" w:rsidRPr="000E27AF" w:rsidRDefault="00CA6BB6" w:rsidP="000E27AF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Strong SQL skills for backend validation across Oracle and SQL Server.</w:t>
      </w:r>
    </w:p>
    <w:p w14:paraId="5512161C" w14:textId="77777777" w:rsidR="00B109E8" w:rsidRPr="000E27AF" w:rsidRDefault="00CA6BB6" w:rsidP="000E27AF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Experience in mobile t</w:t>
      </w:r>
      <w:r w:rsidRPr="000E27AF">
        <w:rPr>
          <w:rFonts w:ascii="Times New Roman" w:hAnsi="Times New Roman" w:cs="Times New Roman"/>
        </w:rPr>
        <w:t>esting (iOS/Android) and cloud technologies.</w:t>
      </w:r>
    </w:p>
    <w:p w14:paraId="31E70751" w14:textId="77777777" w:rsidR="00B109E8" w:rsidRPr="000E27AF" w:rsidRDefault="00CA6BB6" w:rsidP="000E27AF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Performed Backend Integration Testing to ensure data consistency on the front-end by writing and executing SQL statements in SQL Server and Oracle databases.</w:t>
      </w:r>
    </w:p>
    <w:p w14:paraId="07106B6C" w14:textId="77777777" w:rsidR="00B109E8" w:rsidRPr="000E27AF" w:rsidRDefault="00CA6BB6" w:rsidP="000E27AF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lastRenderedPageBreak/>
        <w:t>Designed and developed a Selenium-based Hybrid Automa</w:t>
      </w:r>
      <w:r w:rsidRPr="000E27AF">
        <w:rPr>
          <w:rFonts w:ascii="Times New Roman" w:hAnsi="Times New Roman" w:cs="Times New Roman"/>
        </w:rPr>
        <w:t>tion Framework using Java, TestNG, Maven, and Page Object Model (POM) to support scalable UI regression testing.</w:t>
      </w:r>
    </w:p>
    <w:p w14:paraId="1BF5BC2B" w14:textId="77777777" w:rsidR="00B109E8" w:rsidRPr="000E27AF" w:rsidRDefault="00CA6BB6" w:rsidP="000E27AF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 xml:space="preserve"> Built reusable custom automation utilities (Wait handlers, </w:t>
      </w:r>
      <w:proofErr w:type="spellStart"/>
      <w:r w:rsidRPr="000E27AF">
        <w:rPr>
          <w:rFonts w:ascii="Times New Roman" w:hAnsi="Times New Roman" w:cs="Times New Roman"/>
        </w:rPr>
        <w:t>WebActions</w:t>
      </w:r>
      <w:proofErr w:type="spellEnd"/>
      <w:r w:rsidRPr="000E27AF">
        <w:rPr>
          <w:rFonts w:ascii="Times New Roman" w:hAnsi="Times New Roman" w:cs="Times New Roman"/>
        </w:rPr>
        <w:t xml:space="preserve">, </w:t>
      </w:r>
      <w:proofErr w:type="spellStart"/>
      <w:r w:rsidRPr="000E27AF">
        <w:rPr>
          <w:rFonts w:ascii="Times New Roman" w:hAnsi="Times New Roman" w:cs="Times New Roman"/>
        </w:rPr>
        <w:t>DataReaders</w:t>
      </w:r>
      <w:proofErr w:type="spellEnd"/>
      <w:r w:rsidRPr="000E27AF">
        <w:rPr>
          <w:rFonts w:ascii="Times New Roman" w:hAnsi="Times New Roman" w:cs="Times New Roman"/>
        </w:rPr>
        <w:t xml:space="preserve">, API clients, Logger, </w:t>
      </w:r>
      <w:proofErr w:type="gramStart"/>
      <w:r w:rsidRPr="000E27AF">
        <w:rPr>
          <w:rFonts w:ascii="Times New Roman" w:hAnsi="Times New Roman" w:cs="Times New Roman"/>
        </w:rPr>
        <w:t>Retry</w:t>
      </w:r>
      <w:proofErr w:type="gramEnd"/>
      <w:r w:rsidRPr="000E27AF">
        <w:rPr>
          <w:rFonts w:ascii="Times New Roman" w:hAnsi="Times New Roman" w:cs="Times New Roman"/>
        </w:rPr>
        <w:t xml:space="preserve"> logic), improving framework sta</w:t>
      </w:r>
      <w:r w:rsidRPr="000E27AF">
        <w:rPr>
          <w:rFonts w:ascii="Times New Roman" w:hAnsi="Times New Roman" w:cs="Times New Roman"/>
        </w:rPr>
        <w:t>bility and reducing script maintenance by 40%.</w:t>
      </w:r>
    </w:p>
    <w:p w14:paraId="3D407E5C" w14:textId="77777777" w:rsidR="00B109E8" w:rsidRPr="000E27AF" w:rsidRDefault="00CA6BB6" w:rsidP="000E27AF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 xml:space="preserve"> Implemented parallel execution using TestNG and Selenium Grid, reducing regression cycle time by 60%.</w:t>
      </w:r>
    </w:p>
    <w:p w14:paraId="6E3C66DC" w14:textId="77777777" w:rsidR="00B109E8" w:rsidRPr="000E27AF" w:rsidRDefault="00CA6BB6" w:rsidP="000E27AF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 xml:space="preserve">Flexible to provide weekend on-call support during production releases, migration cutovers, and </w:t>
      </w:r>
      <w:r w:rsidRPr="000E27AF">
        <w:rPr>
          <w:rFonts w:ascii="Times New Roman" w:hAnsi="Times New Roman" w:cs="Times New Roman"/>
        </w:rPr>
        <w:t>high-severity issue resolution.</w:t>
      </w:r>
    </w:p>
    <w:p w14:paraId="1E430527" w14:textId="77777777" w:rsidR="00B109E8" w:rsidRPr="000E27AF" w:rsidRDefault="00CA6BB6" w:rsidP="000E27AF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Integrated the automation suite with Jenkins CI/CD pipelines to enable nightly runs, scheduled triggers, and automated reporting.</w:t>
      </w:r>
    </w:p>
    <w:p w14:paraId="0C296D22" w14:textId="77777777" w:rsidR="00B109E8" w:rsidRPr="000E27AF" w:rsidRDefault="00CA6BB6" w:rsidP="000E27AF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Performed data validation and backend checks by writing SQL queries for customer profiles, tra</w:t>
      </w:r>
      <w:r w:rsidRPr="000E27AF">
        <w:rPr>
          <w:rFonts w:ascii="Times New Roman" w:hAnsi="Times New Roman" w:cs="Times New Roman"/>
        </w:rPr>
        <w:t>nsaction logs, and statements.</w:t>
      </w:r>
    </w:p>
    <w:p w14:paraId="2C4C5B2A" w14:textId="77777777" w:rsidR="00B109E8" w:rsidRPr="000E27AF" w:rsidRDefault="00CA6BB6" w:rsidP="000E27AF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eastAsia="SimSun" w:hAnsi="Times New Roman" w:cs="Times New Roman"/>
        </w:rPr>
        <w:t xml:space="preserve">Strong experience in </w:t>
      </w:r>
      <w:r w:rsidRPr="000E27AF">
        <w:rPr>
          <w:rStyle w:val="Strong"/>
          <w:rFonts w:ascii="Times New Roman" w:eastAsia="SimSun" w:hAnsi="Times New Roman" w:cs="Times New Roman"/>
        </w:rPr>
        <w:t>mobile test automation using Appium</w:t>
      </w:r>
      <w:r w:rsidRPr="000E27AF">
        <w:rPr>
          <w:rFonts w:ascii="Times New Roman" w:eastAsia="SimSun" w:hAnsi="Times New Roman" w:cs="Times New Roman"/>
        </w:rPr>
        <w:t xml:space="preserve"> for Android and iOS platforms, supporting real devices and emulators</w:t>
      </w:r>
    </w:p>
    <w:p w14:paraId="08521B60" w14:textId="77777777" w:rsidR="00B109E8" w:rsidRPr="000E27AF" w:rsidRDefault="00CA6BB6" w:rsidP="000E27AF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Partnered with developers to debug UI/API defects and root-cause failures to reduce flakiness.</w:t>
      </w:r>
    </w:p>
    <w:p w14:paraId="50F0DF6E" w14:textId="77777777" w:rsidR="00B109E8" w:rsidRPr="000E27AF" w:rsidRDefault="00CA6BB6" w:rsidP="000E27AF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Exte</w:t>
      </w:r>
      <w:r w:rsidRPr="000E27AF">
        <w:rPr>
          <w:rFonts w:ascii="Times New Roman" w:hAnsi="Times New Roman" w:cs="Times New Roman"/>
        </w:rPr>
        <w:t>nsive experience in test planning, designing, executing, and managing test cases and test suites for GUI, Functional, Regression, End-to-End, API, UAT, and Ad-hoc testing.</w:t>
      </w:r>
    </w:p>
    <w:p w14:paraId="43B86996" w14:textId="77777777" w:rsidR="00B109E8" w:rsidRPr="000E27AF" w:rsidRDefault="00CA6BB6" w:rsidP="000E27AF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Experience in project ownership from initial phase to implementation, including stak</w:t>
      </w:r>
      <w:r w:rsidRPr="000E27AF">
        <w:rPr>
          <w:rFonts w:ascii="Times New Roman" w:hAnsi="Times New Roman" w:cs="Times New Roman"/>
        </w:rPr>
        <w:t>eholder interaction, progress reporting, issue resolution, and risk management.</w:t>
      </w:r>
    </w:p>
    <w:p w14:paraId="14B7652E" w14:textId="77777777" w:rsidR="00B109E8" w:rsidRPr="000E27AF" w:rsidRDefault="00CA6BB6" w:rsidP="000E27AF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 xml:space="preserve">Demonstrated negotiation skills with the ability to influence developers, BSAs, and stakeholders on test scope, defect priority, and timelines through data-driven insights and </w:t>
      </w:r>
      <w:r w:rsidRPr="000E27AF">
        <w:rPr>
          <w:rFonts w:ascii="Times New Roman" w:hAnsi="Times New Roman" w:cs="Times New Roman"/>
        </w:rPr>
        <w:t>clear communication.</w:t>
      </w:r>
    </w:p>
    <w:p w14:paraId="5AB14657" w14:textId="77777777" w:rsidR="00B109E8" w:rsidRPr="000E27AF" w:rsidRDefault="00CA6BB6" w:rsidP="000E27AF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Strong ability to share knowledge and information across teams, facilitating better understanding of risk, impact, and quality metrics.</w:t>
      </w:r>
    </w:p>
    <w:p w14:paraId="5DE44D06" w14:textId="77777777" w:rsidR="00B109E8" w:rsidRPr="000E27AF" w:rsidRDefault="00CA6BB6" w:rsidP="000E27AF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Experienced in defining and maintaining traceability matrices, ensuring end-to-end coverage from re</w:t>
      </w:r>
      <w:r w:rsidRPr="000E27AF">
        <w:rPr>
          <w:rFonts w:ascii="Times New Roman" w:hAnsi="Times New Roman" w:cs="Times New Roman"/>
        </w:rPr>
        <w:t>quirements to test cases and defects.</w:t>
      </w:r>
    </w:p>
    <w:p w14:paraId="1A6BBBB8" w14:textId="77777777" w:rsidR="00B109E8" w:rsidRPr="000E27AF" w:rsidRDefault="00CA6BB6" w:rsidP="000E27AF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Excellent verbal and written communication skills with experience preparing executive-ready status reports, defect trend summaries, and go/no-go recommendations for production releases.</w:t>
      </w:r>
    </w:p>
    <w:p w14:paraId="320D41D5" w14:textId="77777777" w:rsidR="00B109E8" w:rsidRPr="000E27AF" w:rsidRDefault="00CA6BB6" w:rsidP="000E27AF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Strong experience in Guidewire C</w:t>
      </w:r>
      <w:r w:rsidRPr="000E27AF">
        <w:rPr>
          <w:rFonts w:ascii="Times New Roman" w:hAnsi="Times New Roman" w:cs="Times New Roman"/>
        </w:rPr>
        <w:t>laim Center functional and integration testing, validating end-to-end claims workflows, FNOL, policy association, exposures, reserves, payments, and recoveries.</w:t>
      </w:r>
    </w:p>
    <w:p w14:paraId="41A366DD" w14:textId="77777777" w:rsidR="00B109E8" w:rsidRPr="000E27AF" w:rsidRDefault="00CA6BB6" w:rsidP="000E27AF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Solid understanding of P&amp;C insurance domain concepts, including policy lifecycle, claims adjudi</w:t>
      </w:r>
      <w:r w:rsidRPr="000E27AF">
        <w:rPr>
          <w:rFonts w:ascii="Times New Roman" w:hAnsi="Times New Roman" w:cs="Times New Roman"/>
        </w:rPr>
        <w:t>cation, coverages, deductibles, limits, subrogation, and adjuster workflows.</w:t>
      </w:r>
    </w:p>
    <w:p w14:paraId="34AE0800" w14:textId="77777777" w:rsidR="00B109E8" w:rsidRPr="000E27AF" w:rsidRDefault="00CA6BB6" w:rsidP="000E27AF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Hands-on involvement in Claim Center configuration, business rules validation, and UI/API interactions across claim modules.</w:t>
      </w:r>
    </w:p>
    <w:p w14:paraId="1375A811" w14:textId="77777777" w:rsidR="00B109E8" w:rsidRPr="000E27AF" w:rsidRDefault="00CA6BB6" w:rsidP="000E27AF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 xml:space="preserve">Strong working knowledge of Snowflake SQL for </w:t>
      </w:r>
      <w:r w:rsidRPr="000E27AF">
        <w:rPr>
          <w:rFonts w:ascii="Times New Roman" w:hAnsi="Times New Roman" w:cs="Times New Roman"/>
        </w:rPr>
        <w:t>validating claim data pipelines, transformations, ETL outputs, and downstream data consumption.</w:t>
      </w:r>
    </w:p>
    <w:p w14:paraId="23BD5344" w14:textId="77777777" w:rsidR="00B109E8" w:rsidRPr="000E27AF" w:rsidRDefault="00CA6BB6" w:rsidP="000E27AF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Hands-on experience performing Kafka message validation, verifying event flow, payload structure, offsets, and real-time data synchronization.</w:t>
      </w:r>
    </w:p>
    <w:p w14:paraId="31302F4C" w14:textId="77777777" w:rsidR="00B109E8" w:rsidRPr="000E27AF" w:rsidRDefault="00CA6BB6" w:rsidP="000E27AF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Maintained and op</w:t>
      </w:r>
      <w:r w:rsidRPr="000E27AF">
        <w:rPr>
          <w:rFonts w:ascii="Times New Roman" w:hAnsi="Times New Roman" w:cs="Times New Roman"/>
        </w:rPr>
        <w:t>timized regression test suites to support ongoing changes, enhancements, and frequent releases.</w:t>
      </w:r>
    </w:p>
    <w:p w14:paraId="2093370D" w14:textId="77777777" w:rsidR="00B109E8" w:rsidRPr="000E27AF" w:rsidRDefault="00CA6BB6" w:rsidP="000E27AF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 xml:space="preserve">Proven capability to work in a fast-paced environment with multiple parallel releases, shifting priorities, and strict deadlines while maintaining high quality </w:t>
      </w:r>
      <w:r w:rsidRPr="000E27AF">
        <w:rPr>
          <w:rFonts w:ascii="Times New Roman" w:hAnsi="Times New Roman" w:cs="Times New Roman"/>
        </w:rPr>
        <w:t>standards.</w:t>
      </w:r>
    </w:p>
    <w:p w14:paraId="4AB3A94A" w14:textId="77777777" w:rsidR="00B109E8" w:rsidRPr="000E27AF" w:rsidRDefault="00CA6BB6" w:rsidP="000E27AF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Experienced in Agile-Scrum and Waterfall methodologies, actively participating in sprint ceremonies, backlog grooming, and release planning.</w:t>
      </w:r>
    </w:p>
    <w:p w14:paraId="6972653B" w14:textId="77777777" w:rsidR="00B109E8" w:rsidRPr="000E27AF" w:rsidRDefault="00CA6BB6" w:rsidP="000E27AF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Extensive experience working in Agile-Scrum environments, including participation in Sprint Planning, Da</w:t>
      </w:r>
      <w:r w:rsidRPr="000E27AF">
        <w:rPr>
          <w:rFonts w:ascii="Times New Roman" w:hAnsi="Times New Roman" w:cs="Times New Roman"/>
        </w:rPr>
        <w:t>ily Stand-Ups, Refinement, Reviews, and Retrospectives.</w:t>
      </w:r>
    </w:p>
    <w:p w14:paraId="64A2711B" w14:textId="77777777" w:rsidR="00B109E8" w:rsidRPr="000E27AF" w:rsidRDefault="00CA6BB6" w:rsidP="000E27AF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Hands-on experience using software packages and tools to process, validate, and display data for testing, metrics, and reporting purposes.</w:t>
      </w:r>
    </w:p>
    <w:p w14:paraId="46DA0F7F" w14:textId="77777777" w:rsidR="00B109E8" w:rsidRPr="000E27AF" w:rsidRDefault="00CA6BB6" w:rsidP="000E27AF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Experience automating Claim Center workflows using GTUI or Pl</w:t>
      </w:r>
      <w:r w:rsidRPr="000E27AF">
        <w:rPr>
          <w:rFonts w:ascii="Times New Roman" w:hAnsi="Times New Roman" w:cs="Times New Roman"/>
        </w:rPr>
        <w:t>aywright, developing reusable components and regression suites for UI validation.</w:t>
      </w:r>
    </w:p>
    <w:p w14:paraId="36914A30" w14:textId="77777777" w:rsidR="00B109E8" w:rsidRPr="000E27AF" w:rsidRDefault="00CA6BB6" w:rsidP="000E27AF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Worked on building automation utilities and reusable libraries to support scalable test execution for Claim Center releases.</w:t>
      </w:r>
    </w:p>
    <w:p w14:paraId="7ED7DF1D" w14:textId="77777777" w:rsidR="00B109E8" w:rsidRPr="000E27AF" w:rsidRDefault="00CA6BB6" w:rsidP="000E27AF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Experience creating and reviewing Test Strategy d</w:t>
      </w:r>
      <w:r w:rsidRPr="000E27AF">
        <w:rPr>
          <w:rFonts w:ascii="Times New Roman" w:hAnsi="Times New Roman" w:cs="Times New Roman"/>
        </w:rPr>
        <w:t>ocuments and aligning them with project scope, risks, and timelines.</w:t>
      </w:r>
    </w:p>
    <w:p w14:paraId="3A9746E8" w14:textId="77777777" w:rsidR="00B109E8" w:rsidRPr="000E27AF" w:rsidRDefault="00CA6BB6" w:rsidP="000E27AF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Consistently followed organization’s project lifecycle methodology, QA processes, and governance requirements.</w:t>
      </w:r>
    </w:p>
    <w:p w14:paraId="5888175C" w14:textId="77777777" w:rsidR="00B109E8" w:rsidRPr="000E27AF" w:rsidRDefault="00B109E8">
      <w:pPr>
        <w:pStyle w:val="Heading1"/>
        <w:spacing w:before="0" w:line="240" w:lineRule="auto"/>
        <w:rPr>
          <w:rFonts w:ascii="Times New Roman" w:hAnsi="Times New Roman" w:cs="Times New Roman"/>
          <w:sz w:val="22"/>
          <w:szCs w:val="22"/>
          <w:u w:val="single"/>
        </w:rPr>
      </w:pPr>
    </w:p>
    <w:p w14:paraId="77F4FF88" w14:textId="77777777" w:rsidR="00B109E8" w:rsidRPr="000E27AF" w:rsidRDefault="00CA6BB6">
      <w:pPr>
        <w:pStyle w:val="Heading1"/>
        <w:spacing w:before="0" w:line="240" w:lineRule="auto"/>
        <w:rPr>
          <w:rFonts w:ascii="Times New Roman" w:hAnsi="Times New Roman" w:cs="Times New Roman"/>
          <w:sz w:val="22"/>
          <w:szCs w:val="22"/>
          <w:u w:val="single"/>
        </w:rPr>
      </w:pPr>
      <w:r w:rsidRPr="000E27AF">
        <w:rPr>
          <w:rFonts w:ascii="Times New Roman" w:hAnsi="Times New Roman" w:cs="Times New Roman"/>
          <w:sz w:val="22"/>
          <w:szCs w:val="22"/>
          <w:u w:val="single"/>
        </w:rPr>
        <w:t>TECHNICAL SKILLS:</w:t>
      </w:r>
    </w:p>
    <w:p w14:paraId="3A91AEB2" w14:textId="77777777" w:rsidR="00B109E8" w:rsidRPr="000E27AF" w:rsidRDefault="00CA6BB6">
      <w:pPr>
        <w:spacing w:after="0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  <w:b/>
          <w:bCs/>
        </w:rPr>
        <w:t>UI Automation:</w:t>
      </w:r>
      <w:r w:rsidRPr="000E27AF">
        <w:rPr>
          <w:rFonts w:ascii="Times New Roman" w:hAnsi="Times New Roman" w:cs="Times New Roman"/>
        </w:rPr>
        <w:t xml:space="preserve"> Selenium WebDriver, TestNG, Maven, Jenkins</w:t>
      </w:r>
      <w:r w:rsidRPr="000E27AF">
        <w:rPr>
          <w:rFonts w:ascii="Times New Roman" w:hAnsi="Times New Roman" w:cs="Times New Roman"/>
        </w:rPr>
        <w:t>, Git, POM</w:t>
      </w:r>
    </w:p>
    <w:p w14:paraId="01E7BE3B" w14:textId="77777777" w:rsidR="00B109E8" w:rsidRPr="000E27AF" w:rsidRDefault="00CA6BB6">
      <w:pPr>
        <w:spacing w:after="0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  <w:b/>
          <w:bCs/>
        </w:rPr>
        <w:t>API Tools:</w:t>
      </w:r>
      <w:r w:rsidRPr="000E27AF">
        <w:rPr>
          <w:rFonts w:ascii="Times New Roman" w:hAnsi="Times New Roman" w:cs="Times New Roman"/>
        </w:rPr>
        <w:t xml:space="preserve"> SoapUI, </w:t>
      </w:r>
      <w:proofErr w:type="spellStart"/>
      <w:r w:rsidRPr="000E27AF">
        <w:rPr>
          <w:rFonts w:ascii="Times New Roman" w:hAnsi="Times New Roman" w:cs="Times New Roman"/>
        </w:rPr>
        <w:t>ReadyAPI</w:t>
      </w:r>
      <w:proofErr w:type="spellEnd"/>
      <w:r w:rsidRPr="000E27AF">
        <w:rPr>
          <w:rFonts w:ascii="Times New Roman" w:hAnsi="Times New Roman" w:cs="Times New Roman"/>
        </w:rPr>
        <w:t>, Postman</w:t>
      </w:r>
    </w:p>
    <w:p w14:paraId="32798F90" w14:textId="77777777" w:rsidR="00B109E8" w:rsidRPr="000E27AF" w:rsidRDefault="00CA6BB6">
      <w:pPr>
        <w:spacing w:after="0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  <w:b/>
          <w:bCs/>
        </w:rPr>
        <w:t>CI/CD:</w:t>
      </w:r>
      <w:r w:rsidRPr="000E27AF">
        <w:rPr>
          <w:rFonts w:ascii="Times New Roman" w:hAnsi="Times New Roman" w:cs="Times New Roman"/>
        </w:rPr>
        <w:t xml:space="preserve"> Jenkins, GitHub/GitLab</w:t>
      </w:r>
    </w:p>
    <w:p w14:paraId="7C854EA5" w14:textId="77777777" w:rsidR="00B109E8" w:rsidRPr="000E27AF" w:rsidRDefault="00CA6BB6">
      <w:pPr>
        <w:spacing w:after="0"/>
        <w:rPr>
          <w:rFonts w:ascii="Times New Roman" w:hAnsi="Times New Roman" w:cs="Times New Roman"/>
          <w:lang w:val="fr-FR"/>
        </w:rPr>
      </w:pPr>
      <w:proofErr w:type="spellStart"/>
      <w:proofErr w:type="gramStart"/>
      <w:r w:rsidRPr="000E27AF">
        <w:rPr>
          <w:rFonts w:ascii="Times New Roman" w:hAnsi="Times New Roman" w:cs="Times New Roman"/>
          <w:b/>
          <w:bCs/>
          <w:lang w:val="fr-FR"/>
        </w:rPr>
        <w:lastRenderedPageBreak/>
        <w:t>Languages</w:t>
      </w:r>
      <w:proofErr w:type="spellEnd"/>
      <w:r w:rsidRPr="000E27AF">
        <w:rPr>
          <w:rFonts w:ascii="Times New Roman" w:hAnsi="Times New Roman" w:cs="Times New Roman"/>
          <w:b/>
          <w:bCs/>
          <w:lang w:val="fr-FR"/>
        </w:rPr>
        <w:t>:</w:t>
      </w:r>
      <w:proofErr w:type="gramEnd"/>
      <w:r w:rsidRPr="000E27AF">
        <w:rPr>
          <w:rFonts w:ascii="Times New Roman" w:hAnsi="Times New Roman" w:cs="Times New Roman"/>
          <w:lang w:val="fr-FR"/>
        </w:rPr>
        <w:t xml:space="preserve"> Java, SQL</w:t>
      </w:r>
    </w:p>
    <w:p w14:paraId="2126FDCA" w14:textId="77777777" w:rsidR="00B109E8" w:rsidRPr="000E27AF" w:rsidRDefault="00CA6BB6">
      <w:pPr>
        <w:spacing w:after="0"/>
        <w:rPr>
          <w:rFonts w:ascii="Times New Roman" w:hAnsi="Times New Roman" w:cs="Times New Roman"/>
          <w:lang w:val="fr-FR"/>
        </w:rPr>
      </w:pPr>
      <w:proofErr w:type="spellStart"/>
      <w:proofErr w:type="gramStart"/>
      <w:r w:rsidRPr="000E27AF">
        <w:rPr>
          <w:rFonts w:ascii="Times New Roman" w:hAnsi="Times New Roman" w:cs="Times New Roman"/>
          <w:b/>
          <w:bCs/>
          <w:lang w:val="fr-FR"/>
        </w:rPr>
        <w:t>Databases</w:t>
      </w:r>
      <w:proofErr w:type="spellEnd"/>
      <w:r w:rsidRPr="000E27AF">
        <w:rPr>
          <w:rFonts w:ascii="Times New Roman" w:hAnsi="Times New Roman" w:cs="Times New Roman"/>
          <w:b/>
          <w:bCs/>
          <w:lang w:val="fr-FR"/>
        </w:rPr>
        <w:t>:</w:t>
      </w:r>
      <w:proofErr w:type="gramEnd"/>
      <w:r w:rsidRPr="000E27AF">
        <w:rPr>
          <w:rFonts w:ascii="Times New Roman" w:hAnsi="Times New Roman" w:cs="Times New Roman"/>
          <w:lang w:val="fr-FR"/>
        </w:rPr>
        <w:t xml:space="preserve"> Oracle, SQL Server</w:t>
      </w:r>
    </w:p>
    <w:p w14:paraId="6FE2ECF2" w14:textId="77777777" w:rsidR="00B109E8" w:rsidRPr="000E27AF" w:rsidRDefault="00CA6BB6">
      <w:pPr>
        <w:spacing w:after="0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  <w:b/>
          <w:bCs/>
        </w:rPr>
        <w:t>Tools:</w:t>
      </w:r>
      <w:r w:rsidRPr="000E27AF">
        <w:rPr>
          <w:rFonts w:ascii="Times New Roman" w:hAnsi="Times New Roman" w:cs="Times New Roman"/>
        </w:rPr>
        <w:t xml:space="preserve"> ALM, JIRA, Rally, Cucumber, </w:t>
      </w:r>
      <w:proofErr w:type="spellStart"/>
      <w:r w:rsidRPr="000E27AF">
        <w:rPr>
          <w:rFonts w:ascii="Times New Roman" w:hAnsi="Times New Roman" w:cs="Times New Roman"/>
        </w:rPr>
        <w:t>FireFlink</w:t>
      </w:r>
      <w:proofErr w:type="spellEnd"/>
      <w:r w:rsidRPr="000E27AF">
        <w:rPr>
          <w:rFonts w:ascii="Times New Roman" w:hAnsi="Times New Roman" w:cs="Times New Roman"/>
        </w:rPr>
        <w:t xml:space="preserve"> AI Automation tool.</w:t>
      </w:r>
    </w:p>
    <w:p w14:paraId="6FA8F373" w14:textId="77777777" w:rsidR="00B109E8" w:rsidRPr="000E27AF" w:rsidRDefault="00CA6BB6">
      <w:pPr>
        <w:spacing w:after="0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  <w:b/>
          <w:bCs/>
        </w:rPr>
        <w:t>Domain:</w:t>
      </w:r>
      <w:r w:rsidRPr="000E27AF">
        <w:rPr>
          <w:rFonts w:ascii="Times New Roman" w:hAnsi="Times New Roman" w:cs="Times New Roman"/>
        </w:rPr>
        <w:t xml:space="preserve"> Banking &amp; Finance</w:t>
      </w:r>
    </w:p>
    <w:p w14:paraId="3F908694" w14:textId="77777777" w:rsidR="00B109E8" w:rsidRPr="000E27AF" w:rsidRDefault="00CA6BB6">
      <w:pPr>
        <w:spacing w:after="0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  <w:b/>
          <w:bCs/>
        </w:rPr>
        <w:t>Defect Tracking Tools:</w:t>
      </w:r>
      <w:r w:rsidRPr="000E27AF">
        <w:rPr>
          <w:rFonts w:ascii="Times New Roman" w:hAnsi="Times New Roman" w:cs="Times New Roman"/>
        </w:rPr>
        <w:t xml:space="preserve"> HP ALM, Rally, JIRA, HPQC</w:t>
      </w:r>
    </w:p>
    <w:p w14:paraId="2687A2B9" w14:textId="77777777" w:rsidR="00B109E8" w:rsidRPr="000E27AF" w:rsidRDefault="00B109E8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365F91" w:themeColor="accent1" w:themeShade="BF"/>
        </w:rPr>
      </w:pPr>
    </w:p>
    <w:p w14:paraId="67A67919" w14:textId="5322094F" w:rsidR="008C231D" w:rsidRPr="000E27AF" w:rsidRDefault="00CA6BB6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365F91" w:themeColor="accent1" w:themeShade="BF"/>
          <w:u w:val="single"/>
        </w:rPr>
      </w:pPr>
      <w:r w:rsidRPr="000E27AF">
        <w:rPr>
          <w:rFonts w:ascii="Times New Roman" w:eastAsiaTheme="majorEastAsia" w:hAnsi="Times New Roman" w:cs="Times New Roman"/>
          <w:b/>
          <w:bCs/>
          <w:color w:val="365F91" w:themeColor="accent1" w:themeShade="BF"/>
          <w:u w:val="single"/>
        </w:rPr>
        <w:t>C</w:t>
      </w:r>
      <w:r w:rsidR="008C231D" w:rsidRPr="000E27AF">
        <w:rPr>
          <w:rFonts w:ascii="Times New Roman" w:eastAsiaTheme="majorEastAsia" w:hAnsi="Times New Roman" w:cs="Times New Roman"/>
          <w:b/>
          <w:bCs/>
          <w:color w:val="365F91" w:themeColor="accent1" w:themeShade="BF"/>
          <w:u w:val="single"/>
        </w:rPr>
        <w:t>ERTIFICATIONS:</w:t>
      </w:r>
    </w:p>
    <w:p w14:paraId="3C7A6D92" w14:textId="70AAE880" w:rsidR="00B109E8" w:rsidRPr="000E27AF" w:rsidRDefault="00CA6BB6">
      <w:pPr>
        <w:spacing w:after="0" w:line="240" w:lineRule="auto"/>
        <w:rPr>
          <w:rFonts w:ascii="Times New Roman" w:eastAsiaTheme="majorEastAsia" w:hAnsi="Times New Roman" w:cs="Times New Roman"/>
          <w:color w:val="365F91" w:themeColor="accent1" w:themeShade="BF"/>
        </w:rPr>
      </w:pPr>
      <w:r w:rsidRPr="000E27AF">
        <w:rPr>
          <w:rFonts w:ascii="Times New Roman" w:eastAsiaTheme="majorEastAsia" w:hAnsi="Times New Roman" w:cs="Times New Roman"/>
          <w:color w:val="000000" w:themeColor="text1"/>
        </w:rPr>
        <w:t>ISTQB</w:t>
      </w:r>
      <w:r w:rsidRPr="000E27AF">
        <w:rPr>
          <w:rFonts w:ascii="Times New Roman" w:eastAsiaTheme="majorEastAsia" w:hAnsi="Times New Roman" w:cs="Times New Roman"/>
          <w:color w:val="365F91" w:themeColor="accent1" w:themeShade="BF"/>
        </w:rPr>
        <w:t xml:space="preserve"> </w:t>
      </w:r>
    </w:p>
    <w:p w14:paraId="3FCA5620" w14:textId="77777777" w:rsidR="00B109E8" w:rsidRPr="000E27AF" w:rsidRDefault="00B109E8">
      <w:pPr>
        <w:pStyle w:val="Heading1"/>
        <w:spacing w:before="0" w:line="240" w:lineRule="auto"/>
        <w:rPr>
          <w:rFonts w:ascii="Times New Roman" w:hAnsi="Times New Roman" w:cs="Times New Roman"/>
          <w:sz w:val="22"/>
          <w:szCs w:val="22"/>
        </w:rPr>
      </w:pPr>
    </w:p>
    <w:p w14:paraId="5056EC88" w14:textId="77777777" w:rsidR="00B109E8" w:rsidRPr="000E27AF" w:rsidRDefault="00CA6BB6">
      <w:pPr>
        <w:pStyle w:val="Heading1"/>
        <w:spacing w:before="0" w:line="240" w:lineRule="auto"/>
        <w:rPr>
          <w:rFonts w:ascii="Times New Roman" w:hAnsi="Times New Roman" w:cs="Times New Roman"/>
          <w:sz w:val="22"/>
          <w:szCs w:val="22"/>
          <w:u w:val="single"/>
        </w:rPr>
      </w:pPr>
      <w:r w:rsidRPr="000E27AF">
        <w:rPr>
          <w:rFonts w:ascii="Times New Roman" w:hAnsi="Times New Roman" w:cs="Times New Roman"/>
          <w:sz w:val="22"/>
          <w:szCs w:val="22"/>
          <w:u w:val="single"/>
        </w:rPr>
        <w:t>PROFESSIONAL EXPERIENCE:</w:t>
      </w:r>
    </w:p>
    <w:p w14:paraId="380D0D14" w14:textId="77777777" w:rsidR="00B109E8" w:rsidRPr="000E27AF" w:rsidRDefault="00CA6BB6" w:rsidP="008C231D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4F81BD" w:themeColor="accent1"/>
        </w:rPr>
      </w:pPr>
      <w:r w:rsidRPr="000E27AF">
        <w:rPr>
          <w:rFonts w:ascii="Times New Roman" w:eastAsiaTheme="majorEastAsia" w:hAnsi="Times New Roman" w:cs="Times New Roman"/>
          <w:b/>
          <w:bCs/>
          <w:color w:val="4F81BD" w:themeColor="accent1"/>
        </w:rPr>
        <w:t>Project #1: Regulatory &amp; Compliance Banking QA Hybrid Project</w:t>
      </w:r>
    </w:p>
    <w:p w14:paraId="67BB8D75" w14:textId="77777777" w:rsidR="00B109E8" w:rsidRPr="000E27AF" w:rsidRDefault="00CA6BB6" w:rsidP="008C231D">
      <w:pPr>
        <w:spacing w:after="0" w:line="240" w:lineRule="auto"/>
        <w:rPr>
          <w:rFonts w:ascii="Times New Roman" w:hAnsi="Times New Roman" w:cs="Times New Roman"/>
        </w:rPr>
      </w:pPr>
      <w:r w:rsidRPr="000E27AF">
        <w:rPr>
          <w:rFonts w:ascii="Times New Roman" w:eastAsiaTheme="majorEastAsia" w:hAnsi="Times New Roman" w:cs="Times New Roman"/>
          <w:b/>
          <w:bCs/>
          <w:color w:val="4F81BD" w:themeColor="accent1"/>
        </w:rPr>
        <w:t xml:space="preserve">Client: </w:t>
      </w:r>
      <w:r w:rsidRPr="000E27AF">
        <w:rPr>
          <w:rFonts w:ascii="Times New Roman" w:hAnsi="Times New Roman" w:cs="Times New Roman"/>
        </w:rPr>
        <w:t>American Express – New York, NY</w:t>
      </w:r>
    </w:p>
    <w:p w14:paraId="212EAF80" w14:textId="732F5F25" w:rsidR="00B109E8" w:rsidRPr="000E27AF" w:rsidRDefault="00CA6BB6" w:rsidP="008C231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E27AF">
        <w:rPr>
          <w:rFonts w:ascii="Times New Roman" w:hAnsi="Times New Roman" w:cs="Times New Roman"/>
          <w:b/>
          <w:bCs/>
        </w:rPr>
        <w:t xml:space="preserve">Role: Senior </w:t>
      </w:r>
      <w:r w:rsidR="00277F1A" w:rsidRPr="000E27AF">
        <w:rPr>
          <w:rFonts w:ascii="Times New Roman" w:hAnsi="Times New Roman" w:cs="Times New Roman"/>
          <w:b/>
          <w:bCs/>
        </w:rPr>
        <w:t>SDET/</w:t>
      </w:r>
      <w:r w:rsidRPr="000E27AF">
        <w:rPr>
          <w:rFonts w:ascii="Times New Roman" w:hAnsi="Times New Roman" w:cs="Times New Roman"/>
          <w:b/>
          <w:bCs/>
        </w:rPr>
        <w:t>QA Analyst (</w:t>
      </w:r>
      <w:r w:rsidR="00B02993">
        <w:rPr>
          <w:rFonts w:ascii="Times New Roman" w:hAnsi="Times New Roman" w:cs="Times New Roman"/>
          <w:b/>
          <w:bCs/>
        </w:rPr>
        <w:t>December</w:t>
      </w:r>
      <w:r w:rsidRPr="000E27AF">
        <w:rPr>
          <w:rFonts w:ascii="Times New Roman" w:hAnsi="Times New Roman" w:cs="Times New Roman"/>
          <w:b/>
          <w:bCs/>
        </w:rPr>
        <w:t xml:space="preserve"> 202</w:t>
      </w:r>
      <w:r w:rsidR="00B02993">
        <w:rPr>
          <w:rFonts w:ascii="Times New Roman" w:hAnsi="Times New Roman" w:cs="Times New Roman"/>
          <w:b/>
          <w:bCs/>
        </w:rPr>
        <w:t>4</w:t>
      </w:r>
      <w:r w:rsidRPr="000E27AF">
        <w:rPr>
          <w:rFonts w:ascii="Times New Roman" w:hAnsi="Times New Roman" w:cs="Times New Roman"/>
          <w:b/>
          <w:bCs/>
        </w:rPr>
        <w:t xml:space="preserve"> – Present)</w:t>
      </w:r>
    </w:p>
    <w:p w14:paraId="170F8DDB" w14:textId="77777777" w:rsidR="00B109E8" w:rsidRPr="000E27AF" w:rsidRDefault="00CA6BB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  <w:b/>
          <w:bCs/>
        </w:rPr>
        <w:t xml:space="preserve">Project </w:t>
      </w:r>
      <w:r w:rsidRPr="000E27AF">
        <w:rPr>
          <w:rFonts w:ascii="Times New Roman" w:hAnsi="Times New Roman" w:cs="Times New Roman"/>
          <w:b/>
          <w:bCs/>
        </w:rPr>
        <w:t>Description:</w:t>
      </w:r>
      <w:r w:rsidRPr="000E27AF">
        <w:rPr>
          <w:rFonts w:ascii="Times New Roman" w:hAnsi="Times New Roman" w:cs="Times New Roman"/>
        </w:rPr>
        <w:br/>
        <w:t xml:space="preserve">Designed and executed hybrid testing for regulatory and compliance-critical banking workflows including KYC validation, AML transaction monitoring, Customer Risk Profiling, Sanctions screening, GDPR compliance, audit traceability, and </w:t>
      </w:r>
      <w:r w:rsidRPr="000E27AF">
        <w:rPr>
          <w:rFonts w:ascii="Times New Roman" w:hAnsi="Times New Roman" w:cs="Times New Roman"/>
        </w:rPr>
        <w:t>regulatory reporting accuracy.</w:t>
      </w:r>
    </w:p>
    <w:p w14:paraId="4AC1C18E" w14:textId="77777777" w:rsidR="00B109E8" w:rsidRPr="000E27AF" w:rsidRDefault="00B109E8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62B4ADE" w14:textId="3A38845E" w:rsidR="00B109E8" w:rsidRPr="000E27AF" w:rsidRDefault="00CA6BB6" w:rsidP="008C231D">
      <w:pPr>
        <w:spacing w:after="0" w:line="240" w:lineRule="auto"/>
        <w:rPr>
          <w:rFonts w:ascii="Times New Roman" w:hAnsi="Times New Roman" w:cs="Times New Roman"/>
          <w:u w:val="single"/>
        </w:rPr>
      </w:pPr>
      <w:r w:rsidRPr="000E27AF">
        <w:rPr>
          <w:rFonts w:ascii="Times New Roman" w:hAnsi="Times New Roman" w:cs="Times New Roman"/>
          <w:b/>
          <w:bCs/>
          <w:u w:val="single"/>
        </w:rPr>
        <w:t>Key Responsibilities</w:t>
      </w:r>
      <w:r w:rsidR="008C231D" w:rsidRPr="000E27AF">
        <w:rPr>
          <w:rFonts w:ascii="Times New Roman" w:hAnsi="Times New Roman" w:cs="Times New Roman"/>
          <w:b/>
          <w:bCs/>
          <w:u w:val="single"/>
        </w:rPr>
        <w:t>:</w:t>
      </w:r>
    </w:p>
    <w:p w14:paraId="498CD49D" w14:textId="77777777" w:rsidR="00001B63" w:rsidRPr="000E27AF" w:rsidRDefault="00CA6BB6" w:rsidP="00001B63">
      <w:pPr>
        <w:numPr>
          <w:ilvl w:val="0"/>
          <w:numId w:val="7"/>
        </w:numPr>
        <w:tabs>
          <w:tab w:val="clear" w:pos="720"/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Performed </w:t>
      </w:r>
      <w:r w:rsidRPr="000E27AF">
        <w:rPr>
          <w:rFonts w:ascii="Times New Roman" w:hAnsi="Times New Roman" w:cs="Times New Roman"/>
          <w:b/>
          <w:bCs/>
        </w:rPr>
        <w:t>Hybrid Testing (Manual + Automation + API + DB)</w:t>
      </w:r>
      <w:r w:rsidRPr="000E27AF">
        <w:rPr>
          <w:rFonts w:ascii="Times New Roman" w:hAnsi="Times New Roman" w:cs="Times New Roman"/>
        </w:rPr>
        <w:t> for regulatory workflows across AML, KYC, Risk Monitoring, and Compliance modules</w:t>
      </w:r>
    </w:p>
    <w:p w14:paraId="2AF6E010" w14:textId="77777777" w:rsidR="00001B63" w:rsidRPr="000E27AF" w:rsidRDefault="00001B63" w:rsidP="00001B63">
      <w:pPr>
        <w:numPr>
          <w:ilvl w:val="0"/>
          <w:numId w:val="7"/>
        </w:numPr>
        <w:tabs>
          <w:tab w:val="clear" w:pos="720"/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 xml:space="preserve">Automated </w:t>
      </w:r>
      <w:r w:rsidRPr="000E27AF">
        <w:rPr>
          <w:rFonts w:ascii="Times New Roman" w:hAnsi="Times New Roman" w:cs="Times New Roman"/>
          <w:b/>
          <w:bCs/>
        </w:rPr>
        <w:t>REST API testing using Python</w:t>
      </w:r>
      <w:r w:rsidRPr="000E27AF">
        <w:rPr>
          <w:rFonts w:ascii="Times New Roman" w:hAnsi="Times New Roman" w:cs="Times New Roman"/>
        </w:rPr>
        <w:t xml:space="preserve"> with libraries such as </w:t>
      </w:r>
      <w:r w:rsidRPr="000E27AF">
        <w:rPr>
          <w:rFonts w:ascii="Times New Roman" w:hAnsi="Times New Roman" w:cs="Times New Roman"/>
          <w:b/>
          <w:bCs/>
        </w:rPr>
        <w:t>requests</w:t>
      </w:r>
      <w:r w:rsidRPr="000E27AF">
        <w:rPr>
          <w:rFonts w:ascii="Times New Roman" w:hAnsi="Times New Roman" w:cs="Times New Roman"/>
        </w:rPr>
        <w:t>, validating response payloads, headers, status codes, and business rules.</w:t>
      </w:r>
    </w:p>
    <w:p w14:paraId="24BDD8AC" w14:textId="77777777" w:rsidR="00001B63" w:rsidRPr="000E27AF" w:rsidRDefault="00001B63" w:rsidP="00001B63">
      <w:pPr>
        <w:numPr>
          <w:ilvl w:val="0"/>
          <w:numId w:val="7"/>
        </w:numPr>
        <w:tabs>
          <w:tab w:val="clear" w:pos="720"/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 xml:space="preserve">Performed </w:t>
      </w:r>
      <w:r w:rsidRPr="000E27AF">
        <w:rPr>
          <w:rFonts w:ascii="Times New Roman" w:hAnsi="Times New Roman" w:cs="Times New Roman"/>
          <w:b/>
          <w:bCs/>
        </w:rPr>
        <w:t>backend data validation using Python + SQL</w:t>
      </w:r>
      <w:r w:rsidRPr="000E27AF">
        <w:rPr>
          <w:rFonts w:ascii="Times New Roman" w:hAnsi="Times New Roman" w:cs="Times New Roman"/>
        </w:rPr>
        <w:t>, verifying transaction accuracy, audit trails, and data consistency across Oracle, SQL Server, and Snowflake.</w:t>
      </w:r>
    </w:p>
    <w:p w14:paraId="3C620952" w14:textId="77777777" w:rsidR="00001B63" w:rsidRPr="000E27AF" w:rsidRDefault="00001B63" w:rsidP="00001B63">
      <w:pPr>
        <w:numPr>
          <w:ilvl w:val="0"/>
          <w:numId w:val="7"/>
        </w:numPr>
        <w:tabs>
          <w:tab w:val="clear" w:pos="720"/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 xml:space="preserve">Implemented </w:t>
      </w:r>
      <w:r w:rsidRPr="000E27AF">
        <w:rPr>
          <w:rFonts w:ascii="Times New Roman" w:hAnsi="Times New Roman" w:cs="Times New Roman"/>
          <w:b/>
          <w:bCs/>
        </w:rPr>
        <w:t>JSON/XML parsing and schema validation in Python</w:t>
      </w:r>
      <w:r w:rsidRPr="000E27AF">
        <w:rPr>
          <w:rFonts w:ascii="Times New Roman" w:hAnsi="Times New Roman" w:cs="Times New Roman"/>
        </w:rPr>
        <w:t xml:space="preserve"> to validate API contracts and regulatory data feeds.</w:t>
      </w:r>
    </w:p>
    <w:p w14:paraId="50DAB34E" w14:textId="5C9E34F2" w:rsidR="00B109E8" w:rsidRPr="000E27AF" w:rsidRDefault="00CA6BB6" w:rsidP="00001B63">
      <w:pPr>
        <w:numPr>
          <w:ilvl w:val="0"/>
          <w:numId w:val="7"/>
        </w:numPr>
        <w:tabs>
          <w:tab w:val="clear" w:pos="720"/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Validated </w:t>
      </w:r>
      <w:r w:rsidRPr="000E27AF">
        <w:rPr>
          <w:rFonts w:ascii="Times New Roman" w:hAnsi="Times New Roman" w:cs="Times New Roman"/>
          <w:b/>
          <w:bCs/>
        </w:rPr>
        <w:t>Customer Due Diligence (CDD) / Enhanced Due Diligence (EDD)</w:t>
      </w:r>
      <w:r w:rsidRPr="000E27AF">
        <w:rPr>
          <w:rFonts w:ascii="Times New Roman" w:hAnsi="Times New Roman" w:cs="Times New Roman"/>
        </w:rPr>
        <w:t> workflows including document verification, profile enrichment, and identity valid</w:t>
      </w:r>
      <w:r w:rsidRPr="000E27AF">
        <w:rPr>
          <w:rFonts w:ascii="Times New Roman" w:hAnsi="Times New Roman" w:cs="Times New Roman"/>
        </w:rPr>
        <w:t>ations</w:t>
      </w:r>
    </w:p>
    <w:p w14:paraId="711D9D63" w14:textId="77777777" w:rsidR="00B109E8" w:rsidRPr="000E27AF" w:rsidRDefault="00CA6BB6">
      <w:pPr>
        <w:numPr>
          <w:ilvl w:val="0"/>
          <w:numId w:val="7"/>
        </w:numPr>
        <w:tabs>
          <w:tab w:val="clear" w:pos="720"/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Conducted </w:t>
      </w:r>
      <w:r w:rsidRPr="000E27AF">
        <w:rPr>
          <w:rFonts w:ascii="Times New Roman" w:hAnsi="Times New Roman" w:cs="Times New Roman"/>
          <w:b/>
          <w:bCs/>
        </w:rPr>
        <w:t>AML Transaction Monitoring validation</w:t>
      </w:r>
      <w:r w:rsidRPr="000E27AF">
        <w:rPr>
          <w:rFonts w:ascii="Times New Roman" w:hAnsi="Times New Roman" w:cs="Times New Roman"/>
        </w:rPr>
        <w:t> including suspicious transaction detection, alerts, threshold breaches, false positive reduction, and rule-based monitoring</w:t>
      </w:r>
    </w:p>
    <w:p w14:paraId="182BC7F1" w14:textId="77777777" w:rsidR="00B109E8" w:rsidRPr="000E27AF" w:rsidRDefault="00CA6BB6">
      <w:pPr>
        <w:numPr>
          <w:ilvl w:val="0"/>
          <w:numId w:val="7"/>
        </w:numPr>
        <w:tabs>
          <w:tab w:val="clear" w:pos="720"/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 xml:space="preserve">Hands-on experience in </w:t>
      </w:r>
      <w:r w:rsidRPr="000E27AF">
        <w:rPr>
          <w:rStyle w:val="Strong"/>
          <w:rFonts w:ascii="Times New Roman" w:hAnsi="Times New Roman" w:cs="Times New Roman"/>
        </w:rPr>
        <w:t>API automation using Karate</w:t>
      </w:r>
      <w:r w:rsidRPr="000E27AF">
        <w:rPr>
          <w:rFonts w:ascii="Times New Roman" w:hAnsi="Times New Roman" w:cs="Times New Roman"/>
        </w:rPr>
        <w:t>, including feature-based t</w:t>
      </w:r>
      <w:r w:rsidRPr="000E27AF">
        <w:rPr>
          <w:rFonts w:ascii="Times New Roman" w:hAnsi="Times New Roman" w:cs="Times New Roman"/>
        </w:rPr>
        <w:t>est scripting, assertions, data-driven testing, and JSON/XML validation.</w:t>
      </w:r>
    </w:p>
    <w:p w14:paraId="62A22E75" w14:textId="77777777" w:rsidR="00B109E8" w:rsidRPr="000E27AF" w:rsidRDefault="00CA6BB6">
      <w:pPr>
        <w:numPr>
          <w:ilvl w:val="0"/>
          <w:numId w:val="7"/>
        </w:numPr>
        <w:tabs>
          <w:tab w:val="clear" w:pos="720"/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 xml:space="preserve">Expertise in </w:t>
      </w:r>
      <w:proofErr w:type="spellStart"/>
      <w:r w:rsidRPr="000E27AF">
        <w:rPr>
          <w:rStyle w:val="Strong"/>
          <w:rFonts w:ascii="Times New Roman" w:hAnsi="Times New Roman" w:cs="Times New Roman"/>
        </w:rPr>
        <w:t>Tricentis</w:t>
      </w:r>
      <w:proofErr w:type="spellEnd"/>
      <w:r w:rsidRPr="000E27AF">
        <w:rPr>
          <w:rStyle w:val="Strong"/>
          <w:rFonts w:ascii="Times New Roman" w:hAnsi="Times New Roman" w:cs="Times New Roman"/>
        </w:rPr>
        <w:t xml:space="preserve"> Tosca</w:t>
      </w:r>
      <w:r w:rsidRPr="000E27AF">
        <w:rPr>
          <w:rFonts w:ascii="Times New Roman" w:hAnsi="Times New Roman" w:cs="Times New Roman"/>
        </w:rPr>
        <w:t xml:space="preserve"> for model-based test automation, covering web, API, and end-to-end business workflows with reusable modules.</w:t>
      </w:r>
    </w:p>
    <w:p w14:paraId="02DD2A68" w14:textId="77777777" w:rsidR="00B109E8" w:rsidRPr="000E27AF" w:rsidRDefault="00CA6BB6">
      <w:pPr>
        <w:numPr>
          <w:ilvl w:val="0"/>
          <w:numId w:val="7"/>
        </w:numPr>
        <w:tabs>
          <w:tab w:val="clear" w:pos="720"/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 xml:space="preserve">Developed scalable </w:t>
      </w:r>
      <w:r w:rsidRPr="000E27AF">
        <w:rPr>
          <w:rStyle w:val="Strong"/>
          <w:rFonts w:ascii="Times New Roman" w:hAnsi="Times New Roman" w:cs="Times New Roman"/>
        </w:rPr>
        <w:t>test automation frameworks</w:t>
      </w:r>
      <w:r w:rsidRPr="000E27AF">
        <w:rPr>
          <w:rStyle w:val="Strong"/>
          <w:rFonts w:ascii="Times New Roman" w:hAnsi="Times New Roman" w:cs="Times New Roman"/>
        </w:rPr>
        <w:t xml:space="preserve"> using Playwright with C# (.NET)</w:t>
      </w:r>
      <w:r w:rsidRPr="000E27AF">
        <w:rPr>
          <w:rFonts w:ascii="Times New Roman" w:hAnsi="Times New Roman" w:cs="Times New Roman"/>
        </w:rPr>
        <w:t xml:space="preserve"> for fast, reliable, and cross-browser testing.</w:t>
      </w:r>
    </w:p>
    <w:p w14:paraId="79B07A78" w14:textId="77777777" w:rsidR="00B109E8" w:rsidRPr="000E27AF" w:rsidRDefault="00CA6BB6">
      <w:pPr>
        <w:numPr>
          <w:ilvl w:val="0"/>
          <w:numId w:val="7"/>
        </w:numPr>
        <w:tabs>
          <w:tab w:val="clear" w:pos="720"/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 xml:space="preserve">Implemented </w:t>
      </w:r>
      <w:r w:rsidRPr="000E27AF">
        <w:rPr>
          <w:rStyle w:val="Strong"/>
          <w:rFonts w:ascii="Times New Roman" w:hAnsi="Times New Roman" w:cs="Times New Roman"/>
        </w:rPr>
        <w:t xml:space="preserve">BDD automation using </w:t>
      </w:r>
      <w:proofErr w:type="spellStart"/>
      <w:r w:rsidRPr="000E27AF">
        <w:rPr>
          <w:rStyle w:val="Strong"/>
          <w:rFonts w:ascii="Times New Roman" w:hAnsi="Times New Roman" w:cs="Times New Roman"/>
        </w:rPr>
        <w:t>SpecFlow</w:t>
      </w:r>
      <w:proofErr w:type="spellEnd"/>
      <w:r w:rsidRPr="000E27AF">
        <w:rPr>
          <w:rStyle w:val="Strong"/>
          <w:rFonts w:ascii="Times New Roman" w:hAnsi="Times New Roman" w:cs="Times New Roman"/>
        </w:rPr>
        <w:t xml:space="preserve"> (Gherkin)</w:t>
      </w:r>
      <w:r w:rsidRPr="000E27AF">
        <w:rPr>
          <w:rFonts w:ascii="Times New Roman" w:hAnsi="Times New Roman" w:cs="Times New Roman"/>
        </w:rPr>
        <w:t>, enabling collaboration between QA, developers, and business stakeholders.</w:t>
      </w:r>
    </w:p>
    <w:p w14:paraId="025751A0" w14:textId="77777777" w:rsidR="00B109E8" w:rsidRPr="000E27AF" w:rsidRDefault="00CA6BB6">
      <w:pPr>
        <w:numPr>
          <w:ilvl w:val="0"/>
          <w:numId w:val="7"/>
        </w:numPr>
        <w:tabs>
          <w:tab w:val="clear" w:pos="720"/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 xml:space="preserve">Designed and executed automation suites using </w:t>
      </w:r>
      <w:r w:rsidRPr="000E27AF">
        <w:rPr>
          <w:rStyle w:val="Strong"/>
          <w:rFonts w:ascii="Times New Roman" w:hAnsi="Times New Roman" w:cs="Times New Roman"/>
        </w:rPr>
        <w:t>Rob</w:t>
      </w:r>
      <w:r w:rsidRPr="000E27AF">
        <w:rPr>
          <w:rStyle w:val="Strong"/>
          <w:rFonts w:ascii="Times New Roman" w:hAnsi="Times New Roman" w:cs="Times New Roman"/>
        </w:rPr>
        <w:t>ot Framework</w:t>
      </w:r>
      <w:r w:rsidRPr="000E27AF">
        <w:rPr>
          <w:rFonts w:ascii="Times New Roman" w:hAnsi="Times New Roman" w:cs="Times New Roman"/>
        </w:rPr>
        <w:t xml:space="preserve"> with keyword-driven and data-driven approaches.</w:t>
      </w:r>
    </w:p>
    <w:p w14:paraId="6AE30D43" w14:textId="77777777" w:rsidR="00B109E8" w:rsidRPr="000E27AF" w:rsidRDefault="00CA6BB6">
      <w:pPr>
        <w:numPr>
          <w:ilvl w:val="0"/>
          <w:numId w:val="7"/>
        </w:numPr>
        <w:tabs>
          <w:tab w:val="clear" w:pos="720"/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Performed </w:t>
      </w:r>
      <w:r w:rsidRPr="000E27AF">
        <w:rPr>
          <w:rFonts w:ascii="Times New Roman" w:hAnsi="Times New Roman" w:cs="Times New Roman"/>
          <w:b/>
          <w:bCs/>
        </w:rPr>
        <w:t>Sanctions screening testing</w:t>
      </w:r>
      <w:r w:rsidRPr="000E27AF">
        <w:rPr>
          <w:rFonts w:ascii="Times New Roman" w:hAnsi="Times New Roman" w:cs="Times New Roman"/>
        </w:rPr>
        <w:t> across OFAC, PEP, Negative Media &amp; Watchlist validations</w:t>
      </w:r>
    </w:p>
    <w:p w14:paraId="2380AEA4" w14:textId="77777777" w:rsidR="00B109E8" w:rsidRPr="000E27AF" w:rsidRDefault="00CA6BB6">
      <w:pPr>
        <w:numPr>
          <w:ilvl w:val="0"/>
          <w:numId w:val="7"/>
        </w:numPr>
        <w:tabs>
          <w:tab w:val="clear" w:pos="720"/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Validated </w:t>
      </w:r>
      <w:r w:rsidRPr="000E27AF">
        <w:rPr>
          <w:rFonts w:ascii="Times New Roman" w:hAnsi="Times New Roman" w:cs="Times New Roman"/>
          <w:b/>
          <w:bCs/>
        </w:rPr>
        <w:t>MiFID / GDPR compliance controls</w:t>
      </w:r>
      <w:r w:rsidRPr="000E27AF">
        <w:rPr>
          <w:rFonts w:ascii="Times New Roman" w:hAnsi="Times New Roman" w:cs="Times New Roman"/>
        </w:rPr>
        <w:t xml:space="preserve">, consent management, data masking, and secure </w:t>
      </w:r>
      <w:r w:rsidRPr="000E27AF">
        <w:rPr>
          <w:rFonts w:ascii="Times New Roman" w:hAnsi="Times New Roman" w:cs="Times New Roman"/>
        </w:rPr>
        <w:t>information handling</w:t>
      </w:r>
    </w:p>
    <w:p w14:paraId="1AB89855" w14:textId="77777777" w:rsidR="00B109E8" w:rsidRPr="000E27AF" w:rsidRDefault="00CA6BB6">
      <w:pPr>
        <w:numPr>
          <w:ilvl w:val="0"/>
          <w:numId w:val="7"/>
        </w:numPr>
        <w:tabs>
          <w:tab w:val="clear" w:pos="720"/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Tested regulatory </w:t>
      </w:r>
      <w:r w:rsidRPr="000E27AF">
        <w:rPr>
          <w:rFonts w:ascii="Times New Roman" w:hAnsi="Times New Roman" w:cs="Times New Roman"/>
          <w:b/>
          <w:bCs/>
        </w:rPr>
        <w:t>UI + API + Backend + Kafka + Reporting</w:t>
      </w:r>
      <w:r w:rsidRPr="000E27AF">
        <w:rPr>
          <w:rFonts w:ascii="Times New Roman" w:hAnsi="Times New Roman" w:cs="Times New Roman"/>
        </w:rPr>
        <w:t> workflows to ensure data integrity and compliance accuracy</w:t>
      </w:r>
    </w:p>
    <w:p w14:paraId="36B8A4AF" w14:textId="77777777" w:rsidR="00B109E8" w:rsidRPr="000E27AF" w:rsidRDefault="00CA6BB6">
      <w:pPr>
        <w:numPr>
          <w:ilvl w:val="0"/>
          <w:numId w:val="7"/>
        </w:numPr>
        <w:tabs>
          <w:tab w:val="clear" w:pos="720"/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Designed </w:t>
      </w:r>
      <w:r w:rsidRPr="000E27AF">
        <w:rPr>
          <w:rFonts w:ascii="Times New Roman" w:hAnsi="Times New Roman" w:cs="Times New Roman"/>
          <w:b/>
          <w:bCs/>
        </w:rPr>
        <w:t>API test suites</w:t>
      </w:r>
      <w:r w:rsidRPr="000E27AF">
        <w:rPr>
          <w:rFonts w:ascii="Times New Roman" w:hAnsi="Times New Roman" w:cs="Times New Roman"/>
        </w:rPr>
        <w:t> for rule execution engines, alert creation APIs, customer profile APIs, and case management AP</w:t>
      </w:r>
      <w:r w:rsidRPr="000E27AF">
        <w:rPr>
          <w:rFonts w:ascii="Times New Roman" w:hAnsi="Times New Roman" w:cs="Times New Roman"/>
        </w:rPr>
        <w:t>Is</w:t>
      </w:r>
    </w:p>
    <w:p w14:paraId="6492A311" w14:textId="77777777" w:rsidR="00B109E8" w:rsidRPr="000E27AF" w:rsidRDefault="00CA6BB6">
      <w:pPr>
        <w:numPr>
          <w:ilvl w:val="0"/>
          <w:numId w:val="7"/>
        </w:numPr>
        <w:tabs>
          <w:tab w:val="clear" w:pos="720"/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Performed </w:t>
      </w:r>
      <w:r w:rsidRPr="000E27AF">
        <w:rPr>
          <w:rFonts w:ascii="Times New Roman" w:hAnsi="Times New Roman" w:cs="Times New Roman"/>
          <w:b/>
          <w:bCs/>
        </w:rPr>
        <w:t>Backend SQL validations</w:t>
      </w:r>
      <w:r w:rsidRPr="000E27AF">
        <w:rPr>
          <w:rFonts w:ascii="Times New Roman" w:hAnsi="Times New Roman" w:cs="Times New Roman"/>
        </w:rPr>
        <w:t> to verify rule execution, alert generation, transaction tagging, audit trails, and compliance decision outcomes</w:t>
      </w:r>
    </w:p>
    <w:p w14:paraId="6886A6AE" w14:textId="77777777" w:rsidR="00B109E8" w:rsidRPr="000E27AF" w:rsidRDefault="00CA6BB6">
      <w:pPr>
        <w:numPr>
          <w:ilvl w:val="0"/>
          <w:numId w:val="7"/>
        </w:numPr>
        <w:tabs>
          <w:tab w:val="clear" w:pos="720"/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Ensured </w:t>
      </w:r>
      <w:r w:rsidRPr="000E27AF">
        <w:rPr>
          <w:rFonts w:ascii="Times New Roman" w:hAnsi="Times New Roman" w:cs="Times New Roman"/>
          <w:b/>
          <w:bCs/>
        </w:rPr>
        <w:t>Audit Readiness</w:t>
      </w:r>
      <w:r w:rsidRPr="000E27AF">
        <w:rPr>
          <w:rFonts w:ascii="Times New Roman" w:hAnsi="Times New Roman" w:cs="Times New Roman"/>
        </w:rPr>
        <w:t xml:space="preserve"> by validating traceability matrices, event logs, workflow approvals, </w:t>
      </w:r>
      <w:r w:rsidRPr="000E27AF">
        <w:rPr>
          <w:rFonts w:ascii="Times New Roman" w:hAnsi="Times New Roman" w:cs="Times New Roman"/>
        </w:rPr>
        <w:t>timestamps, and regulatory checkpoints</w:t>
      </w:r>
    </w:p>
    <w:p w14:paraId="10B54372" w14:textId="77777777" w:rsidR="00B109E8" w:rsidRPr="000E27AF" w:rsidRDefault="00CA6BB6">
      <w:pPr>
        <w:numPr>
          <w:ilvl w:val="0"/>
          <w:numId w:val="7"/>
        </w:numPr>
        <w:tabs>
          <w:tab w:val="clear" w:pos="720"/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Coordinated closely with Compliance, Risk, and Business stakeholders to validate regulatory expectations and system adherence</w:t>
      </w:r>
    </w:p>
    <w:p w14:paraId="14E924EA" w14:textId="77777777" w:rsidR="00B109E8" w:rsidRPr="000E27AF" w:rsidRDefault="00CA6BB6">
      <w:pPr>
        <w:numPr>
          <w:ilvl w:val="0"/>
          <w:numId w:val="7"/>
        </w:numPr>
        <w:tabs>
          <w:tab w:val="clear" w:pos="720"/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0E27AF">
        <w:rPr>
          <w:rFonts w:ascii="Times New Roman" w:eastAsia="SimSun" w:hAnsi="Times New Roman" w:cs="Times New Roman"/>
        </w:rPr>
        <w:t xml:space="preserve">Integrated automated test suites into </w:t>
      </w:r>
      <w:r w:rsidRPr="000E27AF">
        <w:rPr>
          <w:rStyle w:val="Strong"/>
          <w:rFonts w:ascii="Times New Roman" w:eastAsia="SimSun" w:hAnsi="Times New Roman" w:cs="Times New Roman"/>
        </w:rPr>
        <w:t>CI/CD pipelines</w:t>
      </w:r>
      <w:r w:rsidRPr="000E27AF">
        <w:rPr>
          <w:rFonts w:ascii="Times New Roman" w:eastAsia="SimSun" w:hAnsi="Times New Roman" w:cs="Times New Roman"/>
        </w:rPr>
        <w:t xml:space="preserve"> using DevOps tools (Jenkins/Azure Dev</w:t>
      </w:r>
      <w:r w:rsidRPr="000E27AF">
        <w:rPr>
          <w:rFonts w:ascii="Times New Roman" w:eastAsia="SimSun" w:hAnsi="Times New Roman" w:cs="Times New Roman"/>
        </w:rPr>
        <w:t>Ops/GitHub Actions), enabling continuous testing and faster feedback cycles.</w:t>
      </w:r>
    </w:p>
    <w:p w14:paraId="4F39D6D6" w14:textId="77777777" w:rsidR="00B109E8" w:rsidRPr="000E27AF" w:rsidRDefault="00CA6BB6">
      <w:pPr>
        <w:numPr>
          <w:ilvl w:val="0"/>
          <w:numId w:val="7"/>
        </w:numPr>
        <w:tabs>
          <w:tab w:val="clear" w:pos="720"/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Supported </w:t>
      </w:r>
      <w:r w:rsidRPr="000E27AF">
        <w:rPr>
          <w:rFonts w:ascii="Times New Roman" w:hAnsi="Times New Roman" w:cs="Times New Roman"/>
          <w:b/>
          <w:bCs/>
        </w:rPr>
        <w:t>UAT</w:t>
      </w:r>
      <w:r w:rsidRPr="000E27AF">
        <w:rPr>
          <w:rFonts w:ascii="Times New Roman" w:hAnsi="Times New Roman" w:cs="Times New Roman"/>
        </w:rPr>
        <w:t>, handled regulatory defect triage, documented compliance deviations, and ensured production readiness</w:t>
      </w:r>
    </w:p>
    <w:p w14:paraId="78F3A190" w14:textId="77777777" w:rsidR="00B109E8" w:rsidRPr="000E27AF" w:rsidRDefault="00CA6BB6">
      <w:pPr>
        <w:numPr>
          <w:ilvl w:val="0"/>
          <w:numId w:val="7"/>
        </w:numPr>
        <w:tabs>
          <w:tab w:val="clear" w:pos="720"/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lastRenderedPageBreak/>
        <w:t>Executed automation regression using </w:t>
      </w:r>
      <w:r w:rsidRPr="000E27AF">
        <w:rPr>
          <w:rFonts w:ascii="Times New Roman" w:hAnsi="Times New Roman" w:cs="Times New Roman"/>
          <w:b/>
          <w:bCs/>
        </w:rPr>
        <w:t xml:space="preserve">Selenium + TestNG / </w:t>
      </w:r>
      <w:proofErr w:type="spellStart"/>
      <w:r w:rsidRPr="000E27AF">
        <w:rPr>
          <w:rFonts w:ascii="Times New Roman" w:hAnsi="Times New Roman" w:cs="Times New Roman"/>
          <w:b/>
          <w:bCs/>
        </w:rPr>
        <w:t>FireFl</w:t>
      </w:r>
      <w:r w:rsidRPr="000E27AF">
        <w:rPr>
          <w:rFonts w:ascii="Times New Roman" w:hAnsi="Times New Roman" w:cs="Times New Roman"/>
          <w:b/>
          <w:bCs/>
        </w:rPr>
        <w:t>ink</w:t>
      </w:r>
      <w:proofErr w:type="spellEnd"/>
      <w:r w:rsidRPr="000E27AF">
        <w:rPr>
          <w:rFonts w:ascii="Times New Roman" w:hAnsi="Times New Roman" w:cs="Times New Roman"/>
        </w:rPr>
        <w:t>, integrated with Jenkins CI/CD for scheduled runs</w:t>
      </w:r>
    </w:p>
    <w:p w14:paraId="091471A4" w14:textId="77777777" w:rsidR="00B109E8" w:rsidRPr="000E27AF" w:rsidRDefault="00CA6BB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  <w:b/>
          <w:bCs/>
          <w:u w:val="single"/>
        </w:rPr>
        <w:t>Tools &amp; Technologies:</w:t>
      </w:r>
      <w:r w:rsidRPr="000E27AF">
        <w:rPr>
          <w:rFonts w:ascii="Times New Roman" w:hAnsi="Times New Roman" w:cs="Times New Roman"/>
        </w:rPr>
        <w:br/>
        <w:t xml:space="preserve">Selenium / </w:t>
      </w:r>
      <w:proofErr w:type="spellStart"/>
      <w:r w:rsidRPr="000E27AF">
        <w:rPr>
          <w:rFonts w:ascii="Times New Roman" w:hAnsi="Times New Roman" w:cs="Times New Roman"/>
        </w:rPr>
        <w:t>FireFlink</w:t>
      </w:r>
      <w:proofErr w:type="spellEnd"/>
      <w:r w:rsidRPr="000E27AF">
        <w:rPr>
          <w:rFonts w:ascii="Times New Roman" w:hAnsi="Times New Roman" w:cs="Times New Roman"/>
        </w:rPr>
        <w:t xml:space="preserve">, TestNG, Maven, Postman / </w:t>
      </w:r>
      <w:proofErr w:type="spellStart"/>
      <w:r w:rsidRPr="000E27AF">
        <w:rPr>
          <w:rFonts w:ascii="Times New Roman" w:hAnsi="Times New Roman" w:cs="Times New Roman"/>
        </w:rPr>
        <w:t>ReadyAPI</w:t>
      </w:r>
      <w:proofErr w:type="spellEnd"/>
      <w:r w:rsidRPr="000E27AF">
        <w:rPr>
          <w:rFonts w:ascii="Times New Roman" w:hAnsi="Times New Roman" w:cs="Times New Roman"/>
        </w:rPr>
        <w:t>, Kafka, SQL Server / Oracle / Snowflake, Jenkins, JIRA / ALM, JSON, XML.</w:t>
      </w:r>
    </w:p>
    <w:p w14:paraId="06A919C1" w14:textId="253AE796" w:rsidR="00B109E8" w:rsidRPr="000E27AF" w:rsidRDefault="00CA6BB6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0E27AF">
        <w:rPr>
          <w:rFonts w:ascii="Times New Roman" w:hAnsi="Times New Roman" w:cs="Times New Roman"/>
          <w:b/>
          <w:bCs/>
          <w:u w:val="single"/>
        </w:rPr>
        <w:t>Business Impact</w:t>
      </w:r>
      <w:r w:rsidR="008C231D" w:rsidRPr="000E27AF">
        <w:rPr>
          <w:rFonts w:ascii="Times New Roman" w:hAnsi="Times New Roman" w:cs="Times New Roman"/>
          <w:b/>
          <w:bCs/>
          <w:u w:val="single"/>
        </w:rPr>
        <w:t>:</w:t>
      </w:r>
    </w:p>
    <w:p w14:paraId="60C80E82" w14:textId="77777777" w:rsidR="00B109E8" w:rsidRPr="000E27AF" w:rsidRDefault="00CA6BB6">
      <w:pPr>
        <w:numPr>
          <w:ilvl w:val="0"/>
          <w:numId w:val="8"/>
        </w:numPr>
        <w:tabs>
          <w:tab w:val="clear" w:pos="720"/>
          <w:tab w:val="left" w:pos="360"/>
        </w:tabs>
        <w:spacing w:after="0" w:line="240" w:lineRule="auto"/>
        <w:ind w:left="360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Ensured adherence to </w:t>
      </w:r>
      <w:r w:rsidRPr="000E27AF">
        <w:rPr>
          <w:rFonts w:ascii="Times New Roman" w:hAnsi="Times New Roman" w:cs="Times New Roman"/>
          <w:b/>
          <w:bCs/>
        </w:rPr>
        <w:t>AML, KYC, GDP</w:t>
      </w:r>
      <w:r w:rsidRPr="000E27AF">
        <w:rPr>
          <w:rFonts w:ascii="Times New Roman" w:hAnsi="Times New Roman" w:cs="Times New Roman"/>
          <w:b/>
          <w:bCs/>
        </w:rPr>
        <w:t>R, and MiFID regulatory requirements</w:t>
      </w:r>
    </w:p>
    <w:p w14:paraId="75E177A7" w14:textId="77777777" w:rsidR="00B109E8" w:rsidRPr="000E27AF" w:rsidRDefault="00CA6BB6">
      <w:pPr>
        <w:numPr>
          <w:ilvl w:val="0"/>
          <w:numId w:val="8"/>
        </w:numPr>
        <w:tabs>
          <w:tab w:val="clear" w:pos="720"/>
          <w:tab w:val="left" w:pos="360"/>
        </w:tabs>
        <w:spacing w:after="0" w:line="240" w:lineRule="auto"/>
        <w:ind w:left="360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Strengthened risk controls and reduced regulatory exposure</w:t>
      </w:r>
    </w:p>
    <w:p w14:paraId="65B8271E" w14:textId="77777777" w:rsidR="00B109E8" w:rsidRPr="000E27AF" w:rsidRDefault="00CA6BB6">
      <w:pPr>
        <w:numPr>
          <w:ilvl w:val="0"/>
          <w:numId w:val="8"/>
        </w:numPr>
        <w:tabs>
          <w:tab w:val="clear" w:pos="720"/>
          <w:tab w:val="left" w:pos="360"/>
        </w:tabs>
        <w:spacing w:after="0" w:line="240" w:lineRule="auto"/>
        <w:ind w:left="360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Improved compliance accuracy, audit readiness, and data transparency</w:t>
      </w:r>
    </w:p>
    <w:p w14:paraId="64C1A800" w14:textId="77777777" w:rsidR="00B109E8" w:rsidRPr="000E27AF" w:rsidRDefault="00CA6BB6">
      <w:pPr>
        <w:numPr>
          <w:ilvl w:val="0"/>
          <w:numId w:val="8"/>
        </w:numPr>
        <w:tabs>
          <w:tab w:val="clear" w:pos="720"/>
          <w:tab w:val="left" w:pos="360"/>
        </w:tabs>
        <w:spacing w:after="0" w:line="240" w:lineRule="auto"/>
        <w:ind w:left="360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Helped reduce production regulatory defects and compliance escalation</w:t>
      </w:r>
    </w:p>
    <w:p w14:paraId="7456FCBC" w14:textId="77777777" w:rsidR="00B109E8" w:rsidRPr="000E27AF" w:rsidRDefault="00B109E8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482AB859" w14:textId="77777777" w:rsidR="00B109E8" w:rsidRPr="000E27AF" w:rsidRDefault="00CA6BB6" w:rsidP="008C231D">
      <w:pPr>
        <w:spacing w:after="0" w:line="240" w:lineRule="auto"/>
        <w:rPr>
          <w:rFonts w:ascii="Times New Roman" w:hAnsi="Times New Roman" w:cs="Times New Roman"/>
        </w:rPr>
      </w:pPr>
      <w:r w:rsidRPr="000E27AF">
        <w:rPr>
          <w:rFonts w:ascii="Times New Roman" w:eastAsiaTheme="majorEastAsia" w:hAnsi="Times New Roman" w:cs="Times New Roman"/>
          <w:b/>
          <w:bCs/>
          <w:color w:val="4F81BD" w:themeColor="accent1"/>
        </w:rPr>
        <w:t>Company</w:t>
      </w:r>
      <w:r w:rsidRPr="000E27AF">
        <w:rPr>
          <w:rFonts w:ascii="Times New Roman" w:hAnsi="Times New Roman" w:cs="Times New Roman"/>
        </w:rPr>
        <w:t>: NTT Data</w:t>
      </w:r>
    </w:p>
    <w:p w14:paraId="29EF1882" w14:textId="77777777" w:rsidR="00B109E8" w:rsidRPr="000E27AF" w:rsidRDefault="00CA6BB6" w:rsidP="008C231D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4F81BD" w:themeColor="accent1"/>
        </w:rPr>
      </w:pPr>
      <w:r w:rsidRPr="000E27AF">
        <w:rPr>
          <w:rFonts w:ascii="Times New Roman" w:eastAsiaTheme="majorEastAsia" w:hAnsi="Times New Roman" w:cs="Times New Roman"/>
          <w:b/>
          <w:bCs/>
          <w:color w:val="4F81BD" w:themeColor="accent1"/>
        </w:rPr>
        <w:t>Project #2: Online Banking Web Application – UI Automation Framework</w:t>
      </w:r>
    </w:p>
    <w:p w14:paraId="548BF576" w14:textId="77777777" w:rsidR="00B109E8" w:rsidRPr="000E27AF" w:rsidRDefault="00CA6BB6" w:rsidP="008C231D">
      <w:pPr>
        <w:spacing w:after="0"/>
        <w:rPr>
          <w:rFonts w:ascii="Times New Roman" w:eastAsiaTheme="majorEastAsia" w:hAnsi="Times New Roman" w:cs="Times New Roman"/>
          <w:b/>
          <w:bCs/>
          <w:color w:val="4F81BD" w:themeColor="accent1"/>
        </w:rPr>
      </w:pPr>
      <w:r w:rsidRPr="000E27AF">
        <w:rPr>
          <w:rFonts w:ascii="Times New Roman" w:eastAsiaTheme="majorEastAsia" w:hAnsi="Times New Roman" w:cs="Times New Roman"/>
          <w:b/>
          <w:bCs/>
          <w:color w:val="4F81BD" w:themeColor="accent1"/>
        </w:rPr>
        <w:t>(Commerzbank)</w:t>
      </w:r>
    </w:p>
    <w:p w14:paraId="18549F97" w14:textId="664C8E8C" w:rsidR="00B109E8" w:rsidRPr="000E27AF" w:rsidRDefault="00CA6BB6" w:rsidP="008C231D">
      <w:pPr>
        <w:spacing w:after="0" w:line="240" w:lineRule="auto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  <w:b/>
          <w:bCs/>
          <w:u w:val="single"/>
        </w:rPr>
        <w:t>Role:</w:t>
      </w:r>
      <w:r w:rsidRPr="000E27AF">
        <w:rPr>
          <w:rFonts w:ascii="Times New Roman" w:hAnsi="Times New Roman" w:cs="Times New Roman"/>
        </w:rPr>
        <w:t xml:space="preserve"> Senior </w:t>
      </w:r>
      <w:r w:rsidR="00277F1A" w:rsidRPr="000E27AF">
        <w:rPr>
          <w:rFonts w:ascii="Times New Roman" w:hAnsi="Times New Roman" w:cs="Times New Roman"/>
        </w:rPr>
        <w:t>SDET/</w:t>
      </w:r>
      <w:r w:rsidRPr="000E27AF">
        <w:rPr>
          <w:rFonts w:ascii="Times New Roman" w:hAnsi="Times New Roman" w:cs="Times New Roman"/>
        </w:rPr>
        <w:t>QA Analyst, NTT Data (March 2021 – April 2024)</w:t>
      </w:r>
    </w:p>
    <w:p w14:paraId="017B10AB" w14:textId="77777777" w:rsidR="00B109E8" w:rsidRPr="000E27AF" w:rsidRDefault="00CA6BB6">
      <w:pPr>
        <w:spacing w:after="0" w:line="240" w:lineRule="auto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  <w:b/>
          <w:bCs/>
          <w:u w:val="single"/>
        </w:rPr>
        <w:t>Tech Stack:</w:t>
      </w:r>
      <w:r w:rsidRPr="000E27AF">
        <w:rPr>
          <w:rFonts w:ascii="Times New Roman" w:hAnsi="Times New Roman" w:cs="Times New Roman"/>
        </w:rPr>
        <w:t xml:space="preserve"> Java, Selenium, TestNG, Maven, Jenkins, Git, Extent Reports</w:t>
      </w:r>
    </w:p>
    <w:p w14:paraId="1AA3CF59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 xml:space="preserve">Designed and implemented a </w:t>
      </w:r>
      <w:r w:rsidRPr="000E27AF">
        <w:rPr>
          <w:rFonts w:ascii="Times New Roman" w:hAnsi="Times New Roman" w:cs="Times New Roman"/>
        </w:rPr>
        <w:t>Hybrid Selenium automation framework using Java, TestNG, Maven, and POM.</w:t>
      </w:r>
    </w:p>
    <w:p w14:paraId="195641AE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Automated key banking workflows: Login, Account Summary, Funds Transfer, Bill Payments, Credit Card Dashboard, Transaction History.</w:t>
      </w:r>
    </w:p>
    <w:p w14:paraId="60A4B0D9" w14:textId="77777777" w:rsidR="00001B63" w:rsidRPr="000E27AF" w:rsidRDefault="00001B63" w:rsidP="00001B63">
      <w:pPr>
        <w:pStyle w:val="ListBullet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 xml:space="preserve">Automated </w:t>
      </w:r>
      <w:r w:rsidRPr="000E27AF">
        <w:rPr>
          <w:rFonts w:ascii="Times New Roman" w:hAnsi="Times New Roman" w:cs="Times New Roman"/>
          <w:b/>
          <w:bCs/>
        </w:rPr>
        <w:t>REST API testing using Python</w:t>
      </w:r>
      <w:r w:rsidRPr="000E27AF">
        <w:rPr>
          <w:rFonts w:ascii="Times New Roman" w:hAnsi="Times New Roman" w:cs="Times New Roman"/>
        </w:rPr>
        <w:t xml:space="preserve"> with libraries such as </w:t>
      </w:r>
      <w:r w:rsidRPr="000E27AF">
        <w:rPr>
          <w:rFonts w:ascii="Times New Roman" w:hAnsi="Times New Roman" w:cs="Times New Roman"/>
          <w:b/>
          <w:bCs/>
        </w:rPr>
        <w:t>requests</w:t>
      </w:r>
      <w:r w:rsidRPr="000E27AF">
        <w:rPr>
          <w:rFonts w:ascii="Times New Roman" w:hAnsi="Times New Roman" w:cs="Times New Roman"/>
        </w:rPr>
        <w:t>, validating response payloads, headers, status codes, and business rules.</w:t>
      </w:r>
    </w:p>
    <w:p w14:paraId="29215C89" w14:textId="77777777" w:rsidR="00001B63" w:rsidRPr="000E27AF" w:rsidRDefault="00001B63" w:rsidP="00001B63">
      <w:pPr>
        <w:pStyle w:val="ListBullet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 xml:space="preserve">Performed </w:t>
      </w:r>
      <w:r w:rsidRPr="000E27AF">
        <w:rPr>
          <w:rFonts w:ascii="Times New Roman" w:hAnsi="Times New Roman" w:cs="Times New Roman"/>
          <w:b/>
          <w:bCs/>
        </w:rPr>
        <w:t>backend data validation using Python + SQL</w:t>
      </w:r>
      <w:r w:rsidRPr="000E27AF">
        <w:rPr>
          <w:rFonts w:ascii="Times New Roman" w:hAnsi="Times New Roman" w:cs="Times New Roman"/>
        </w:rPr>
        <w:t>, verifying transaction accuracy, audit trails, and data consistency across Oracle, SQL Server, and Snowflake.</w:t>
      </w:r>
    </w:p>
    <w:p w14:paraId="0F96980F" w14:textId="77777777" w:rsidR="00001B63" w:rsidRPr="000E27AF" w:rsidRDefault="00001B63" w:rsidP="00001B63">
      <w:pPr>
        <w:pStyle w:val="ListBullet"/>
        <w:numPr>
          <w:ilvl w:val="0"/>
          <w:numId w:val="7"/>
        </w:numPr>
        <w:tabs>
          <w:tab w:val="clear" w:pos="720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 xml:space="preserve">Implemented </w:t>
      </w:r>
      <w:r w:rsidRPr="000E27AF">
        <w:rPr>
          <w:rFonts w:ascii="Times New Roman" w:hAnsi="Times New Roman" w:cs="Times New Roman"/>
          <w:b/>
          <w:bCs/>
        </w:rPr>
        <w:t>JSON/XML parsing and schema validation in Python</w:t>
      </w:r>
      <w:r w:rsidRPr="000E27AF">
        <w:rPr>
          <w:rFonts w:ascii="Times New Roman" w:hAnsi="Times New Roman" w:cs="Times New Roman"/>
        </w:rPr>
        <w:t xml:space="preserve"> to validate API contracts and regulatory data feeds.</w:t>
      </w:r>
    </w:p>
    <w:p w14:paraId="1D227A78" w14:textId="7B5539C8" w:rsidR="00B109E8" w:rsidRPr="000E27AF" w:rsidRDefault="00CA6BB6" w:rsidP="00001B63">
      <w:pPr>
        <w:pStyle w:val="ListBullet"/>
        <w:numPr>
          <w:ilvl w:val="0"/>
          <w:numId w:val="7"/>
        </w:numPr>
        <w:tabs>
          <w:tab w:val="clear" w:pos="720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 xml:space="preserve">Strong experience in </w:t>
      </w:r>
      <w:r w:rsidRPr="000E27AF">
        <w:rPr>
          <w:rStyle w:val="Strong"/>
          <w:rFonts w:ascii="Times New Roman" w:hAnsi="Times New Roman" w:cs="Times New Roman"/>
        </w:rPr>
        <w:t>mobile test automation using Appium</w:t>
      </w:r>
      <w:r w:rsidRPr="000E27AF">
        <w:rPr>
          <w:rFonts w:ascii="Times New Roman" w:hAnsi="Times New Roman" w:cs="Times New Roman"/>
        </w:rPr>
        <w:t xml:space="preserve"> for Android and iOS platforms, supporting real devices and emulators.</w:t>
      </w:r>
    </w:p>
    <w:p w14:paraId="4EC1014B" w14:textId="77777777" w:rsidR="00B109E8" w:rsidRPr="000E27AF" w:rsidRDefault="00CA6BB6">
      <w:pPr>
        <w:numPr>
          <w:ilvl w:val="0"/>
          <w:numId w:val="7"/>
        </w:numPr>
        <w:tabs>
          <w:tab w:val="clear" w:pos="720"/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Proficient in</w:t>
      </w:r>
      <w:r w:rsidRPr="000E27AF">
        <w:rPr>
          <w:rFonts w:ascii="Times New Roman" w:hAnsi="Times New Roman" w:cs="Times New Roman"/>
        </w:rPr>
        <w:t xml:space="preserve"> </w:t>
      </w:r>
      <w:r w:rsidRPr="000E27AF">
        <w:rPr>
          <w:rStyle w:val="Strong"/>
          <w:rFonts w:ascii="Times New Roman" w:hAnsi="Times New Roman" w:cs="Times New Roman"/>
        </w:rPr>
        <w:t>Cypress</w:t>
      </w:r>
      <w:r w:rsidRPr="000E27AF">
        <w:rPr>
          <w:rFonts w:ascii="Times New Roman" w:hAnsi="Times New Roman" w:cs="Times New Roman"/>
        </w:rPr>
        <w:t xml:space="preserve"> for modern web application testing, including UI validation, network stubbing, and cross-browser testing.</w:t>
      </w:r>
    </w:p>
    <w:p w14:paraId="5D5B80D2" w14:textId="77777777" w:rsidR="00B109E8" w:rsidRPr="000E27AF" w:rsidRDefault="00CA6BB6">
      <w:pPr>
        <w:numPr>
          <w:ilvl w:val="0"/>
          <w:numId w:val="7"/>
        </w:numPr>
        <w:tabs>
          <w:tab w:val="clear" w:pos="720"/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0E27AF">
        <w:rPr>
          <w:rFonts w:ascii="Times New Roman" w:eastAsia="SimSun" w:hAnsi="Times New Roman" w:cs="Times New Roman"/>
        </w:rPr>
        <w:t xml:space="preserve">Integrated automated test suites into </w:t>
      </w:r>
      <w:r w:rsidRPr="000E27AF">
        <w:rPr>
          <w:rStyle w:val="Strong"/>
          <w:rFonts w:ascii="Times New Roman" w:eastAsia="SimSun" w:hAnsi="Times New Roman" w:cs="Times New Roman"/>
        </w:rPr>
        <w:t>CI/CD pipelines</w:t>
      </w:r>
      <w:r w:rsidRPr="000E27AF">
        <w:rPr>
          <w:rFonts w:ascii="Times New Roman" w:eastAsia="SimSun" w:hAnsi="Times New Roman" w:cs="Times New Roman"/>
        </w:rPr>
        <w:t xml:space="preserve"> using DevOps tools (Jenkins/Azure DevOps/GitHub Actions), enabling continuous testing a</w:t>
      </w:r>
      <w:r w:rsidRPr="000E27AF">
        <w:rPr>
          <w:rFonts w:ascii="Times New Roman" w:eastAsia="SimSun" w:hAnsi="Times New Roman" w:cs="Times New Roman"/>
        </w:rPr>
        <w:t>nd faster feedback cycles.</w:t>
      </w:r>
    </w:p>
    <w:p w14:paraId="1A69EBAE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Supported end-to-end User Acceptance Testing (UAT) where execution was performed onsite, while I handled complete validation, results analysis, and defect coordination due to access restrictions.</w:t>
      </w:r>
    </w:p>
    <w:p w14:paraId="6C83418F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 xml:space="preserve">Implemented </w:t>
      </w:r>
      <w:r w:rsidRPr="000E27AF">
        <w:rPr>
          <w:rFonts w:ascii="Times New Roman" w:hAnsi="Times New Roman" w:cs="Times New Roman"/>
        </w:rPr>
        <w:t>data-driven testing using JSON/Excel for multi-customer scenario validations.</w:t>
      </w:r>
    </w:p>
    <w:p w14:paraId="0276F281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Built custom utilities (wait handling, dropdown helper, table parser, retry logic, logger).</w:t>
      </w:r>
    </w:p>
    <w:p w14:paraId="2841F38A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Executed tests in parallel using TestNG suites reducing regression cycle by 65%.</w:t>
      </w:r>
    </w:p>
    <w:p w14:paraId="0528C337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Integ</w:t>
      </w:r>
      <w:r w:rsidRPr="000E27AF">
        <w:rPr>
          <w:rFonts w:ascii="Times New Roman" w:hAnsi="Times New Roman" w:cs="Times New Roman"/>
        </w:rPr>
        <w:t>rated the framework with Jenkins CI pipeline for nightly execution and HTML reporting using Extent Reports.</w:t>
      </w:r>
    </w:p>
    <w:p w14:paraId="07D5C371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Collaborated with dev/BA teams to identify automation candidates, expand regression coverage, and support sprint automation.</w:t>
      </w:r>
    </w:p>
    <w:p w14:paraId="2EB76AD8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Implemented reusable ut</w:t>
      </w:r>
      <w:r w:rsidRPr="000E27AF">
        <w:rPr>
          <w:rFonts w:ascii="Times New Roman" w:hAnsi="Times New Roman" w:cs="Times New Roman"/>
        </w:rPr>
        <w:t>ilities for waits, dropdown handling, screenshots, configuration management.</w:t>
      </w:r>
    </w:p>
    <w:p w14:paraId="4D8A9B10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Integrated regression suite into Jenkins CI pipelines with parallel execution and reporting.</w:t>
      </w:r>
    </w:p>
    <w:p w14:paraId="596B904C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Extensive experience performing API testing for Claim Center integrations using Postma</w:t>
      </w:r>
      <w:r w:rsidRPr="000E27AF">
        <w:rPr>
          <w:rFonts w:ascii="Times New Roman" w:hAnsi="Times New Roman" w:cs="Times New Roman"/>
        </w:rPr>
        <w:t>n/</w:t>
      </w:r>
      <w:proofErr w:type="spellStart"/>
      <w:r w:rsidRPr="000E27AF">
        <w:rPr>
          <w:rFonts w:ascii="Times New Roman" w:hAnsi="Times New Roman" w:cs="Times New Roman"/>
        </w:rPr>
        <w:t>ReadyAPI</w:t>
      </w:r>
      <w:proofErr w:type="spellEnd"/>
      <w:r w:rsidRPr="000E27AF">
        <w:rPr>
          <w:rFonts w:ascii="Times New Roman" w:hAnsi="Times New Roman" w:cs="Times New Roman"/>
        </w:rPr>
        <w:t>, validating request/response payloads, status codes, business rules, and downstream system interactions.</w:t>
      </w:r>
    </w:p>
    <w:p w14:paraId="0E8BAB7F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Validated integrations with external systems through</w:t>
      </w:r>
      <w:r w:rsidRPr="000E27AF">
        <w:rPr>
          <w:rFonts w:ascii="Times New Roman" w:eastAsia="SimSun" w:hAnsi="Times New Roman" w:cs="Times New Roman"/>
        </w:rPr>
        <w:t xml:space="preserve"> </w:t>
      </w:r>
      <w:r w:rsidRPr="000E27AF">
        <w:rPr>
          <w:rStyle w:val="Strong"/>
          <w:rFonts w:ascii="Times New Roman" w:eastAsia="SimSun" w:hAnsi="Times New Roman" w:cs="Times New Roman"/>
        </w:rPr>
        <w:t>Kafka events, REST/SOAP APIs</w:t>
      </w:r>
      <w:r w:rsidRPr="000E27AF">
        <w:rPr>
          <w:rFonts w:ascii="Times New Roman" w:eastAsia="SimSun" w:hAnsi="Times New Roman" w:cs="Times New Roman"/>
        </w:rPr>
        <w:t xml:space="preserve">, </w:t>
      </w:r>
      <w:r w:rsidRPr="000E27AF">
        <w:rPr>
          <w:rFonts w:ascii="Times New Roman" w:hAnsi="Times New Roman" w:cs="Times New Roman"/>
        </w:rPr>
        <w:t>and ensured message integrity and schema compliance.</w:t>
      </w:r>
    </w:p>
    <w:p w14:paraId="1F3EF298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Perf</w:t>
      </w:r>
      <w:r w:rsidRPr="000E27AF">
        <w:rPr>
          <w:rFonts w:ascii="Times New Roman" w:hAnsi="Times New Roman" w:cs="Times New Roman"/>
        </w:rPr>
        <w:t>ormed UI + API + DB validation for end-to-end financial transaction accuracy.</w:t>
      </w:r>
    </w:p>
    <w:p w14:paraId="4CED6152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Maintained automation in Git and supported Agile-based in-sprint automation.</w:t>
      </w:r>
    </w:p>
    <w:p w14:paraId="49BB7828" w14:textId="77777777" w:rsidR="00B109E8" w:rsidRPr="000E27AF" w:rsidRDefault="00B109E8">
      <w:pPr>
        <w:pStyle w:val="ListBullet"/>
        <w:numPr>
          <w:ilvl w:val="0"/>
          <w:numId w:val="0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14:paraId="37FD698D" w14:textId="77777777" w:rsidR="00B109E8" w:rsidRPr="000E27AF" w:rsidRDefault="00CA6BB6">
      <w:pPr>
        <w:pStyle w:val="Heading2"/>
        <w:spacing w:before="0" w:line="240" w:lineRule="auto"/>
        <w:rPr>
          <w:rFonts w:ascii="Times New Roman" w:hAnsi="Times New Roman" w:cs="Times New Roman"/>
          <w:sz w:val="22"/>
          <w:szCs w:val="22"/>
        </w:rPr>
      </w:pPr>
      <w:r w:rsidRPr="000E27AF">
        <w:rPr>
          <w:rFonts w:ascii="Times New Roman" w:hAnsi="Times New Roman" w:cs="Times New Roman"/>
          <w:sz w:val="22"/>
          <w:szCs w:val="22"/>
        </w:rPr>
        <w:t>Project #1: MSL – MIFID Service Layer (Commerzbank)</w:t>
      </w:r>
    </w:p>
    <w:p w14:paraId="0FC729F5" w14:textId="77777777" w:rsidR="00B109E8" w:rsidRPr="000E27AF" w:rsidRDefault="00CA6BB6" w:rsidP="00277F1A">
      <w:pPr>
        <w:spacing w:after="0" w:line="240" w:lineRule="auto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  <w:b/>
          <w:bCs/>
        </w:rPr>
        <w:t>Role:</w:t>
      </w:r>
      <w:r w:rsidRPr="000E27AF">
        <w:rPr>
          <w:rFonts w:ascii="Times New Roman" w:hAnsi="Times New Roman" w:cs="Times New Roman"/>
        </w:rPr>
        <w:t xml:space="preserve"> Senior QA Analyst</w:t>
      </w:r>
    </w:p>
    <w:p w14:paraId="66A14669" w14:textId="77777777" w:rsidR="00B109E8" w:rsidRPr="000E27AF" w:rsidRDefault="00CA6BB6" w:rsidP="00277F1A">
      <w:pPr>
        <w:spacing w:after="0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  <w:b/>
          <w:bCs/>
        </w:rPr>
        <w:t>Tenure:</w:t>
      </w:r>
      <w:r w:rsidRPr="000E27AF">
        <w:rPr>
          <w:rFonts w:ascii="Times New Roman" w:hAnsi="Times New Roman" w:cs="Times New Roman"/>
        </w:rPr>
        <w:t xml:space="preserve"> January 2019 – February2021</w:t>
      </w:r>
    </w:p>
    <w:p w14:paraId="54172301" w14:textId="77777777" w:rsidR="00B109E8" w:rsidRPr="000E27AF" w:rsidRDefault="00CA6BB6">
      <w:pPr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  <w:b/>
          <w:bCs/>
          <w:u w:val="single"/>
        </w:rPr>
        <w:t>Description:</w:t>
      </w:r>
      <w:r w:rsidRPr="000E27AF">
        <w:rPr>
          <w:rFonts w:ascii="Times New Roman" w:hAnsi="Times New Roman" w:cs="Times New Roman"/>
        </w:rPr>
        <w:t xml:space="preserve"> MSL (MIFID Service Layer) is a legal framework-compliant integration layer for several MIFID functions, including WPHG </w:t>
      </w:r>
      <w:proofErr w:type="spellStart"/>
      <w:r w:rsidRPr="000E27AF">
        <w:rPr>
          <w:rFonts w:ascii="Times New Roman" w:hAnsi="Times New Roman" w:cs="Times New Roman"/>
        </w:rPr>
        <w:t>Fragen</w:t>
      </w:r>
      <w:proofErr w:type="spellEnd"/>
      <w:r w:rsidRPr="000E27AF">
        <w:rPr>
          <w:rFonts w:ascii="Times New Roman" w:hAnsi="Times New Roman" w:cs="Times New Roman"/>
        </w:rPr>
        <w:t xml:space="preserve">, Target Market </w:t>
      </w:r>
      <w:proofErr w:type="spellStart"/>
      <w:r w:rsidRPr="000E27AF">
        <w:rPr>
          <w:rFonts w:ascii="Times New Roman" w:hAnsi="Times New Roman" w:cs="Times New Roman"/>
        </w:rPr>
        <w:t>Abgleich</w:t>
      </w:r>
      <w:proofErr w:type="spellEnd"/>
      <w:r w:rsidRPr="000E27AF">
        <w:rPr>
          <w:rFonts w:ascii="Times New Roman" w:hAnsi="Times New Roman" w:cs="Times New Roman"/>
        </w:rPr>
        <w:t xml:space="preserve"> (</w:t>
      </w:r>
      <w:proofErr w:type="spellStart"/>
      <w:r w:rsidRPr="000E27AF">
        <w:rPr>
          <w:rFonts w:ascii="Times New Roman" w:hAnsi="Times New Roman" w:cs="Times New Roman"/>
        </w:rPr>
        <w:t>TaMarA</w:t>
      </w:r>
      <w:proofErr w:type="spellEnd"/>
      <w:r w:rsidRPr="000E27AF">
        <w:rPr>
          <w:rFonts w:ascii="Times New Roman" w:hAnsi="Times New Roman" w:cs="Times New Roman"/>
        </w:rPr>
        <w:t>), Customer Classification, and Client Identifier (CI) va</w:t>
      </w:r>
      <w:r w:rsidRPr="000E27AF">
        <w:rPr>
          <w:rFonts w:ascii="Times New Roman" w:hAnsi="Times New Roman" w:cs="Times New Roman"/>
        </w:rPr>
        <w:t>lidation. The application integrates with internal providers (MIFID Stamm, CORE/KBD, CORE KB, EVA Pers) and external provider GLIEF for data comparison and synchronization.</w:t>
      </w:r>
    </w:p>
    <w:p w14:paraId="16A6B6AE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lastRenderedPageBreak/>
        <w:t>Worked with business analysts, developers, and technical support to review and clar</w:t>
      </w:r>
      <w:r w:rsidRPr="000E27AF">
        <w:rPr>
          <w:rFonts w:ascii="Times New Roman" w:hAnsi="Times New Roman" w:cs="Times New Roman"/>
        </w:rPr>
        <w:t>ify requirements and functional specifications.</w:t>
      </w:r>
    </w:p>
    <w:p w14:paraId="14BAF879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Participated in off-hour production releases and provided post-implementation verification and warranty support.</w:t>
      </w:r>
    </w:p>
    <w:p w14:paraId="63DAE377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 xml:space="preserve">Automated API test scenarios (REST/SOAP) using </w:t>
      </w:r>
      <w:proofErr w:type="spellStart"/>
      <w:r w:rsidRPr="000E27AF">
        <w:rPr>
          <w:rStyle w:val="Strong"/>
          <w:rFonts w:ascii="Times New Roman" w:hAnsi="Times New Roman" w:cs="Times New Roman"/>
        </w:rPr>
        <w:t>ReadyAPI</w:t>
      </w:r>
      <w:proofErr w:type="spellEnd"/>
      <w:r w:rsidRPr="000E27AF">
        <w:rPr>
          <w:rStyle w:val="Strong"/>
          <w:rFonts w:ascii="Times New Roman" w:hAnsi="Times New Roman" w:cs="Times New Roman"/>
        </w:rPr>
        <w:t>/SoapUI</w:t>
      </w:r>
      <w:r w:rsidRPr="000E27AF">
        <w:rPr>
          <w:rFonts w:ascii="Times New Roman" w:hAnsi="Times New Roman" w:cs="Times New Roman"/>
        </w:rPr>
        <w:t>, validating schemas, business ru</w:t>
      </w:r>
      <w:r w:rsidRPr="000E27AF">
        <w:rPr>
          <w:rFonts w:ascii="Times New Roman" w:hAnsi="Times New Roman" w:cs="Times New Roman"/>
        </w:rPr>
        <w:t>les, and payload logic.</w:t>
      </w:r>
    </w:p>
    <w:p w14:paraId="5F553E32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Supported end-to-end User Acceptance Testing (UAT) where execution was performed onsite, while I handled complete validation, results analysis, and defect coordination due to access restrictions.</w:t>
      </w:r>
    </w:p>
    <w:p w14:paraId="643FE891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Actively participated in requirement</w:t>
      </w:r>
      <w:r w:rsidRPr="000E27AF">
        <w:rPr>
          <w:rFonts w:ascii="Times New Roman" w:hAnsi="Times New Roman" w:cs="Times New Roman"/>
        </w:rPr>
        <w:t xml:space="preserve"> and design reviews, ensuring requirements were testable and identifying risks early.</w:t>
      </w:r>
    </w:p>
    <w:p w14:paraId="02C9EBCE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Consistently followed organization’s project lifecycle methodology, QA processes, and governance requirements.</w:t>
      </w:r>
    </w:p>
    <w:p w14:paraId="1767EB3F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 xml:space="preserve">Provided mentorship and guidance to junior QA </w:t>
      </w:r>
      <w:r w:rsidRPr="000E27AF">
        <w:rPr>
          <w:rFonts w:ascii="Times New Roman" w:hAnsi="Times New Roman" w:cs="Times New Roman"/>
        </w:rPr>
        <w:t>engineers on test design, standards, automation practices, and defect management.</w:t>
      </w:r>
    </w:p>
    <w:p w14:paraId="08B88637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Supported and coordinated UAT efforts by providing test data, scenarios, defect triage, and sign-off support to business users.</w:t>
      </w:r>
    </w:p>
    <w:p w14:paraId="2A01AA8C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Performed API testing using Postman and SOAPUI</w:t>
      </w:r>
      <w:r w:rsidRPr="000E27AF">
        <w:rPr>
          <w:rFonts w:ascii="Times New Roman" w:hAnsi="Times New Roman" w:cs="Times New Roman"/>
        </w:rPr>
        <w:t xml:space="preserve"> for REST and SOAP services, validating request/response payloads and business logic.</w:t>
      </w:r>
    </w:p>
    <w:p w14:paraId="1CF88A0A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Experience creating and reviewing Test Strategy documents and aligning them with project scope, risks, and timelines.</w:t>
      </w:r>
    </w:p>
    <w:p w14:paraId="05D4588F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Maintained and optimized regression test suites to s</w:t>
      </w:r>
      <w:r w:rsidRPr="000E27AF">
        <w:rPr>
          <w:rFonts w:ascii="Times New Roman" w:hAnsi="Times New Roman" w:cs="Times New Roman"/>
        </w:rPr>
        <w:t>upport ongoing changes, enhancements, and frequent releases.</w:t>
      </w:r>
    </w:p>
    <w:p w14:paraId="3E561EE5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Advanced usage of SQL, Excel (pivot tables, formulas), log analyzers, and XML/JSON tools for data validation, analysis, and reporting.</w:t>
      </w:r>
    </w:p>
    <w:p w14:paraId="08EC12D5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Used JIRA and ALM Octane as project tracking, defect managem</w:t>
      </w:r>
      <w:r w:rsidRPr="000E27AF">
        <w:rPr>
          <w:rFonts w:ascii="Times New Roman" w:hAnsi="Times New Roman" w:cs="Times New Roman"/>
        </w:rPr>
        <w:t>ent, and test case management tools.</w:t>
      </w:r>
    </w:p>
    <w:p w14:paraId="639B2E79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Extensive experience working in Agile-Scrum environments, including participation in Sprint Planning, Daily Stand-Ups, Refinement, Reviews, and Retrospectives.</w:t>
      </w:r>
    </w:p>
    <w:p w14:paraId="5352C188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Experienced in defining and maintaining traceability matric</w:t>
      </w:r>
      <w:r w:rsidRPr="000E27AF">
        <w:rPr>
          <w:rFonts w:ascii="Times New Roman" w:hAnsi="Times New Roman" w:cs="Times New Roman"/>
        </w:rPr>
        <w:t>es, ensuring end-to-end coverage from requirements to test cases and defects.</w:t>
      </w:r>
    </w:p>
    <w:p w14:paraId="28D755A0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Demonstrated negotiation skills with the ability to influence developers, BSAs, and stakeholders on test scope, defect priority, and timelines through data-driven insights and cl</w:t>
      </w:r>
      <w:r w:rsidRPr="000E27AF">
        <w:rPr>
          <w:rFonts w:ascii="Times New Roman" w:hAnsi="Times New Roman" w:cs="Times New Roman"/>
        </w:rPr>
        <w:t>ear communication.</w:t>
      </w:r>
    </w:p>
    <w:p w14:paraId="67FC9F15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Performed backend database testing and data retrieval using SQL queries to validate functional behavior and data integrity.</w:t>
      </w:r>
    </w:p>
    <w:p w14:paraId="616FDF2A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Ran regression test suites after deployments, analyzed failures, and provided detailed reports to technical leads</w:t>
      </w:r>
      <w:r w:rsidRPr="000E27AF">
        <w:rPr>
          <w:rFonts w:ascii="Times New Roman" w:hAnsi="Times New Roman" w:cs="Times New Roman"/>
        </w:rPr>
        <w:t xml:space="preserve"> and stakeholders.</w:t>
      </w:r>
    </w:p>
    <w:p w14:paraId="1BD135BC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Worked in a fully Agile environment with 4-week release cycles, participating in sprint ceremonies and continuous testing.</w:t>
      </w:r>
    </w:p>
    <w:p w14:paraId="44074137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 xml:space="preserve">Tracked legacy defects across environments and coordinated with the onshore team in Germany for </w:t>
      </w:r>
      <w:r w:rsidRPr="000E27AF">
        <w:rPr>
          <w:rFonts w:ascii="Times New Roman" w:hAnsi="Times New Roman" w:cs="Times New Roman"/>
        </w:rPr>
        <w:t>resolution.</w:t>
      </w:r>
    </w:p>
    <w:p w14:paraId="655DC59A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Participated in Scrum of Scrums meetings to communicate blockers, risks, and cross-team dependencies.</w:t>
      </w:r>
    </w:p>
    <w:p w14:paraId="597290FE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Provided daily status updates on environment health, test execution, and defect status to the broader project team.</w:t>
      </w:r>
    </w:p>
    <w:p w14:paraId="1B313745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 xml:space="preserve">Collaborated with Project </w:t>
      </w:r>
      <w:r w:rsidRPr="000E27AF">
        <w:rPr>
          <w:rFonts w:ascii="Times New Roman" w:hAnsi="Times New Roman" w:cs="Times New Roman"/>
        </w:rPr>
        <w:t>Test Lead and Project Managers to estimate test efforts and align timelines with release plans.</w:t>
      </w:r>
    </w:p>
    <w:p w14:paraId="4A22011F" w14:textId="77777777" w:rsidR="00B109E8" w:rsidRPr="000E27AF" w:rsidRDefault="00B109E8">
      <w:pPr>
        <w:pStyle w:val="ListBullet"/>
        <w:numPr>
          <w:ilvl w:val="0"/>
          <w:numId w:val="0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14:paraId="181D1E77" w14:textId="77777777" w:rsidR="00B109E8" w:rsidRPr="000E27AF" w:rsidRDefault="00CA6BB6">
      <w:pPr>
        <w:pStyle w:val="Heading2"/>
        <w:spacing w:before="0" w:line="240" w:lineRule="auto"/>
        <w:rPr>
          <w:rFonts w:ascii="Times New Roman" w:hAnsi="Times New Roman" w:cs="Times New Roman"/>
          <w:sz w:val="22"/>
          <w:szCs w:val="22"/>
        </w:rPr>
      </w:pPr>
      <w:r w:rsidRPr="000E27AF">
        <w:rPr>
          <w:rFonts w:ascii="Times New Roman" w:hAnsi="Times New Roman" w:cs="Times New Roman"/>
          <w:sz w:val="22"/>
          <w:szCs w:val="22"/>
        </w:rPr>
        <w:t xml:space="preserve">Company: </w:t>
      </w:r>
      <w:r w:rsidRPr="000E27AF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>Capgemini</w:t>
      </w:r>
    </w:p>
    <w:p w14:paraId="3026735A" w14:textId="77777777" w:rsidR="00B109E8" w:rsidRPr="000E27AF" w:rsidRDefault="00CA6BB6" w:rsidP="00277F1A">
      <w:pPr>
        <w:pStyle w:val="Heading2"/>
        <w:spacing w:before="0" w:line="240" w:lineRule="auto"/>
        <w:rPr>
          <w:rFonts w:ascii="Times New Roman" w:hAnsi="Times New Roman" w:cs="Times New Roman"/>
          <w:sz w:val="22"/>
          <w:szCs w:val="22"/>
        </w:rPr>
      </w:pPr>
      <w:r w:rsidRPr="000E27AF">
        <w:rPr>
          <w:rFonts w:ascii="Times New Roman" w:hAnsi="Times New Roman" w:cs="Times New Roman"/>
          <w:sz w:val="22"/>
          <w:szCs w:val="22"/>
        </w:rPr>
        <w:t>Project #3: USWM / ISL – Integrated Service Layer (Royal Bank of Canada)</w:t>
      </w:r>
    </w:p>
    <w:p w14:paraId="4E241F68" w14:textId="77777777" w:rsidR="00B109E8" w:rsidRPr="000E27AF" w:rsidRDefault="00CA6BB6" w:rsidP="00277F1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E27AF">
        <w:rPr>
          <w:rFonts w:ascii="Times New Roman" w:hAnsi="Times New Roman" w:cs="Times New Roman"/>
          <w:b/>
          <w:bCs/>
          <w:u w:val="single"/>
        </w:rPr>
        <w:t>Role:</w:t>
      </w:r>
      <w:r w:rsidRPr="000E27AF">
        <w:rPr>
          <w:rFonts w:ascii="Times New Roman" w:hAnsi="Times New Roman" w:cs="Times New Roman"/>
          <w:b/>
          <w:bCs/>
        </w:rPr>
        <w:t xml:space="preserve"> QA Analyst</w:t>
      </w:r>
    </w:p>
    <w:p w14:paraId="5AD5BF35" w14:textId="77777777" w:rsidR="00B109E8" w:rsidRPr="000E27AF" w:rsidRDefault="00CA6BB6" w:rsidP="00277F1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E27AF">
        <w:rPr>
          <w:rFonts w:ascii="Times New Roman" w:hAnsi="Times New Roman" w:cs="Times New Roman"/>
          <w:b/>
          <w:bCs/>
          <w:u w:val="single"/>
        </w:rPr>
        <w:t>Tenure:</w:t>
      </w:r>
      <w:r w:rsidRPr="000E27AF">
        <w:rPr>
          <w:rFonts w:ascii="Times New Roman" w:hAnsi="Times New Roman" w:cs="Times New Roman"/>
          <w:b/>
          <w:bCs/>
        </w:rPr>
        <w:t xml:space="preserve"> January 2016 – November 2018</w:t>
      </w:r>
    </w:p>
    <w:p w14:paraId="551539B5" w14:textId="77777777" w:rsidR="00B109E8" w:rsidRPr="000E27AF" w:rsidRDefault="00CA6BB6">
      <w:pPr>
        <w:spacing w:after="0" w:line="240" w:lineRule="auto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  <w:b/>
          <w:bCs/>
        </w:rPr>
        <w:t>Description:</w:t>
      </w:r>
      <w:r w:rsidRPr="000E27AF">
        <w:rPr>
          <w:rFonts w:ascii="Times New Roman" w:hAnsi="Times New Roman" w:cs="Times New Roman"/>
        </w:rPr>
        <w:t xml:space="preserve"> </w:t>
      </w:r>
      <w:r w:rsidRPr="000E27AF">
        <w:rPr>
          <w:rFonts w:ascii="Times New Roman" w:hAnsi="Times New Roman" w:cs="Times New Roman"/>
        </w:rPr>
        <w:t>ISL is an integrated set of web-based services providing consistent access to client, product, and service data across RBC applications. ISL processes requests from consuming applications, retrieves data from source systems, and returns standardized respon</w:t>
      </w:r>
      <w:r w:rsidRPr="000E27AF">
        <w:rPr>
          <w:rFonts w:ascii="Times New Roman" w:hAnsi="Times New Roman" w:cs="Times New Roman"/>
        </w:rPr>
        <w:t>ses.</w:t>
      </w:r>
    </w:p>
    <w:p w14:paraId="670792C5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Reviewed functional specifications and requirement documents to define test scope and categorize testing units.</w:t>
      </w:r>
    </w:p>
    <w:p w14:paraId="28967180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Advanced usage of SQL, Excel (pivot tables, formulas), log analyzers, and XML/JSON tools for data validation, analysis, and reporting.</w:t>
      </w:r>
    </w:p>
    <w:p w14:paraId="2E8CFE7D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Prepared test plans and detailed test cases based on business and system requirements.</w:t>
      </w:r>
    </w:p>
    <w:p w14:paraId="720BC3B8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Participated in off-hour production releases and provided post-implementation verification and warranty support.</w:t>
      </w:r>
    </w:p>
    <w:p w14:paraId="48606088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Proven ability to work as both a Test Lead and Senior Te</w:t>
      </w:r>
      <w:r w:rsidRPr="000E27AF">
        <w:rPr>
          <w:rFonts w:ascii="Times New Roman" w:hAnsi="Times New Roman" w:cs="Times New Roman"/>
        </w:rPr>
        <w:t>ster, depending on project needs—handling planning, estimation, execution oversight, and reporting.</w:t>
      </w:r>
    </w:p>
    <w:p w14:paraId="34641075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Strong communication, analytical, and defect triage skills, collaborating with onsite teams, adjusters, developers, and product owners.</w:t>
      </w:r>
    </w:p>
    <w:p w14:paraId="7DD8242E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lastRenderedPageBreak/>
        <w:t>Designed and execute</w:t>
      </w:r>
      <w:r w:rsidRPr="000E27AF">
        <w:rPr>
          <w:rFonts w:ascii="Times New Roman" w:hAnsi="Times New Roman" w:cs="Times New Roman"/>
        </w:rPr>
        <w:t>d functional, integration, and regression test cases covering both positive and negative scenarios.</w:t>
      </w:r>
    </w:p>
    <w:p w14:paraId="67F0E415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Consistently followed organization’s project lifecycle methodology, QA processes, and governance requirements.</w:t>
      </w:r>
    </w:p>
    <w:p w14:paraId="1F6ADEB6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Provided mentorship and guidance to junior QA</w:t>
      </w:r>
      <w:r w:rsidRPr="000E27AF">
        <w:rPr>
          <w:rFonts w:ascii="Times New Roman" w:hAnsi="Times New Roman" w:cs="Times New Roman"/>
        </w:rPr>
        <w:t xml:space="preserve"> engineers on test design, standards, automation practices, and defect management.</w:t>
      </w:r>
    </w:p>
    <w:p w14:paraId="61EEA0DD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Experience creating and reviewing Test Strategy documents and aligning them with project scope, risks, and timelines.</w:t>
      </w:r>
    </w:p>
    <w:p w14:paraId="1A9E39B2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Developed automated regression test scripts and maintai</w:t>
      </w:r>
      <w:r w:rsidRPr="000E27AF">
        <w:rPr>
          <w:rFonts w:ascii="Times New Roman" w:hAnsi="Times New Roman" w:cs="Times New Roman"/>
        </w:rPr>
        <w:t>ned them for reuse across releases.</w:t>
      </w:r>
    </w:p>
    <w:p w14:paraId="43181B5C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Extensive experience working in Agile-Scrum environments, including participation in Sprint Planning, Daily Stand-Ups, Refinement, Reviews, and Retrospectives.</w:t>
      </w:r>
    </w:p>
    <w:p w14:paraId="0EDE6D05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 xml:space="preserve">Demonstrated negotiation skills with the ability to </w:t>
      </w:r>
      <w:r w:rsidRPr="000E27AF">
        <w:rPr>
          <w:rFonts w:ascii="Times New Roman" w:hAnsi="Times New Roman" w:cs="Times New Roman"/>
        </w:rPr>
        <w:t>influence developers, BSAs, and stakeholders on test scope, defect priority, and timelines through data-driven insights and clear communication.</w:t>
      </w:r>
    </w:p>
    <w:p w14:paraId="06090F11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Participated in requirement walkthroughs with architects and developers to understand system behavior and input</w:t>
      </w:r>
      <w:r w:rsidRPr="000E27AF">
        <w:rPr>
          <w:rFonts w:ascii="Times New Roman" w:hAnsi="Times New Roman" w:cs="Times New Roman"/>
        </w:rPr>
        <w:t xml:space="preserve"> conditions.</w:t>
      </w:r>
    </w:p>
    <w:p w14:paraId="2493C623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Logged and tracked defects using Test Director/HP ALM, ensuring accurate severity and priority assignment.</w:t>
      </w:r>
    </w:p>
    <w:p w14:paraId="5424E0B7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Executed SQL queries and standard stored procedures to validate backend data accuracy and transformation logic.</w:t>
      </w:r>
    </w:p>
    <w:p w14:paraId="25CDA892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Prepared and shared test</w:t>
      </w:r>
      <w:r w:rsidRPr="000E27AF">
        <w:rPr>
          <w:rFonts w:ascii="Times New Roman" w:hAnsi="Times New Roman" w:cs="Times New Roman"/>
        </w:rPr>
        <w:t xml:space="preserve"> execution status reports and defect metrics with upper management on a regular basis.</w:t>
      </w:r>
    </w:p>
    <w:p w14:paraId="5DC8A594" w14:textId="77777777" w:rsidR="00B109E8" w:rsidRPr="000E27AF" w:rsidRDefault="00CA6BB6">
      <w:pPr>
        <w:pStyle w:val="ListBullet"/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Participated in end-to-end testing cycles and ensured completeness before production releases.</w:t>
      </w:r>
    </w:p>
    <w:p w14:paraId="758515F9" w14:textId="77777777" w:rsidR="00B109E8" w:rsidRPr="000E27AF" w:rsidRDefault="00B109E8">
      <w:pPr>
        <w:pStyle w:val="Heading2"/>
        <w:spacing w:before="0" w:line="240" w:lineRule="auto"/>
        <w:rPr>
          <w:rFonts w:ascii="Times New Roman" w:hAnsi="Times New Roman" w:cs="Times New Roman"/>
          <w:sz w:val="22"/>
          <w:szCs w:val="22"/>
        </w:rPr>
      </w:pPr>
    </w:p>
    <w:p w14:paraId="0DA8F14A" w14:textId="77777777" w:rsidR="00B109E8" w:rsidRPr="000E27AF" w:rsidRDefault="00CA6BB6">
      <w:pPr>
        <w:pStyle w:val="Heading2"/>
        <w:spacing w:before="0" w:line="240" w:lineRule="auto"/>
        <w:rPr>
          <w:rFonts w:ascii="Times New Roman" w:hAnsi="Times New Roman" w:cs="Times New Roman"/>
          <w:sz w:val="22"/>
          <w:szCs w:val="22"/>
        </w:rPr>
      </w:pPr>
      <w:r w:rsidRPr="000E27AF">
        <w:rPr>
          <w:rFonts w:ascii="Times New Roman" w:hAnsi="Times New Roman" w:cs="Times New Roman"/>
          <w:sz w:val="22"/>
          <w:szCs w:val="22"/>
        </w:rPr>
        <w:t>Project #2: Quick Balance – iOS Mobile Banking (Royal Bank of Canada)</w:t>
      </w:r>
    </w:p>
    <w:p w14:paraId="253D52DD" w14:textId="77777777" w:rsidR="00B109E8" w:rsidRPr="000E27AF" w:rsidRDefault="00CA6BB6" w:rsidP="00277F1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E27AF">
        <w:rPr>
          <w:rFonts w:ascii="Times New Roman" w:hAnsi="Times New Roman" w:cs="Times New Roman"/>
          <w:b/>
          <w:bCs/>
          <w:u w:val="single"/>
        </w:rPr>
        <w:t>Rol</w:t>
      </w:r>
      <w:r w:rsidRPr="000E27AF">
        <w:rPr>
          <w:rFonts w:ascii="Times New Roman" w:hAnsi="Times New Roman" w:cs="Times New Roman"/>
          <w:b/>
          <w:bCs/>
          <w:u w:val="single"/>
        </w:rPr>
        <w:t>e:</w:t>
      </w:r>
      <w:r w:rsidRPr="000E27AF">
        <w:rPr>
          <w:rFonts w:ascii="Times New Roman" w:hAnsi="Times New Roman" w:cs="Times New Roman"/>
          <w:b/>
          <w:bCs/>
        </w:rPr>
        <w:t xml:space="preserve"> QA Analyst</w:t>
      </w:r>
    </w:p>
    <w:p w14:paraId="3CA0BDDB" w14:textId="77777777" w:rsidR="00B109E8" w:rsidRPr="000E27AF" w:rsidRDefault="00CA6BB6" w:rsidP="00277F1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E27AF">
        <w:rPr>
          <w:rFonts w:ascii="Times New Roman" w:hAnsi="Times New Roman" w:cs="Times New Roman"/>
          <w:b/>
          <w:bCs/>
          <w:u w:val="single"/>
        </w:rPr>
        <w:t>Tenure:</w:t>
      </w:r>
      <w:r w:rsidRPr="000E27AF">
        <w:rPr>
          <w:rFonts w:ascii="Times New Roman" w:hAnsi="Times New Roman" w:cs="Times New Roman"/>
          <w:b/>
          <w:bCs/>
        </w:rPr>
        <w:t xml:space="preserve"> January 2015 – December 2015</w:t>
      </w:r>
    </w:p>
    <w:p w14:paraId="7DA03EAA" w14:textId="77777777" w:rsidR="00B109E8" w:rsidRPr="000E27AF" w:rsidRDefault="00CA6BB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  <w:b/>
          <w:bCs/>
        </w:rPr>
        <w:t>Description:</w:t>
      </w:r>
      <w:r w:rsidRPr="000E27AF">
        <w:rPr>
          <w:rFonts w:ascii="Times New Roman" w:hAnsi="Times New Roman" w:cs="Times New Roman"/>
        </w:rPr>
        <w:t xml:space="preserve"> Quick Balance is an iOS application that allows bank customers to access their accounts, verify balances, and perform online transactions, including money transfers. It includes a Quick View o</w:t>
      </w:r>
      <w:r w:rsidRPr="000E27AF">
        <w:rPr>
          <w:rFonts w:ascii="Times New Roman" w:hAnsi="Times New Roman" w:cs="Times New Roman"/>
        </w:rPr>
        <w:t>ption for viewing account overviews via a single swipe on the home screen.</w:t>
      </w:r>
    </w:p>
    <w:p w14:paraId="0791043C" w14:textId="77777777" w:rsidR="00B109E8" w:rsidRPr="000E27AF" w:rsidRDefault="00B109E8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15C2AAA" w14:textId="77777777" w:rsidR="00B109E8" w:rsidRPr="000E27AF" w:rsidRDefault="00CA6BB6">
      <w:pPr>
        <w:pStyle w:val="ListBullet"/>
        <w:spacing w:after="0" w:line="240" w:lineRule="auto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Gathered and analyzed functional requirements for mobile banking features and workflows.</w:t>
      </w:r>
    </w:p>
    <w:p w14:paraId="27DDB6CB" w14:textId="77777777" w:rsidR="00B109E8" w:rsidRPr="000E27AF" w:rsidRDefault="00CA6BB6">
      <w:pPr>
        <w:pStyle w:val="ListBullet"/>
        <w:spacing w:after="0" w:line="240" w:lineRule="auto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Designed and reviewed test scenarios and test cases for mobile UI, functional, and regressi</w:t>
      </w:r>
      <w:r w:rsidRPr="000E27AF">
        <w:rPr>
          <w:rFonts w:ascii="Times New Roman" w:hAnsi="Times New Roman" w:cs="Times New Roman"/>
        </w:rPr>
        <w:t>on testing.</w:t>
      </w:r>
    </w:p>
    <w:p w14:paraId="7FBA46F5" w14:textId="77777777" w:rsidR="00B109E8" w:rsidRPr="000E27AF" w:rsidRDefault="00CA6BB6">
      <w:pPr>
        <w:pStyle w:val="ListBullet"/>
        <w:spacing w:after="0" w:line="240" w:lineRule="auto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Handled onsite calls to clarify requirements and coordinate with stakeholders on priorities and issues.</w:t>
      </w:r>
    </w:p>
    <w:p w14:paraId="28413491" w14:textId="77777777" w:rsidR="00B109E8" w:rsidRPr="000E27AF" w:rsidRDefault="00CA6BB6">
      <w:pPr>
        <w:pStyle w:val="ListBullet"/>
        <w:spacing w:after="0" w:line="240" w:lineRule="auto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Executed tests on multiple iOS devices (iPhone 6, 7, 8, etc.) to ensure compatibility and consistent behavior.</w:t>
      </w:r>
    </w:p>
    <w:p w14:paraId="688A7969" w14:textId="77777777" w:rsidR="00B109E8" w:rsidRPr="000E27AF" w:rsidRDefault="00CA6BB6">
      <w:pPr>
        <w:pStyle w:val="ListBullet"/>
        <w:spacing w:after="0" w:line="240" w:lineRule="auto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Logged and tracked defects us</w:t>
      </w:r>
      <w:r w:rsidRPr="000E27AF">
        <w:rPr>
          <w:rFonts w:ascii="Times New Roman" w:hAnsi="Times New Roman" w:cs="Times New Roman"/>
        </w:rPr>
        <w:t>ing HP ALM and JIRA, working closely with developers for quick resolution.</w:t>
      </w:r>
    </w:p>
    <w:p w14:paraId="2360B013" w14:textId="77777777" w:rsidR="00B109E8" w:rsidRPr="000E27AF" w:rsidRDefault="00CA6BB6">
      <w:pPr>
        <w:pStyle w:val="ListBullet"/>
        <w:spacing w:after="0" w:line="240" w:lineRule="auto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Participated in test effort estimation, planning, and execution for each release cycle.</w:t>
      </w:r>
    </w:p>
    <w:p w14:paraId="4F4F9734" w14:textId="77777777" w:rsidR="00B109E8" w:rsidRPr="000E27AF" w:rsidRDefault="00B109E8">
      <w:pPr>
        <w:pStyle w:val="ListBullet"/>
        <w:numPr>
          <w:ilvl w:val="0"/>
          <w:numId w:val="0"/>
        </w:numPr>
        <w:spacing w:after="0" w:line="240" w:lineRule="auto"/>
        <w:ind w:left="360"/>
        <w:rPr>
          <w:rFonts w:ascii="Times New Roman" w:hAnsi="Times New Roman" w:cs="Times New Roman"/>
        </w:rPr>
      </w:pPr>
    </w:p>
    <w:p w14:paraId="3B68789D" w14:textId="77777777" w:rsidR="00B109E8" w:rsidRPr="000E27AF" w:rsidRDefault="00CA6BB6">
      <w:pPr>
        <w:pStyle w:val="Heading2"/>
        <w:spacing w:before="0" w:line="240" w:lineRule="auto"/>
        <w:rPr>
          <w:rFonts w:ascii="Times New Roman" w:hAnsi="Times New Roman" w:cs="Times New Roman"/>
          <w:sz w:val="22"/>
          <w:szCs w:val="22"/>
        </w:rPr>
      </w:pPr>
      <w:r w:rsidRPr="000E27AF">
        <w:rPr>
          <w:rFonts w:ascii="Times New Roman" w:hAnsi="Times New Roman" w:cs="Times New Roman"/>
          <w:sz w:val="22"/>
          <w:szCs w:val="22"/>
        </w:rPr>
        <w:t>Project #1: Service Platform – Branch Teller Application (Royal Bank of Canada)</w:t>
      </w:r>
    </w:p>
    <w:p w14:paraId="31E7E6E4" w14:textId="77777777" w:rsidR="00B109E8" w:rsidRPr="000E27AF" w:rsidRDefault="00CA6BB6">
      <w:pPr>
        <w:spacing w:after="0" w:line="240" w:lineRule="auto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  <w:b/>
          <w:bCs/>
          <w:u w:val="single"/>
        </w:rPr>
        <w:t>Role:</w:t>
      </w:r>
      <w:r w:rsidRPr="000E27AF">
        <w:rPr>
          <w:rFonts w:ascii="Times New Roman" w:hAnsi="Times New Roman" w:cs="Times New Roman"/>
        </w:rPr>
        <w:t xml:space="preserve"> QA Ana</w:t>
      </w:r>
      <w:r w:rsidRPr="000E27AF">
        <w:rPr>
          <w:rFonts w:ascii="Times New Roman" w:hAnsi="Times New Roman" w:cs="Times New Roman"/>
        </w:rPr>
        <w:t>lyst</w:t>
      </w:r>
    </w:p>
    <w:p w14:paraId="74D10EFD" w14:textId="33D0627E" w:rsidR="00B109E8" w:rsidRPr="000E27AF" w:rsidRDefault="00CA6BB6" w:rsidP="000E27AF">
      <w:pPr>
        <w:spacing w:after="0" w:line="240" w:lineRule="auto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  <w:b/>
          <w:bCs/>
          <w:u w:val="single"/>
        </w:rPr>
        <w:t>Tenure:</w:t>
      </w:r>
      <w:r w:rsidRPr="000E27AF">
        <w:rPr>
          <w:rFonts w:ascii="Times New Roman" w:hAnsi="Times New Roman" w:cs="Times New Roman"/>
        </w:rPr>
        <w:t xml:space="preserve"> </w:t>
      </w:r>
      <w:r w:rsidR="005E4D7A">
        <w:rPr>
          <w:rFonts w:ascii="Times New Roman" w:hAnsi="Times New Roman" w:cs="Times New Roman"/>
        </w:rPr>
        <w:t>January</w:t>
      </w:r>
      <w:r w:rsidRPr="000E27AF">
        <w:rPr>
          <w:rFonts w:ascii="Times New Roman" w:hAnsi="Times New Roman" w:cs="Times New Roman"/>
        </w:rPr>
        <w:t xml:space="preserve"> 2014 – December 2014</w:t>
      </w:r>
    </w:p>
    <w:p w14:paraId="1338E750" w14:textId="77777777" w:rsidR="00B109E8" w:rsidRPr="000E27AF" w:rsidRDefault="00CA6BB6">
      <w:pPr>
        <w:spacing w:after="0" w:line="240" w:lineRule="auto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  <w:b/>
          <w:bCs/>
        </w:rPr>
        <w:t>Description:</w:t>
      </w:r>
      <w:r w:rsidRPr="000E27AF">
        <w:rPr>
          <w:rFonts w:ascii="Times New Roman" w:hAnsi="Times New Roman" w:cs="Times New Roman"/>
        </w:rPr>
        <w:t xml:space="preserve"> Service Platform is a standalone application used by branch tellers to perform in-branch transactions such as cheque deposits, cash deposits, money transfers, credit card transactions, and foreign exchange operations.</w:t>
      </w:r>
    </w:p>
    <w:p w14:paraId="144322D6" w14:textId="77777777" w:rsidR="00B109E8" w:rsidRPr="000E27AF" w:rsidRDefault="00CA6BB6">
      <w:pPr>
        <w:pStyle w:val="ListBullet"/>
        <w:spacing w:after="0" w:line="240" w:lineRule="auto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Reviewed and understood Business Spec</w:t>
      </w:r>
      <w:r w:rsidRPr="000E27AF">
        <w:rPr>
          <w:rFonts w:ascii="Times New Roman" w:hAnsi="Times New Roman" w:cs="Times New Roman"/>
        </w:rPr>
        <w:t>ification Documents and clarified requirements with onsite teams.</w:t>
      </w:r>
    </w:p>
    <w:p w14:paraId="6E9C310C" w14:textId="77777777" w:rsidR="00B109E8" w:rsidRPr="000E27AF" w:rsidRDefault="00CA6BB6">
      <w:pPr>
        <w:pStyle w:val="ListBullet"/>
        <w:spacing w:after="0" w:line="240" w:lineRule="auto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Assigned work to offshore team members and managed clarification trackers for requirement and defect queries.</w:t>
      </w:r>
    </w:p>
    <w:p w14:paraId="79129A3C" w14:textId="77777777" w:rsidR="00B109E8" w:rsidRPr="000E27AF" w:rsidRDefault="00CA6BB6">
      <w:pPr>
        <w:pStyle w:val="ListBullet"/>
        <w:spacing w:after="0" w:line="240" w:lineRule="auto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Designed, reviewed, and executed test cases for teller workflows, transaction pr</w:t>
      </w:r>
      <w:r w:rsidRPr="000E27AF">
        <w:rPr>
          <w:rFonts w:ascii="Times New Roman" w:hAnsi="Times New Roman" w:cs="Times New Roman"/>
        </w:rPr>
        <w:t>ocessing, and error handling.</w:t>
      </w:r>
    </w:p>
    <w:p w14:paraId="59B3D9D2" w14:textId="77777777" w:rsidR="00B109E8" w:rsidRPr="000E27AF" w:rsidRDefault="00CA6BB6">
      <w:pPr>
        <w:pStyle w:val="ListBullet"/>
        <w:spacing w:after="0" w:line="240" w:lineRule="auto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Logged defects in HP ALM, tracked them through resolution, and retested fixes.</w:t>
      </w:r>
    </w:p>
    <w:p w14:paraId="63B82806" w14:textId="77777777" w:rsidR="00B109E8" w:rsidRPr="000E27AF" w:rsidRDefault="00CA6BB6">
      <w:pPr>
        <w:pStyle w:val="ListBullet"/>
        <w:spacing w:after="0" w:line="240" w:lineRule="auto"/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Participated in daily onsite-offshore calls to discuss status, risks, and next steps.</w:t>
      </w:r>
    </w:p>
    <w:p w14:paraId="2AE46D1C" w14:textId="77777777" w:rsidR="00B109E8" w:rsidRPr="000E27AF" w:rsidRDefault="00B109E8">
      <w:pPr>
        <w:pStyle w:val="ListBullet"/>
        <w:numPr>
          <w:ilvl w:val="0"/>
          <w:numId w:val="0"/>
        </w:numPr>
        <w:spacing w:after="0" w:line="240" w:lineRule="auto"/>
        <w:ind w:left="360"/>
        <w:rPr>
          <w:rFonts w:ascii="Times New Roman" w:hAnsi="Times New Roman" w:cs="Times New Roman"/>
        </w:rPr>
      </w:pPr>
    </w:p>
    <w:p w14:paraId="183A997A" w14:textId="77777777" w:rsidR="00B109E8" w:rsidRPr="000E27AF" w:rsidRDefault="00CA6BB6">
      <w:pPr>
        <w:pStyle w:val="Heading1"/>
        <w:spacing w:before="0" w:line="240" w:lineRule="auto"/>
        <w:rPr>
          <w:rFonts w:ascii="Times New Roman" w:hAnsi="Times New Roman" w:cs="Times New Roman"/>
          <w:sz w:val="22"/>
          <w:szCs w:val="22"/>
          <w:u w:val="single"/>
        </w:rPr>
      </w:pPr>
      <w:r w:rsidRPr="000E27AF">
        <w:rPr>
          <w:rFonts w:ascii="Times New Roman" w:hAnsi="Times New Roman" w:cs="Times New Roman"/>
          <w:sz w:val="22"/>
          <w:szCs w:val="22"/>
          <w:u w:val="single"/>
        </w:rPr>
        <w:t>EDUCATION:</w:t>
      </w:r>
    </w:p>
    <w:p w14:paraId="7D94A010" w14:textId="77777777" w:rsidR="00B109E8" w:rsidRPr="000E27AF" w:rsidRDefault="00CA6BB6">
      <w:pPr>
        <w:rPr>
          <w:rFonts w:ascii="Times New Roman" w:hAnsi="Times New Roman" w:cs="Times New Roman"/>
        </w:rPr>
      </w:pPr>
      <w:r w:rsidRPr="000E27AF">
        <w:rPr>
          <w:rFonts w:ascii="Times New Roman" w:hAnsi="Times New Roman" w:cs="Times New Roman"/>
        </w:rPr>
        <w:t>Bachelor of Technology in Electronics and Communi</w:t>
      </w:r>
      <w:r w:rsidRPr="000E27AF">
        <w:rPr>
          <w:rFonts w:ascii="Times New Roman" w:hAnsi="Times New Roman" w:cs="Times New Roman"/>
        </w:rPr>
        <w:t>cation Engineering from JNTUA University, 2009 – 2013.</w:t>
      </w:r>
    </w:p>
    <w:sectPr w:rsidR="00B109E8" w:rsidRPr="000E27AF" w:rsidSect="000E27AF">
      <w:pgSz w:w="12240" w:h="15840"/>
      <w:pgMar w:top="540" w:right="720" w:bottom="36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5D232A" w14:textId="77777777" w:rsidR="00CA6BB6" w:rsidRDefault="00CA6BB6">
      <w:pPr>
        <w:spacing w:line="240" w:lineRule="auto"/>
      </w:pPr>
      <w:r>
        <w:separator/>
      </w:r>
    </w:p>
  </w:endnote>
  <w:endnote w:type="continuationSeparator" w:id="0">
    <w:p w14:paraId="7DAB8610" w14:textId="77777777" w:rsidR="00CA6BB6" w:rsidRDefault="00CA6B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0C6C41" w14:textId="77777777" w:rsidR="00CA6BB6" w:rsidRDefault="00CA6BB6">
      <w:pPr>
        <w:spacing w:after="0"/>
      </w:pPr>
      <w:r>
        <w:separator/>
      </w:r>
    </w:p>
  </w:footnote>
  <w:footnote w:type="continuationSeparator" w:id="0">
    <w:p w14:paraId="78589FE9" w14:textId="77777777" w:rsidR="00CA6BB6" w:rsidRDefault="00CA6BB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49092031"/>
    <w:multiLevelType w:val="multilevel"/>
    <w:tmpl w:val="4909203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91DDE"/>
    <w:multiLevelType w:val="multilevel"/>
    <w:tmpl w:val="68391DD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B63"/>
    <w:rsid w:val="00034616"/>
    <w:rsid w:val="00036B0F"/>
    <w:rsid w:val="00046B89"/>
    <w:rsid w:val="0006063C"/>
    <w:rsid w:val="00081B11"/>
    <w:rsid w:val="000D772F"/>
    <w:rsid w:val="000E27AF"/>
    <w:rsid w:val="0015074B"/>
    <w:rsid w:val="00172767"/>
    <w:rsid w:val="00232668"/>
    <w:rsid w:val="00277F1A"/>
    <w:rsid w:val="0029639D"/>
    <w:rsid w:val="00326F90"/>
    <w:rsid w:val="0033199D"/>
    <w:rsid w:val="003319E2"/>
    <w:rsid w:val="004E42CC"/>
    <w:rsid w:val="005E4D7A"/>
    <w:rsid w:val="005F1AE7"/>
    <w:rsid w:val="00670111"/>
    <w:rsid w:val="006773A2"/>
    <w:rsid w:val="006D214F"/>
    <w:rsid w:val="00761431"/>
    <w:rsid w:val="007859C7"/>
    <w:rsid w:val="008C1C1B"/>
    <w:rsid w:val="008C231D"/>
    <w:rsid w:val="00926BCC"/>
    <w:rsid w:val="009F6FCF"/>
    <w:rsid w:val="00A069BB"/>
    <w:rsid w:val="00AA1D8D"/>
    <w:rsid w:val="00AB1F97"/>
    <w:rsid w:val="00B02993"/>
    <w:rsid w:val="00B109E8"/>
    <w:rsid w:val="00B24DE8"/>
    <w:rsid w:val="00B27C65"/>
    <w:rsid w:val="00B47730"/>
    <w:rsid w:val="00BB1BFF"/>
    <w:rsid w:val="00C15862"/>
    <w:rsid w:val="00CA231F"/>
    <w:rsid w:val="00CA6BB6"/>
    <w:rsid w:val="00CB0664"/>
    <w:rsid w:val="00D605A6"/>
    <w:rsid w:val="00D86B8E"/>
    <w:rsid w:val="00E03FE7"/>
    <w:rsid w:val="00E24077"/>
    <w:rsid w:val="00F94090"/>
    <w:rsid w:val="00F968D8"/>
    <w:rsid w:val="00FC693F"/>
    <w:rsid w:val="09BF126E"/>
    <w:rsid w:val="10A72C05"/>
    <w:rsid w:val="114917E9"/>
    <w:rsid w:val="1BB2137E"/>
    <w:rsid w:val="1FB37310"/>
    <w:rsid w:val="22251FA6"/>
    <w:rsid w:val="22E512E8"/>
    <w:rsid w:val="22EB365A"/>
    <w:rsid w:val="313C4D53"/>
    <w:rsid w:val="3367300F"/>
    <w:rsid w:val="38C90CB7"/>
    <w:rsid w:val="399F2057"/>
    <w:rsid w:val="40B700D1"/>
    <w:rsid w:val="40D67CFC"/>
    <w:rsid w:val="55B16DCC"/>
    <w:rsid w:val="5BF01B65"/>
    <w:rsid w:val="61956A78"/>
    <w:rsid w:val="6240283F"/>
    <w:rsid w:val="6B6F41E8"/>
    <w:rsid w:val="70110A73"/>
    <w:rsid w:val="72A22A1E"/>
    <w:rsid w:val="76A154AD"/>
    <w:rsid w:val="7B0B2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92EAD8"/>
  <w14:defaultImageDpi w14:val="330"/>
  <w15:docId w15:val="{1579CB1C-6003-4306-A071-5057AE08E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paragraph" w:styleId="NormalWeb">
    <w:name w:val="Normal (Web)"/>
    <w:uiPriority w:val="99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nagakeerthi-maradugu-2162b461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naga.keerthi97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3367</Words>
  <Characters>19196</Characters>
  <Application>Microsoft Office Word</Application>
  <DocSecurity>0</DocSecurity>
  <Lines>159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Shankar Tekprosol</cp:lastModifiedBy>
  <cp:revision>17</cp:revision>
  <dcterms:created xsi:type="dcterms:W3CDTF">2025-12-23T18:29:00Z</dcterms:created>
  <dcterms:modified xsi:type="dcterms:W3CDTF">2026-03-11T15:42:00Z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43F43F63373D49FF90E97DF6D867F931_13</vt:lpwstr>
  </property>
</Properties>
</file>