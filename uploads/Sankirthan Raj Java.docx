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B5E35">
      <w:pPr>
        <w:spacing w:before="0" w:after="0" w:line="240" w:lineRule="auto"/>
        <w:ind w:left="0" w:right="0" w:firstLine="0"/>
        <w:jc w:val="both"/>
        <w:rPr>
          <w:rFonts w:ascii="Calibri" w:hAnsi="Calibri" w:eastAsia="Calibri" w:cs="Calibri"/>
          <w:b/>
          <w:color w:val="000000"/>
          <w:spacing w:val="0"/>
          <w:position w:val="0"/>
          <w:sz w:val="22"/>
          <w:shd w:val="clear" w:fill="auto"/>
        </w:rPr>
      </w:pPr>
      <w:bookmarkStart w:id="0" w:name="_GoBack"/>
      <w:bookmarkEnd w:id="0"/>
      <w:r>
        <w:rPr>
          <w:rFonts w:ascii="Calibri" w:hAnsi="Calibri" w:eastAsia="Calibri" w:cs="Calibri"/>
          <w:b/>
          <w:color w:val="000000"/>
          <w:spacing w:val="0"/>
          <w:position w:val="0"/>
          <w:sz w:val="22"/>
          <w:u w:val="single"/>
          <w:shd w:val="clear" w:fill="auto"/>
        </w:rPr>
        <w:t>Name</w:t>
      </w:r>
      <w:r>
        <w:rPr>
          <w:rFonts w:ascii="Calibri" w:hAnsi="Calibri" w:eastAsia="Calibri" w:cs="Calibri"/>
          <w:b/>
          <w:color w:val="000000"/>
          <w:spacing w:val="0"/>
          <w:position w:val="0"/>
          <w:sz w:val="22"/>
          <w:shd w:val="clear" w:fill="auto"/>
        </w:rPr>
        <w:t>: Sankirthan Raj.M</w:t>
      </w:r>
    </w:p>
    <w:p w14:paraId="2BE21BF5">
      <w:pPr>
        <w:spacing w:before="0" w:after="0" w:line="240" w:lineRule="auto"/>
        <w:ind w:left="0" w:right="0" w:firstLine="0"/>
        <w:jc w:val="both"/>
        <w:rPr>
          <w:rFonts w:ascii="Calibri" w:hAnsi="Calibri" w:eastAsia="Calibri" w:cs="Calibri"/>
          <w:b/>
          <w:color w:val="000000"/>
          <w:spacing w:val="0"/>
          <w:position w:val="0"/>
          <w:sz w:val="22"/>
          <w:shd w:val="clear" w:fill="auto"/>
        </w:rPr>
      </w:pPr>
      <w:r>
        <w:rPr>
          <w:rFonts w:ascii="Calibri" w:hAnsi="Calibri" w:eastAsia="Calibri" w:cs="Calibri"/>
          <w:b/>
          <w:color w:val="000000"/>
          <w:spacing w:val="0"/>
          <w:position w:val="0"/>
          <w:sz w:val="22"/>
          <w:u w:val="single"/>
          <w:shd w:val="clear" w:fill="auto"/>
        </w:rPr>
        <w:t>Ph.no</w:t>
      </w:r>
      <w:r>
        <w:rPr>
          <w:rFonts w:ascii="Calibri" w:hAnsi="Calibri" w:eastAsia="Calibri" w:cs="Calibri"/>
          <w:b/>
          <w:color w:val="000000"/>
          <w:spacing w:val="0"/>
          <w:position w:val="0"/>
          <w:sz w:val="22"/>
          <w:shd w:val="clear" w:fill="auto"/>
        </w:rPr>
        <w:t>: 220-218-3240</w:t>
      </w:r>
    </w:p>
    <w:p w14:paraId="3843865F">
      <w:pPr>
        <w:spacing w:before="0" w:after="0" w:line="240" w:lineRule="auto"/>
        <w:ind w:left="0" w:right="0" w:firstLine="0"/>
        <w:jc w:val="both"/>
        <w:rPr>
          <w:rFonts w:ascii="Calibri" w:hAnsi="Calibri" w:eastAsia="Calibri" w:cs="Calibri"/>
          <w:b/>
          <w:color w:val="000000"/>
          <w:spacing w:val="0"/>
          <w:position w:val="0"/>
          <w:sz w:val="22"/>
          <w:shd w:val="clear" w:fill="auto"/>
        </w:rPr>
      </w:pPr>
      <w:r>
        <w:rPr>
          <w:rFonts w:ascii="Calibri" w:hAnsi="Calibri" w:eastAsia="Calibri" w:cs="Calibri"/>
          <w:b/>
          <w:color w:val="000000"/>
          <w:spacing w:val="0"/>
          <w:position w:val="0"/>
          <w:sz w:val="22"/>
          <w:u w:val="single"/>
          <w:shd w:val="clear" w:fill="auto"/>
        </w:rPr>
        <w:t>Email</w:t>
      </w:r>
      <w:r>
        <w:rPr>
          <w:rFonts w:ascii="Calibri" w:hAnsi="Calibri" w:eastAsia="Calibri" w:cs="Calibri"/>
          <w:b/>
          <w:color w:val="000000"/>
          <w:spacing w:val="0"/>
          <w:position w:val="0"/>
          <w:sz w:val="22"/>
          <w:shd w:val="clear" w:fill="auto"/>
        </w:rPr>
        <w:t xml:space="preserve">: </w:t>
      </w:r>
      <w:r>
        <w:rPr>
          <w:rFonts w:ascii="Calibri" w:hAnsi="Calibri" w:eastAsia="Calibri" w:cs="Calibri"/>
          <w:b/>
          <w:color w:val="000000"/>
          <w:spacing w:val="0"/>
          <w:position w:val="0"/>
          <w:sz w:val="24"/>
          <w:shd w:val="clear" w:fill="auto"/>
        </w:rPr>
        <w:t>Java.developermavella@gmail.com</w:t>
      </w:r>
    </w:p>
    <w:p w14:paraId="0146804E">
      <w:pPr>
        <w:spacing w:before="0" w:after="0" w:line="240" w:lineRule="auto"/>
        <w:ind w:left="0" w:right="0" w:firstLine="0"/>
        <w:jc w:val="both"/>
        <w:rPr>
          <w:rFonts w:ascii="Calibri" w:hAnsi="Calibri" w:eastAsia="Calibri" w:cs="Calibri"/>
          <w:b/>
          <w:color w:val="000000"/>
          <w:spacing w:val="0"/>
          <w:position w:val="0"/>
          <w:sz w:val="22"/>
          <w:shd w:val="clear" w:fill="auto"/>
        </w:rPr>
      </w:pPr>
    </w:p>
    <w:p w14:paraId="44D39739">
      <w:pPr>
        <w:spacing w:before="0" w:after="0" w:line="240" w:lineRule="auto"/>
        <w:ind w:left="0" w:right="0" w:firstLine="0"/>
        <w:jc w:val="both"/>
        <w:rPr>
          <w:rFonts w:ascii="Calibri" w:hAnsi="Calibri" w:eastAsia="Calibri" w:cs="Calibri"/>
          <w:b/>
          <w:color w:val="000000"/>
          <w:spacing w:val="0"/>
          <w:position w:val="0"/>
          <w:sz w:val="22"/>
          <w:shd w:val="clear" w:fill="auto"/>
        </w:rPr>
      </w:pPr>
      <w:r>
        <w:rPr>
          <w:rFonts w:ascii="Calibri" w:hAnsi="Calibri" w:eastAsia="Calibri" w:cs="Calibri"/>
          <w:b/>
          <w:color w:val="000000"/>
          <w:spacing w:val="0"/>
          <w:position w:val="0"/>
          <w:sz w:val="22"/>
          <w:u w:val="single"/>
          <w:shd w:val="clear" w:fill="auto"/>
        </w:rPr>
        <w:t>Professional Summary</w:t>
      </w:r>
      <w:r>
        <w:rPr>
          <w:rFonts w:ascii="Calibri" w:hAnsi="Calibri" w:eastAsia="Calibri" w:cs="Calibri"/>
          <w:b/>
          <w:color w:val="000000"/>
          <w:spacing w:val="0"/>
          <w:position w:val="0"/>
          <w:sz w:val="22"/>
          <w:shd w:val="clear" w:fill="auto"/>
        </w:rPr>
        <w:t>:</w:t>
      </w:r>
    </w:p>
    <w:p w14:paraId="0BE9C956">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b/>
          <w:color w:val="000000"/>
          <w:spacing w:val="0"/>
          <w:position w:val="0"/>
          <w:sz w:val="22"/>
          <w:shd w:val="clear" w:fill="auto"/>
        </w:rPr>
        <w:t>12+ years</w:t>
      </w:r>
      <w:r>
        <w:rPr>
          <w:rFonts w:ascii="Calibri" w:hAnsi="Calibri" w:eastAsia="Calibri" w:cs="Calibri"/>
          <w:color w:val="000000"/>
          <w:spacing w:val="0"/>
          <w:position w:val="0"/>
          <w:sz w:val="22"/>
          <w:shd w:val="clear" w:fill="auto"/>
        </w:rPr>
        <w:t xml:space="preserve"> of experience in cross-platform (Web &amp; Client-Server) application development and design using </w:t>
      </w:r>
      <w:r>
        <w:rPr>
          <w:rFonts w:ascii="Calibri" w:hAnsi="Calibri" w:eastAsia="Calibri" w:cs="Calibri"/>
          <w:b/>
          <w:color w:val="000000"/>
          <w:spacing w:val="0"/>
          <w:position w:val="0"/>
          <w:sz w:val="22"/>
          <w:shd w:val="clear" w:fill="auto"/>
        </w:rPr>
        <w:t>Object-Oriented Programming</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Core Java</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J2EE technologies</w:t>
      </w:r>
      <w:r>
        <w:rPr>
          <w:rFonts w:ascii="Calibri" w:hAnsi="Calibri" w:eastAsia="Calibri" w:cs="Calibri"/>
          <w:color w:val="000000"/>
          <w:spacing w:val="0"/>
          <w:position w:val="0"/>
          <w:sz w:val="22"/>
          <w:shd w:val="clear" w:fill="auto"/>
        </w:rPr>
        <w:t>.</w:t>
      </w:r>
    </w:p>
    <w:p w14:paraId="2BBB7618">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Expertise in various </w:t>
      </w:r>
      <w:r>
        <w:rPr>
          <w:rFonts w:ascii="Calibri" w:hAnsi="Calibri" w:eastAsia="Calibri" w:cs="Calibri"/>
          <w:b/>
          <w:color w:val="000000"/>
          <w:spacing w:val="0"/>
          <w:position w:val="0"/>
          <w:sz w:val="22"/>
          <w:shd w:val="clear" w:fill="auto"/>
        </w:rPr>
        <w:t>J2EE</w:t>
      </w:r>
      <w:r>
        <w:rPr>
          <w:rFonts w:ascii="Calibri" w:hAnsi="Calibri" w:eastAsia="Calibri" w:cs="Calibri"/>
          <w:color w:val="000000"/>
          <w:spacing w:val="0"/>
          <w:position w:val="0"/>
          <w:sz w:val="22"/>
          <w:shd w:val="clear" w:fill="auto"/>
        </w:rPr>
        <w:t xml:space="preserve"> technologies such as </w:t>
      </w:r>
      <w:r>
        <w:rPr>
          <w:rFonts w:ascii="Calibri" w:hAnsi="Calibri" w:eastAsia="Calibri" w:cs="Calibri"/>
          <w:b/>
          <w:color w:val="000000"/>
          <w:spacing w:val="0"/>
          <w:position w:val="0"/>
          <w:sz w:val="22"/>
          <w:shd w:val="clear" w:fill="auto"/>
        </w:rPr>
        <w:t>JSP</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Servlets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Struts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Spring MVC</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Spring Boot</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Web Services (SOAP, REST)</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JSF</w:t>
      </w:r>
      <w:r>
        <w:rPr>
          <w:rFonts w:ascii="Calibri" w:hAnsi="Calibri" w:eastAsia="Calibri" w:cs="Calibri"/>
          <w:color w:val="000000"/>
          <w:spacing w:val="0"/>
          <w:position w:val="0"/>
          <w:sz w:val="22"/>
          <w:shd w:val="clear" w:fill="auto"/>
        </w:rPr>
        <w:t>.</w:t>
      </w:r>
    </w:p>
    <w:p w14:paraId="2DF08132">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Skilled in creating and consuming </w:t>
      </w:r>
      <w:r>
        <w:rPr>
          <w:rFonts w:ascii="Calibri" w:hAnsi="Calibri" w:eastAsia="Calibri" w:cs="Calibri"/>
          <w:b/>
          <w:color w:val="000000"/>
          <w:spacing w:val="0"/>
          <w:position w:val="0"/>
          <w:sz w:val="22"/>
          <w:shd w:val="clear" w:fill="auto"/>
        </w:rPr>
        <w:t>SOAP</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RESTful web services</w:t>
      </w:r>
      <w:r>
        <w:rPr>
          <w:rFonts w:ascii="Calibri" w:hAnsi="Calibri" w:eastAsia="Calibri" w:cs="Calibri"/>
          <w:color w:val="000000"/>
          <w:spacing w:val="0"/>
          <w:position w:val="0"/>
          <w:sz w:val="22"/>
          <w:shd w:val="clear" w:fill="auto"/>
        </w:rPr>
        <w:t xml:space="preserve"> using </w:t>
      </w:r>
      <w:r>
        <w:rPr>
          <w:rFonts w:ascii="Calibri" w:hAnsi="Calibri" w:eastAsia="Calibri" w:cs="Calibri"/>
          <w:b/>
          <w:color w:val="000000"/>
          <w:spacing w:val="0"/>
          <w:position w:val="0"/>
          <w:sz w:val="22"/>
          <w:shd w:val="clear" w:fill="auto"/>
        </w:rPr>
        <w:t>Spring Boot</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JAX-WS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JAX-RS</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Spring Rest Controller</w:t>
      </w:r>
      <w:r>
        <w:rPr>
          <w:rFonts w:ascii="Calibri" w:hAnsi="Calibri" w:eastAsia="Calibri" w:cs="Calibri"/>
          <w:color w:val="000000"/>
          <w:spacing w:val="0"/>
          <w:position w:val="0"/>
          <w:sz w:val="22"/>
          <w:shd w:val="clear" w:fill="auto"/>
        </w:rPr>
        <w:t>.</w:t>
      </w:r>
    </w:p>
    <w:p w14:paraId="685394F9">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Hands-on experience in </w:t>
      </w:r>
      <w:r>
        <w:rPr>
          <w:rFonts w:ascii="Calibri" w:hAnsi="Calibri" w:eastAsia="Calibri" w:cs="Calibri"/>
          <w:b/>
          <w:color w:val="000000"/>
          <w:spacing w:val="0"/>
          <w:position w:val="0"/>
          <w:sz w:val="22"/>
          <w:shd w:val="clear" w:fill="auto"/>
        </w:rPr>
        <w:t>data analysis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data transformation</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data validation</w:t>
      </w:r>
      <w:r>
        <w:rPr>
          <w:rFonts w:ascii="Calibri" w:hAnsi="Calibri" w:eastAsia="Calibri" w:cs="Calibri"/>
          <w:color w:val="000000"/>
          <w:spacing w:val="0"/>
          <w:position w:val="0"/>
          <w:sz w:val="22"/>
          <w:shd w:val="clear" w:fill="auto"/>
        </w:rPr>
        <w:t xml:space="preserve"> using </w:t>
      </w:r>
      <w:r>
        <w:rPr>
          <w:rFonts w:ascii="Calibri" w:hAnsi="Calibri" w:eastAsia="Calibri" w:cs="Calibri"/>
          <w:b/>
          <w:color w:val="000000"/>
          <w:spacing w:val="0"/>
          <w:position w:val="0"/>
          <w:sz w:val="22"/>
          <w:shd w:val="clear" w:fill="auto"/>
        </w:rPr>
        <w:t>Spark (Python)</w:t>
      </w:r>
      <w:r>
        <w:rPr>
          <w:rFonts w:ascii="Calibri" w:hAnsi="Calibri" w:eastAsia="Calibri" w:cs="Calibri"/>
          <w:color w:val="000000"/>
          <w:spacing w:val="0"/>
          <w:position w:val="0"/>
          <w:sz w:val="22"/>
          <w:shd w:val="clear" w:fill="auto"/>
        </w:rPr>
        <w:t>.</w:t>
      </w:r>
    </w:p>
    <w:p w14:paraId="1E3C2980">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Proficient with core technologies like </w:t>
      </w:r>
      <w:r>
        <w:rPr>
          <w:rFonts w:ascii="Calibri" w:hAnsi="Calibri" w:eastAsia="Calibri" w:cs="Calibri"/>
          <w:b/>
          <w:color w:val="000000"/>
          <w:spacing w:val="0"/>
          <w:position w:val="0"/>
          <w:sz w:val="22"/>
          <w:shd w:val="clear" w:fill="auto"/>
        </w:rPr>
        <w:t>Java</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Servlets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JSP</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Custom Tags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Spring Boot</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JDBC</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Microservices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Java Beans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EJB</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JavaScript</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Web Services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AngularJS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jQuery</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MVC</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Struts</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Spring</w:t>
      </w:r>
      <w:r>
        <w:rPr>
          <w:rFonts w:ascii="Calibri" w:hAnsi="Calibri" w:eastAsia="Calibri" w:cs="Calibri"/>
          <w:color w:val="000000"/>
          <w:spacing w:val="0"/>
          <w:position w:val="0"/>
          <w:sz w:val="22"/>
          <w:shd w:val="clear" w:fill="auto"/>
        </w:rPr>
        <w:t>.</w:t>
      </w:r>
    </w:p>
    <w:p w14:paraId="475B13C2">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Experienced in deploying applications using </w:t>
      </w:r>
      <w:r>
        <w:rPr>
          <w:rFonts w:ascii="Calibri" w:hAnsi="Calibri" w:eastAsia="Calibri" w:cs="Calibri"/>
          <w:b/>
          <w:color w:val="000000"/>
          <w:spacing w:val="0"/>
          <w:position w:val="0"/>
          <w:sz w:val="22"/>
          <w:shd w:val="clear" w:fill="auto"/>
        </w:rPr>
        <w:t>Apache Tomcat</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Heroku</w:t>
      </w:r>
      <w:r>
        <w:rPr>
          <w:rFonts w:ascii="Calibri" w:hAnsi="Calibri" w:eastAsia="Calibri" w:cs="Calibri"/>
          <w:color w:val="000000"/>
          <w:spacing w:val="0"/>
          <w:position w:val="0"/>
          <w:sz w:val="22"/>
          <w:shd w:val="clear" w:fill="auto"/>
        </w:rPr>
        <w:t xml:space="preserve">, and cloud platforms like </w:t>
      </w:r>
      <w:r>
        <w:rPr>
          <w:rFonts w:ascii="Calibri" w:hAnsi="Calibri" w:eastAsia="Calibri" w:cs="Calibri"/>
          <w:b/>
          <w:color w:val="000000"/>
          <w:spacing w:val="0"/>
          <w:position w:val="0"/>
          <w:sz w:val="22"/>
          <w:shd w:val="clear" w:fill="auto"/>
        </w:rPr>
        <w:t>AWS</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Google Cloud Platform (GCP)</w:t>
      </w:r>
      <w:r>
        <w:rPr>
          <w:rFonts w:ascii="Calibri" w:hAnsi="Calibri" w:eastAsia="Calibri" w:cs="Calibri"/>
          <w:color w:val="000000"/>
          <w:spacing w:val="0"/>
          <w:position w:val="0"/>
          <w:sz w:val="22"/>
          <w:shd w:val="clear" w:fill="auto"/>
        </w:rPr>
        <w:t>.</w:t>
      </w:r>
    </w:p>
    <w:p w14:paraId="1FDB2808">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Strong background in </w:t>
      </w:r>
      <w:r>
        <w:rPr>
          <w:rFonts w:ascii="Calibri" w:hAnsi="Calibri" w:eastAsia="Calibri" w:cs="Calibri"/>
          <w:b/>
          <w:color w:val="000000"/>
          <w:spacing w:val="0"/>
          <w:position w:val="0"/>
          <w:sz w:val="22"/>
          <w:shd w:val="clear" w:fill="auto"/>
        </w:rPr>
        <w:t>Core Java</w:t>
      </w:r>
      <w:r>
        <w:rPr>
          <w:rFonts w:ascii="Calibri" w:hAnsi="Calibri" w:eastAsia="Calibri" w:cs="Calibri"/>
          <w:color w:val="000000"/>
          <w:spacing w:val="0"/>
          <w:position w:val="0"/>
          <w:sz w:val="22"/>
          <w:shd w:val="clear" w:fill="auto"/>
        </w:rPr>
        <w:t xml:space="preserve"> skills, including </w:t>
      </w:r>
      <w:r>
        <w:rPr>
          <w:rFonts w:ascii="Calibri" w:hAnsi="Calibri" w:eastAsia="Calibri" w:cs="Calibri"/>
          <w:b/>
          <w:color w:val="000000"/>
          <w:spacing w:val="0"/>
          <w:position w:val="0"/>
          <w:sz w:val="22"/>
          <w:shd w:val="clear" w:fill="auto"/>
        </w:rPr>
        <w:t>Multithreading</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Collections</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Garbage Collection</w:t>
      </w:r>
      <w:r>
        <w:rPr>
          <w:rFonts w:ascii="Calibri" w:hAnsi="Calibri" w:eastAsia="Calibri" w:cs="Calibri"/>
          <w:color w:val="000000"/>
          <w:spacing w:val="0"/>
          <w:position w:val="0"/>
          <w:sz w:val="22"/>
          <w:shd w:val="clear" w:fill="auto"/>
        </w:rPr>
        <w:t>.</w:t>
      </w:r>
    </w:p>
    <w:p w14:paraId="1216440A">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Expertise in developing applications with </w:t>
      </w:r>
      <w:r>
        <w:rPr>
          <w:rFonts w:ascii="Calibri" w:hAnsi="Calibri" w:eastAsia="Calibri" w:cs="Calibri"/>
          <w:b/>
          <w:color w:val="000000"/>
          <w:spacing w:val="0"/>
          <w:position w:val="0"/>
          <w:sz w:val="22"/>
          <w:shd w:val="clear" w:fill="auto"/>
        </w:rPr>
        <w:t>Spring Boot</w:t>
      </w:r>
      <w:r>
        <w:rPr>
          <w:rFonts w:ascii="Calibri" w:hAnsi="Calibri" w:eastAsia="Calibri" w:cs="Calibri"/>
          <w:color w:val="000000"/>
          <w:spacing w:val="0"/>
          <w:position w:val="0"/>
          <w:sz w:val="22"/>
          <w:shd w:val="clear" w:fill="auto"/>
        </w:rPr>
        <w:t xml:space="preserve"> and implementing </w:t>
      </w:r>
      <w:r>
        <w:rPr>
          <w:rFonts w:ascii="Calibri" w:hAnsi="Calibri" w:eastAsia="Calibri" w:cs="Calibri"/>
          <w:b/>
          <w:color w:val="000000"/>
          <w:spacing w:val="0"/>
          <w:position w:val="0"/>
          <w:sz w:val="22"/>
          <w:shd w:val="clear" w:fill="auto"/>
        </w:rPr>
        <w:t>Hibernate</w:t>
      </w:r>
      <w:r>
        <w:rPr>
          <w:rFonts w:ascii="Calibri" w:hAnsi="Calibri" w:eastAsia="Calibri" w:cs="Calibri"/>
          <w:color w:val="000000"/>
          <w:spacing w:val="0"/>
          <w:position w:val="0"/>
          <w:sz w:val="22"/>
          <w:shd w:val="clear" w:fill="auto"/>
        </w:rPr>
        <w:t xml:space="preserve"> for efficient database access.</w:t>
      </w:r>
    </w:p>
    <w:p w14:paraId="6342CF71">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Hands-on experience in developing </w:t>
      </w:r>
      <w:r>
        <w:rPr>
          <w:rFonts w:ascii="Calibri" w:hAnsi="Calibri" w:eastAsia="Calibri" w:cs="Calibri"/>
          <w:b/>
          <w:color w:val="000000"/>
          <w:spacing w:val="0"/>
          <w:position w:val="0"/>
          <w:sz w:val="22"/>
          <w:shd w:val="clear" w:fill="auto"/>
        </w:rPr>
        <w:t>Microservices</w:t>
      </w:r>
      <w:r>
        <w:rPr>
          <w:rFonts w:ascii="Calibri" w:hAnsi="Calibri" w:eastAsia="Calibri" w:cs="Calibri"/>
          <w:color w:val="000000"/>
          <w:spacing w:val="0"/>
          <w:position w:val="0"/>
          <w:sz w:val="22"/>
          <w:shd w:val="clear" w:fill="auto"/>
        </w:rPr>
        <w:t xml:space="preserve"> using </w:t>
      </w:r>
      <w:r>
        <w:rPr>
          <w:rFonts w:ascii="Calibri" w:hAnsi="Calibri" w:eastAsia="Calibri" w:cs="Calibri"/>
          <w:b/>
          <w:color w:val="000000"/>
          <w:spacing w:val="0"/>
          <w:position w:val="0"/>
          <w:sz w:val="22"/>
          <w:shd w:val="clear" w:fill="auto"/>
        </w:rPr>
        <w:t>Spring Boot</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Netflix OSS (Eureka, Ribbon, Hystrix)</w:t>
      </w:r>
      <w:r>
        <w:rPr>
          <w:rFonts w:ascii="Calibri" w:hAnsi="Calibri" w:eastAsia="Calibri" w:cs="Calibri"/>
          <w:color w:val="000000"/>
          <w:spacing w:val="0"/>
          <w:position w:val="0"/>
          <w:sz w:val="22"/>
          <w:shd w:val="clear" w:fill="auto"/>
        </w:rPr>
        <w:t xml:space="preserve">, and following </w:t>
      </w:r>
      <w:r>
        <w:rPr>
          <w:rFonts w:ascii="Calibri" w:hAnsi="Calibri" w:eastAsia="Calibri" w:cs="Calibri"/>
          <w:b/>
          <w:color w:val="000000"/>
          <w:spacing w:val="0"/>
          <w:position w:val="0"/>
          <w:sz w:val="22"/>
          <w:shd w:val="clear" w:fill="auto"/>
        </w:rPr>
        <w:t>Domain-Driven Design</w:t>
      </w:r>
      <w:r>
        <w:rPr>
          <w:rFonts w:ascii="Calibri" w:hAnsi="Calibri" w:eastAsia="Calibri" w:cs="Calibri"/>
          <w:color w:val="000000"/>
          <w:spacing w:val="0"/>
          <w:position w:val="0"/>
          <w:sz w:val="22"/>
          <w:shd w:val="clear" w:fill="auto"/>
        </w:rPr>
        <w:t xml:space="preserve"> (DDD).</w:t>
      </w:r>
    </w:p>
    <w:p w14:paraId="11B0D024">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Skilled in modern development stacks, including </w:t>
      </w:r>
      <w:r>
        <w:rPr>
          <w:rFonts w:ascii="Calibri" w:hAnsi="Calibri" w:eastAsia="Calibri" w:cs="Calibri"/>
          <w:b/>
          <w:color w:val="000000"/>
          <w:spacing w:val="0"/>
          <w:position w:val="0"/>
          <w:sz w:val="22"/>
          <w:shd w:val="clear" w:fill="auto"/>
        </w:rPr>
        <w:t>Java 8/11</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Spring Boot</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Spring Security</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Spring Batch</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React</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NodeJS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Python</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MySQL</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MongoDB</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Angular</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NoSQL databases</w:t>
      </w:r>
      <w:r>
        <w:rPr>
          <w:rFonts w:ascii="Calibri" w:hAnsi="Calibri" w:eastAsia="Calibri" w:cs="Calibri"/>
          <w:color w:val="000000"/>
          <w:spacing w:val="0"/>
          <w:position w:val="0"/>
          <w:sz w:val="22"/>
          <w:shd w:val="clear" w:fill="auto"/>
        </w:rPr>
        <w:t xml:space="preserve"> (MongoDB, Cassandra).</w:t>
      </w:r>
    </w:p>
    <w:p w14:paraId="6DCAF253">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Familiar with implementing various </w:t>
      </w:r>
      <w:r>
        <w:rPr>
          <w:rFonts w:ascii="Calibri" w:hAnsi="Calibri" w:eastAsia="Calibri" w:cs="Calibri"/>
          <w:b/>
          <w:color w:val="000000"/>
          <w:spacing w:val="0"/>
          <w:position w:val="0"/>
          <w:sz w:val="22"/>
          <w:shd w:val="clear" w:fill="auto"/>
        </w:rPr>
        <w:t>design patterns</w:t>
      </w:r>
      <w:r>
        <w:rPr>
          <w:rFonts w:ascii="Calibri" w:hAnsi="Calibri" w:eastAsia="Calibri" w:cs="Calibri"/>
          <w:color w:val="000000"/>
          <w:spacing w:val="0"/>
          <w:position w:val="0"/>
          <w:sz w:val="22"/>
          <w:shd w:val="clear" w:fill="auto"/>
        </w:rPr>
        <w:t xml:space="preserve">, such as </w:t>
      </w:r>
      <w:r>
        <w:rPr>
          <w:rFonts w:ascii="Calibri" w:hAnsi="Calibri" w:eastAsia="Calibri" w:cs="Calibri"/>
          <w:b/>
          <w:color w:val="000000"/>
          <w:spacing w:val="0"/>
          <w:position w:val="0"/>
          <w:sz w:val="22"/>
          <w:shd w:val="clear" w:fill="auto"/>
        </w:rPr>
        <w:t>DAO</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Prototype</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Factory</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Abstract Factory</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Observer</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Data Transfer Object</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Singleton</w:t>
      </w:r>
      <w:r>
        <w:rPr>
          <w:rFonts w:ascii="Calibri" w:hAnsi="Calibri" w:eastAsia="Calibri" w:cs="Calibri"/>
          <w:color w:val="000000"/>
          <w:spacing w:val="0"/>
          <w:position w:val="0"/>
          <w:sz w:val="22"/>
          <w:shd w:val="clear" w:fill="auto"/>
        </w:rPr>
        <w:t>.</w:t>
      </w:r>
    </w:p>
    <w:p w14:paraId="49D893C0">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Proficient in </w:t>
      </w:r>
      <w:r>
        <w:rPr>
          <w:rFonts w:ascii="Calibri" w:hAnsi="Calibri" w:eastAsia="Calibri" w:cs="Calibri"/>
          <w:b/>
          <w:color w:val="000000"/>
          <w:spacing w:val="0"/>
          <w:position w:val="0"/>
          <w:sz w:val="22"/>
          <w:shd w:val="clear" w:fill="auto"/>
        </w:rPr>
        <w:t>data processing</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analysis</w:t>
      </w:r>
      <w:r>
        <w:rPr>
          <w:rFonts w:ascii="Calibri" w:hAnsi="Calibri" w:eastAsia="Calibri" w:cs="Calibri"/>
          <w:color w:val="000000"/>
          <w:spacing w:val="0"/>
          <w:position w:val="0"/>
          <w:sz w:val="22"/>
          <w:shd w:val="clear" w:fill="auto"/>
        </w:rPr>
        <w:t xml:space="preserve"> using distributed technologies like </w:t>
      </w:r>
      <w:r>
        <w:rPr>
          <w:rFonts w:ascii="Calibri" w:hAnsi="Calibri" w:eastAsia="Calibri" w:cs="Calibri"/>
          <w:b/>
          <w:color w:val="000000"/>
          <w:spacing w:val="0"/>
          <w:position w:val="0"/>
          <w:sz w:val="22"/>
          <w:shd w:val="clear" w:fill="auto"/>
        </w:rPr>
        <w:t>MapReduce</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Hive</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Pig</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Spark</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Scala</w:t>
      </w:r>
      <w:r>
        <w:rPr>
          <w:rFonts w:ascii="Calibri" w:hAnsi="Calibri" w:eastAsia="Calibri" w:cs="Calibri"/>
          <w:color w:val="000000"/>
          <w:spacing w:val="0"/>
          <w:position w:val="0"/>
          <w:sz w:val="22"/>
          <w:shd w:val="clear" w:fill="auto"/>
        </w:rPr>
        <w:t>.</w:t>
      </w:r>
    </w:p>
    <w:p w14:paraId="03D652CF">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Experience working with </w:t>
      </w:r>
      <w:r>
        <w:rPr>
          <w:rFonts w:ascii="Calibri" w:hAnsi="Calibri" w:eastAsia="Calibri" w:cs="Calibri"/>
          <w:b/>
          <w:color w:val="000000"/>
          <w:spacing w:val="0"/>
          <w:position w:val="0"/>
          <w:sz w:val="22"/>
          <w:shd w:val="clear" w:fill="auto"/>
        </w:rPr>
        <w:t>Apache Flink</w:t>
      </w:r>
      <w:r>
        <w:rPr>
          <w:rFonts w:ascii="Calibri" w:hAnsi="Calibri" w:eastAsia="Calibri" w:cs="Calibri"/>
          <w:color w:val="000000"/>
          <w:spacing w:val="0"/>
          <w:position w:val="0"/>
          <w:sz w:val="22"/>
          <w:shd w:val="clear" w:fill="auto"/>
        </w:rPr>
        <w:t xml:space="preserve"> to implement transformations on </w:t>
      </w:r>
      <w:r>
        <w:rPr>
          <w:rFonts w:ascii="Calibri" w:hAnsi="Calibri" w:eastAsia="Calibri" w:cs="Calibri"/>
          <w:b/>
          <w:color w:val="000000"/>
          <w:spacing w:val="0"/>
          <w:position w:val="0"/>
          <w:sz w:val="22"/>
          <w:shd w:val="clear" w:fill="auto"/>
        </w:rPr>
        <w:t>data streams</w:t>
      </w:r>
      <w:r>
        <w:rPr>
          <w:rFonts w:ascii="Calibri" w:hAnsi="Calibri" w:eastAsia="Calibri" w:cs="Calibri"/>
          <w:color w:val="000000"/>
          <w:spacing w:val="0"/>
          <w:position w:val="0"/>
          <w:sz w:val="22"/>
          <w:shd w:val="clear" w:fill="auto"/>
        </w:rPr>
        <w:t>.</w:t>
      </w:r>
    </w:p>
    <w:p w14:paraId="42813F2D">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Developed mobile applications using </w:t>
      </w:r>
      <w:r>
        <w:rPr>
          <w:rFonts w:ascii="Calibri" w:hAnsi="Calibri" w:eastAsia="Calibri" w:cs="Calibri"/>
          <w:b/>
          <w:color w:val="000000"/>
          <w:spacing w:val="0"/>
          <w:position w:val="0"/>
          <w:sz w:val="22"/>
          <w:shd w:val="clear" w:fill="auto"/>
        </w:rPr>
        <w:t>Kotlin</w:t>
      </w:r>
      <w:r>
        <w:rPr>
          <w:rFonts w:ascii="Calibri" w:hAnsi="Calibri" w:eastAsia="Calibri" w:cs="Calibri"/>
          <w:color w:val="000000"/>
          <w:spacing w:val="0"/>
          <w:position w:val="0"/>
          <w:sz w:val="22"/>
          <w:shd w:val="clear" w:fill="auto"/>
        </w:rPr>
        <w:t xml:space="preserve"> with Android, integrating </w:t>
      </w:r>
      <w:r>
        <w:rPr>
          <w:rFonts w:ascii="Calibri" w:hAnsi="Calibri" w:eastAsia="Calibri" w:cs="Calibri"/>
          <w:b/>
          <w:color w:val="000000"/>
          <w:spacing w:val="0"/>
          <w:position w:val="0"/>
          <w:sz w:val="22"/>
          <w:shd w:val="clear" w:fill="auto"/>
        </w:rPr>
        <w:t>content providers</w:t>
      </w:r>
      <w:r>
        <w:rPr>
          <w:rFonts w:ascii="Calibri" w:hAnsi="Calibri" w:eastAsia="Calibri" w:cs="Calibri"/>
          <w:color w:val="000000"/>
          <w:spacing w:val="0"/>
          <w:position w:val="0"/>
          <w:sz w:val="22"/>
          <w:shd w:val="clear" w:fill="auto"/>
        </w:rPr>
        <w:t xml:space="preserve"> for email/SMS features and designing suitable </w:t>
      </w:r>
      <w:r>
        <w:rPr>
          <w:rFonts w:ascii="Calibri" w:hAnsi="Calibri" w:eastAsia="Calibri" w:cs="Calibri"/>
          <w:b/>
          <w:color w:val="000000"/>
          <w:spacing w:val="0"/>
          <w:position w:val="0"/>
          <w:sz w:val="22"/>
          <w:shd w:val="clear" w:fill="auto"/>
        </w:rPr>
        <w:t>GUIs</w:t>
      </w:r>
      <w:r>
        <w:rPr>
          <w:rFonts w:ascii="Calibri" w:hAnsi="Calibri" w:eastAsia="Calibri" w:cs="Calibri"/>
          <w:color w:val="000000"/>
          <w:spacing w:val="0"/>
          <w:position w:val="0"/>
          <w:sz w:val="22"/>
          <w:shd w:val="clear" w:fill="auto"/>
        </w:rPr>
        <w:t>.</w:t>
      </w:r>
    </w:p>
    <w:p w14:paraId="5E4D2EED">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Worked with </w:t>
      </w:r>
      <w:r>
        <w:rPr>
          <w:rFonts w:ascii="Calibri" w:hAnsi="Calibri" w:eastAsia="Calibri" w:cs="Calibri"/>
          <w:b/>
          <w:color w:val="000000"/>
          <w:spacing w:val="0"/>
          <w:position w:val="0"/>
          <w:sz w:val="22"/>
          <w:shd w:val="clear" w:fill="auto"/>
        </w:rPr>
        <w:t>NoSQL databases</w:t>
      </w:r>
      <w:r>
        <w:rPr>
          <w:rFonts w:ascii="Calibri" w:hAnsi="Calibri" w:eastAsia="Calibri" w:cs="Calibri"/>
          <w:color w:val="000000"/>
          <w:spacing w:val="0"/>
          <w:position w:val="0"/>
          <w:sz w:val="22"/>
          <w:shd w:val="clear" w:fill="auto"/>
        </w:rPr>
        <w:t xml:space="preserve"> like </w:t>
      </w:r>
      <w:r>
        <w:rPr>
          <w:rFonts w:ascii="Calibri" w:hAnsi="Calibri" w:eastAsia="Calibri" w:cs="Calibri"/>
          <w:b/>
          <w:color w:val="000000"/>
          <w:spacing w:val="0"/>
          <w:position w:val="0"/>
          <w:sz w:val="22"/>
          <w:shd w:val="clear" w:fill="auto"/>
        </w:rPr>
        <w:t>MongoDB</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Cassandra</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DynamoDB</w:t>
      </w:r>
      <w:r>
        <w:rPr>
          <w:rFonts w:ascii="Calibri" w:hAnsi="Calibri" w:eastAsia="Calibri" w:cs="Calibri"/>
          <w:color w:val="000000"/>
          <w:spacing w:val="0"/>
          <w:position w:val="0"/>
          <w:sz w:val="22"/>
          <w:shd w:val="clear" w:fill="auto"/>
        </w:rPr>
        <w:t xml:space="preserve">, and used </w:t>
      </w:r>
      <w:r>
        <w:rPr>
          <w:rFonts w:ascii="Calibri" w:hAnsi="Calibri" w:eastAsia="Calibri" w:cs="Calibri"/>
          <w:b/>
          <w:color w:val="000000"/>
          <w:spacing w:val="0"/>
          <w:position w:val="0"/>
          <w:sz w:val="22"/>
          <w:shd w:val="clear" w:fill="auto"/>
        </w:rPr>
        <w:t>Pivotal Cloud Foundry (PCF)</w:t>
      </w:r>
      <w:r>
        <w:rPr>
          <w:rFonts w:ascii="Calibri" w:hAnsi="Calibri" w:eastAsia="Calibri" w:cs="Calibri"/>
          <w:color w:val="000000"/>
          <w:spacing w:val="0"/>
          <w:position w:val="0"/>
          <w:sz w:val="22"/>
          <w:shd w:val="clear" w:fill="auto"/>
        </w:rPr>
        <w:t>.</w:t>
      </w:r>
    </w:p>
    <w:p w14:paraId="3A2D4B1B">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Experience in web technologies such as </w:t>
      </w:r>
      <w:r>
        <w:rPr>
          <w:rFonts w:ascii="Calibri" w:hAnsi="Calibri" w:eastAsia="Calibri" w:cs="Calibri"/>
          <w:b/>
          <w:color w:val="000000"/>
          <w:spacing w:val="0"/>
          <w:position w:val="0"/>
          <w:sz w:val="22"/>
          <w:shd w:val="clear" w:fill="auto"/>
        </w:rPr>
        <w:t>jQuery</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JavaScript</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CSS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HTTP</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XSD</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WSDL</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HTML</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AngularJS</w:t>
      </w:r>
      <w:r>
        <w:rPr>
          <w:rFonts w:ascii="Calibri" w:hAnsi="Calibri" w:eastAsia="Calibri" w:cs="Calibri"/>
          <w:color w:val="000000"/>
          <w:spacing w:val="0"/>
          <w:position w:val="0"/>
          <w:sz w:val="22"/>
          <w:shd w:val="clear" w:fill="auto"/>
        </w:rPr>
        <w:t>.</w:t>
      </w:r>
    </w:p>
    <w:p w14:paraId="0EC923E5">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Expertise in RDBMS like </w:t>
      </w:r>
      <w:r>
        <w:rPr>
          <w:rFonts w:ascii="Calibri" w:hAnsi="Calibri" w:eastAsia="Calibri" w:cs="Calibri"/>
          <w:b/>
          <w:color w:val="000000"/>
          <w:spacing w:val="0"/>
          <w:position w:val="0"/>
          <w:sz w:val="22"/>
          <w:shd w:val="clear" w:fill="auto"/>
        </w:rPr>
        <w:t>Oracle</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MySQL</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PostgreSQL</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Aurora</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DB2</w:t>
      </w:r>
      <w:r>
        <w:rPr>
          <w:rFonts w:ascii="Calibri" w:hAnsi="Calibri" w:eastAsia="Calibri" w:cs="Calibri"/>
          <w:color w:val="000000"/>
          <w:spacing w:val="0"/>
          <w:position w:val="0"/>
          <w:sz w:val="22"/>
          <w:shd w:val="clear" w:fill="auto"/>
        </w:rPr>
        <w:t xml:space="preserve">, as well as </w:t>
      </w:r>
      <w:r>
        <w:rPr>
          <w:rFonts w:ascii="Calibri" w:hAnsi="Calibri" w:eastAsia="Calibri" w:cs="Calibri"/>
          <w:b/>
          <w:color w:val="000000"/>
          <w:spacing w:val="0"/>
          <w:position w:val="0"/>
          <w:sz w:val="22"/>
          <w:shd w:val="clear" w:fill="auto"/>
        </w:rPr>
        <w:t>NoSQL databases</w:t>
      </w:r>
      <w:r>
        <w:rPr>
          <w:rFonts w:ascii="Calibri" w:hAnsi="Calibri" w:eastAsia="Calibri" w:cs="Calibri"/>
          <w:color w:val="000000"/>
          <w:spacing w:val="0"/>
          <w:position w:val="0"/>
          <w:sz w:val="22"/>
          <w:shd w:val="clear" w:fill="auto"/>
        </w:rPr>
        <w:t xml:space="preserve"> like </w:t>
      </w:r>
      <w:r>
        <w:rPr>
          <w:rFonts w:ascii="Calibri" w:hAnsi="Calibri" w:eastAsia="Calibri" w:cs="Calibri"/>
          <w:b/>
          <w:color w:val="000000"/>
          <w:spacing w:val="0"/>
          <w:position w:val="0"/>
          <w:sz w:val="22"/>
          <w:shd w:val="clear" w:fill="auto"/>
        </w:rPr>
        <w:t>MongoDB</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Cassandra</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DynamoDB</w:t>
      </w:r>
      <w:r>
        <w:rPr>
          <w:rFonts w:ascii="Calibri" w:hAnsi="Calibri" w:eastAsia="Calibri" w:cs="Calibri"/>
          <w:color w:val="000000"/>
          <w:spacing w:val="0"/>
          <w:position w:val="0"/>
          <w:sz w:val="22"/>
          <w:shd w:val="clear" w:fill="auto"/>
        </w:rPr>
        <w:t>.</w:t>
      </w:r>
    </w:p>
    <w:p w14:paraId="5A969ED5">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Developed dynamic web pages using </w:t>
      </w:r>
      <w:r>
        <w:rPr>
          <w:rFonts w:ascii="Calibri" w:hAnsi="Calibri" w:eastAsia="Calibri" w:cs="Calibri"/>
          <w:b/>
          <w:color w:val="000000"/>
          <w:spacing w:val="0"/>
          <w:position w:val="0"/>
          <w:sz w:val="22"/>
          <w:shd w:val="clear" w:fill="auto"/>
        </w:rPr>
        <w:t>HTML5</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CSS3</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Bootstrap</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AngularJS</w:t>
      </w:r>
      <w:r>
        <w:rPr>
          <w:rFonts w:ascii="Calibri" w:hAnsi="Calibri" w:eastAsia="Calibri" w:cs="Calibri"/>
          <w:color w:val="000000"/>
          <w:spacing w:val="0"/>
          <w:position w:val="0"/>
          <w:sz w:val="22"/>
          <w:shd w:val="clear" w:fill="auto"/>
        </w:rPr>
        <w:t xml:space="preserve"> (v2/4/5/6/7/8), </w:t>
      </w:r>
      <w:r>
        <w:rPr>
          <w:rFonts w:ascii="Calibri" w:hAnsi="Calibri" w:eastAsia="Calibri" w:cs="Calibri"/>
          <w:b/>
          <w:color w:val="000000"/>
          <w:spacing w:val="0"/>
          <w:position w:val="0"/>
          <w:sz w:val="22"/>
          <w:shd w:val="clear" w:fill="auto"/>
        </w:rPr>
        <w:t>ReactJS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Next.js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Node.js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jQuery</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Ajax</w:t>
      </w:r>
      <w:r>
        <w:rPr>
          <w:rFonts w:ascii="Calibri" w:hAnsi="Calibri" w:eastAsia="Calibri" w:cs="Calibri"/>
          <w:color w:val="000000"/>
          <w:spacing w:val="0"/>
          <w:position w:val="0"/>
          <w:sz w:val="22"/>
          <w:shd w:val="clear" w:fill="auto"/>
        </w:rPr>
        <w:t>.</w:t>
      </w:r>
    </w:p>
    <w:p w14:paraId="1E5EFF9D">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Designed and manipulated </w:t>
      </w:r>
      <w:r>
        <w:rPr>
          <w:rFonts w:ascii="Calibri" w:hAnsi="Calibri" w:eastAsia="Calibri" w:cs="Calibri"/>
          <w:b/>
          <w:color w:val="000000"/>
          <w:spacing w:val="0"/>
          <w:position w:val="0"/>
          <w:sz w:val="22"/>
          <w:shd w:val="clear" w:fill="auto"/>
        </w:rPr>
        <w:t>JBPM</w:t>
      </w:r>
      <w:r>
        <w:rPr>
          <w:rFonts w:ascii="Calibri" w:hAnsi="Calibri" w:eastAsia="Calibri" w:cs="Calibri"/>
          <w:color w:val="000000"/>
          <w:spacing w:val="0"/>
          <w:position w:val="0"/>
          <w:sz w:val="22"/>
          <w:shd w:val="clear" w:fill="auto"/>
        </w:rPr>
        <w:t xml:space="preserve"> processes for managing client activities and queues.</w:t>
      </w:r>
    </w:p>
    <w:p w14:paraId="3FB55F12">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Expertise in developing </w:t>
      </w:r>
      <w:r>
        <w:rPr>
          <w:rFonts w:ascii="Calibri" w:hAnsi="Calibri" w:eastAsia="Calibri" w:cs="Calibri"/>
          <w:b/>
          <w:color w:val="000000"/>
          <w:spacing w:val="0"/>
          <w:position w:val="0"/>
          <w:sz w:val="22"/>
          <w:shd w:val="clear" w:fill="auto"/>
        </w:rPr>
        <w:t>REST</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SOAP-based Web Services</w:t>
      </w:r>
      <w:r>
        <w:rPr>
          <w:rFonts w:ascii="Calibri" w:hAnsi="Calibri" w:eastAsia="Calibri" w:cs="Calibri"/>
          <w:color w:val="000000"/>
          <w:spacing w:val="0"/>
          <w:position w:val="0"/>
          <w:sz w:val="22"/>
          <w:shd w:val="clear" w:fill="auto"/>
        </w:rPr>
        <w:t xml:space="preserve"> using </w:t>
      </w:r>
      <w:r>
        <w:rPr>
          <w:rFonts w:ascii="Calibri" w:hAnsi="Calibri" w:eastAsia="Calibri" w:cs="Calibri"/>
          <w:b/>
          <w:color w:val="000000"/>
          <w:spacing w:val="0"/>
          <w:position w:val="0"/>
          <w:sz w:val="22"/>
          <w:shd w:val="clear" w:fill="auto"/>
        </w:rPr>
        <w:t>JAX-RS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JAX-WS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WSDL</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JAX-B</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Apache Axis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Apache CXF</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Jersey</w:t>
      </w:r>
      <w:r>
        <w:rPr>
          <w:rFonts w:ascii="Calibri" w:hAnsi="Calibri" w:eastAsia="Calibri" w:cs="Calibri"/>
          <w:color w:val="000000"/>
          <w:spacing w:val="0"/>
          <w:position w:val="0"/>
          <w:sz w:val="22"/>
          <w:shd w:val="clear" w:fill="auto"/>
        </w:rPr>
        <w:t>.</w:t>
      </w:r>
    </w:p>
    <w:p w14:paraId="0C8C4A05">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Experience with messaging brokers like </w:t>
      </w:r>
      <w:r>
        <w:rPr>
          <w:rFonts w:ascii="Calibri" w:hAnsi="Calibri" w:eastAsia="Calibri" w:cs="Calibri"/>
          <w:b/>
          <w:color w:val="000000"/>
          <w:spacing w:val="0"/>
          <w:position w:val="0"/>
          <w:sz w:val="22"/>
          <w:shd w:val="clear" w:fill="auto"/>
        </w:rPr>
        <w:t>ActiveMQ</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RabbitMQ</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Apache Kafka</w:t>
      </w:r>
      <w:r>
        <w:rPr>
          <w:rFonts w:ascii="Calibri" w:hAnsi="Calibri" w:eastAsia="Calibri" w:cs="Calibri"/>
          <w:color w:val="000000"/>
          <w:spacing w:val="0"/>
          <w:position w:val="0"/>
          <w:sz w:val="22"/>
          <w:shd w:val="clear" w:fill="auto"/>
        </w:rPr>
        <w:t>.</w:t>
      </w:r>
    </w:p>
    <w:p w14:paraId="636A2AFC">
      <w:pPr>
        <w:numPr>
          <w:ilvl w:val="0"/>
          <w:numId w:val="1"/>
        </w:numPr>
        <w:spacing w:before="0" w:after="0" w:line="240" w:lineRule="auto"/>
        <w:ind w:left="360" w:right="0" w:hanging="360"/>
        <w:jc w:val="both"/>
        <w:rPr>
          <w:rFonts w:ascii="Calibri" w:hAnsi="Calibri" w:eastAsia="Calibri" w:cs="Calibri"/>
          <w:color w:val="000000"/>
          <w:spacing w:val="0"/>
          <w:position w:val="0"/>
          <w:sz w:val="22"/>
          <w:shd w:val="clear" w:fill="FFFFFF"/>
        </w:rPr>
      </w:pPr>
      <w:r>
        <w:rPr>
          <w:rFonts w:ascii="Calibri" w:hAnsi="Calibri" w:eastAsia="Calibri" w:cs="Calibri"/>
          <w:color w:val="000000"/>
          <w:spacing w:val="0"/>
          <w:position w:val="0"/>
          <w:sz w:val="22"/>
          <w:shd w:val="clear" w:fill="auto"/>
        </w:rPr>
        <w:t xml:space="preserve">Familiar with using </w:t>
      </w:r>
      <w:r>
        <w:rPr>
          <w:rFonts w:ascii="Calibri" w:hAnsi="Calibri" w:eastAsia="Calibri" w:cs="Calibri"/>
          <w:b/>
          <w:color w:val="000000"/>
          <w:spacing w:val="0"/>
          <w:position w:val="0"/>
          <w:sz w:val="22"/>
          <w:shd w:val="clear" w:fill="auto"/>
        </w:rPr>
        <w:t>build/deploy tools</w:t>
      </w:r>
      <w:r>
        <w:rPr>
          <w:rFonts w:ascii="Calibri" w:hAnsi="Calibri" w:eastAsia="Calibri" w:cs="Calibri"/>
          <w:color w:val="000000"/>
          <w:spacing w:val="0"/>
          <w:position w:val="0"/>
          <w:sz w:val="22"/>
          <w:shd w:val="clear" w:fill="auto"/>
        </w:rPr>
        <w:t xml:space="preserve"> such as </w:t>
      </w:r>
      <w:r>
        <w:rPr>
          <w:rFonts w:ascii="Calibri" w:hAnsi="Calibri" w:eastAsia="Calibri" w:cs="Calibri"/>
          <w:b/>
          <w:color w:val="000000"/>
          <w:spacing w:val="0"/>
          <w:position w:val="0"/>
          <w:sz w:val="22"/>
          <w:shd w:val="clear" w:fill="auto"/>
        </w:rPr>
        <w:t>Jenkins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Docker</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AWS</w:t>
      </w:r>
      <w:r>
        <w:rPr>
          <w:rFonts w:ascii="Calibri" w:hAnsi="Calibri" w:eastAsia="Calibri" w:cs="Calibri"/>
          <w:color w:val="000000"/>
          <w:spacing w:val="0"/>
          <w:position w:val="0"/>
          <w:sz w:val="22"/>
          <w:shd w:val="clear" w:fill="auto"/>
        </w:rPr>
        <w:t xml:space="preserve"> for </w:t>
      </w:r>
      <w:r>
        <w:rPr>
          <w:rFonts w:ascii="Calibri" w:hAnsi="Calibri" w:eastAsia="Calibri" w:cs="Calibri"/>
          <w:b/>
          <w:color w:val="000000"/>
          <w:spacing w:val="0"/>
          <w:position w:val="0"/>
          <w:sz w:val="22"/>
          <w:shd w:val="clear" w:fill="auto"/>
        </w:rPr>
        <w:t>CI/CD</w:t>
      </w:r>
      <w:r>
        <w:rPr>
          <w:rFonts w:ascii="Calibri" w:hAnsi="Calibri" w:eastAsia="Calibri" w:cs="Calibri"/>
          <w:color w:val="000000"/>
          <w:spacing w:val="0"/>
          <w:position w:val="0"/>
          <w:sz w:val="22"/>
          <w:shd w:val="clear" w:fill="auto"/>
        </w:rPr>
        <w:t xml:space="preserve"> pipelines in </w:t>
      </w:r>
      <w:r>
        <w:rPr>
          <w:rFonts w:ascii="Calibri" w:hAnsi="Calibri" w:eastAsia="Calibri" w:cs="Calibri"/>
          <w:b/>
          <w:color w:val="000000"/>
          <w:spacing w:val="0"/>
          <w:position w:val="0"/>
          <w:sz w:val="22"/>
          <w:shd w:val="clear" w:fill="auto"/>
        </w:rPr>
        <w:t>Microservices</w:t>
      </w:r>
      <w:r>
        <w:rPr>
          <w:rFonts w:ascii="Calibri" w:hAnsi="Calibri" w:eastAsia="Calibri" w:cs="Calibri"/>
          <w:color w:val="000000"/>
          <w:spacing w:val="0"/>
          <w:position w:val="0"/>
          <w:sz w:val="22"/>
          <w:shd w:val="clear" w:fill="auto"/>
        </w:rPr>
        <w:t xml:space="preserve"> architecture.</w:t>
      </w:r>
    </w:p>
    <w:p w14:paraId="5984386C">
      <w:pPr>
        <w:spacing w:before="0" w:after="0" w:line="240" w:lineRule="auto"/>
        <w:ind w:left="0" w:right="0" w:firstLine="0"/>
        <w:jc w:val="both"/>
        <w:rPr>
          <w:rFonts w:ascii="Calibri" w:hAnsi="Calibri" w:eastAsia="Calibri" w:cs="Calibri"/>
          <w:color w:val="000000"/>
          <w:spacing w:val="0"/>
          <w:position w:val="0"/>
          <w:sz w:val="22"/>
          <w:shd w:val="clear" w:fill="FFFFFF"/>
        </w:rPr>
      </w:pPr>
    </w:p>
    <w:p w14:paraId="29EF4DED">
      <w:pPr>
        <w:spacing w:before="0" w:after="0" w:line="240" w:lineRule="auto"/>
        <w:ind w:left="0" w:right="0" w:firstLine="0"/>
        <w:jc w:val="both"/>
        <w:rPr>
          <w:rFonts w:ascii="Calibri" w:hAnsi="Calibri" w:eastAsia="Calibri" w:cs="Calibri"/>
          <w:b/>
          <w:color w:val="000000"/>
          <w:spacing w:val="0"/>
          <w:position w:val="0"/>
          <w:sz w:val="22"/>
          <w:shd w:val="clear" w:fill="FFFFFF"/>
        </w:rPr>
      </w:pPr>
      <w:r>
        <w:rPr>
          <w:rFonts w:ascii="Calibri" w:hAnsi="Calibri" w:eastAsia="Calibri" w:cs="Calibri"/>
          <w:b/>
          <w:color w:val="000000"/>
          <w:spacing w:val="0"/>
          <w:position w:val="0"/>
          <w:sz w:val="22"/>
          <w:u w:val="single"/>
          <w:shd w:val="clear" w:fill="FFFFFF"/>
        </w:rPr>
        <w:t>Education</w:t>
      </w:r>
      <w:r>
        <w:rPr>
          <w:rFonts w:ascii="Calibri" w:hAnsi="Calibri" w:eastAsia="Calibri" w:cs="Calibri"/>
          <w:b/>
          <w:color w:val="000000"/>
          <w:spacing w:val="0"/>
          <w:position w:val="0"/>
          <w:sz w:val="22"/>
          <w:shd w:val="clear" w:fill="FFFFFF"/>
        </w:rPr>
        <w:t>:</w:t>
      </w:r>
    </w:p>
    <w:p w14:paraId="2DCD3531">
      <w:pPr>
        <w:numPr>
          <w:ilvl w:val="0"/>
          <w:numId w:val="2"/>
        </w:numPr>
        <w:spacing w:before="0" w:after="0" w:line="240" w:lineRule="auto"/>
        <w:ind w:left="360" w:right="0" w:hanging="360"/>
        <w:jc w:val="both"/>
        <w:rPr>
          <w:rFonts w:ascii="Calibri" w:hAnsi="Calibri" w:eastAsia="Calibri" w:cs="Calibri"/>
          <w:b/>
          <w:color w:val="000000"/>
          <w:spacing w:val="0"/>
          <w:position w:val="0"/>
          <w:sz w:val="22"/>
          <w:shd w:val="clear" w:fill="auto"/>
        </w:rPr>
      </w:pPr>
      <w:r>
        <w:rPr>
          <w:rFonts w:ascii="Calibri" w:hAnsi="Calibri" w:eastAsia="Calibri" w:cs="Calibri"/>
          <w:b/>
          <w:color w:val="000000"/>
          <w:spacing w:val="2"/>
          <w:position w:val="0"/>
          <w:sz w:val="22"/>
          <w:shd w:val="clear" w:fill="auto"/>
        </w:rPr>
        <w:t>Bachelor’s in computer science, Jawaharlal Nehru Technological University (JNTU), 2011.</w:t>
      </w:r>
    </w:p>
    <w:p w14:paraId="45912930">
      <w:pPr>
        <w:spacing w:before="0" w:after="0" w:line="240" w:lineRule="auto"/>
        <w:ind w:left="0" w:right="0" w:firstLine="0"/>
        <w:jc w:val="both"/>
        <w:rPr>
          <w:rFonts w:ascii="Calibri" w:hAnsi="Calibri" w:eastAsia="Calibri" w:cs="Calibri"/>
          <w:b/>
          <w:color w:val="000000"/>
          <w:spacing w:val="0"/>
          <w:position w:val="0"/>
          <w:sz w:val="22"/>
          <w:shd w:val="clear" w:fill="auto"/>
        </w:rPr>
      </w:pPr>
    </w:p>
    <w:p w14:paraId="47FC6711">
      <w:pPr>
        <w:spacing w:before="0" w:after="0" w:line="240" w:lineRule="auto"/>
        <w:ind w:left="0" w:right="0" w:firstLine="0"/>
        <w:jc w:val="both"/>
        <w:rPr>
          <w:rFonts w:ascii="Calibri" w:hAnsi="Calibri" w:eastAsia="Calibri" w:cs="Calibri"/>
          <w:color w:val="000000"/>
          <w:spacing w:val="0"/>
          <w:position w:val="0"/>
          <w:sz w:val="22"/>
          <w:shd w:val="clear" w:fill="auto"/>
        </w:rPr>
      </w:pPr>
      <w:r>
        <w:rPr>
          <w:rFonts w:ascii="Calibri" w:hAnsi="Calibri" w:eastAsia="Calibri" w:cs="Calibri"/>
          <w:b/>
          <w:color w:val="000000"/>
          <w:spacing w:val="0"/>
          <w:position w:val="0"/>
          <w:sz w:val="22"/>
          <w:u w:val="single"/>
          <w:shd w:val="clear" w:fill="auto"/>
        </w:rPr>
        <w:t>Technical Skills</w:t>
      </w:r>
      <w:r>
        <w:rPr>
          <w:rFonts w:ascii="Calibri" w:hAnsi="Calibri" w:eastAsia="Calibri" w:cs="Calibri"/>
          <w:b/>
          <w:color w:val="000000"/>
          <w:spacing w:val="0"/>
          <w:position w:val="0"/>
          <w:sz w:val="22"/>
          <w:shd w:val="clear" w:fill="auto"/>
        </w:rPr>
        <w:t>:</w:t>
      </w:r>
    </w:p>
    <w:p w14:paraId="5DAF355E">
      <w:pPr>
        <w:spacing w:before="0" w:after="0" w:line="240" w:lineRule="auto"/>
        <w:ind w:left="0" w:right="0" w:firstLine="0"/>
        <w:jc w:val="both"/>
        <w:rPr>
          <w:rFonts w:ascii="Calibri" w:hAnsi="Calibri" w:eastAsia="Calibri" w:cs="Calibri"/>
          <w:color w:val="000000"/>
          <w:spacing w:val="0"/>
          <w:position w:val="0"/>
          <w:sz w:val="22"/>
          <w:shd w:val="clear" w:fill="auto"/>
        </w:rPr>
      </w:pPr>
    </w:p>
    <w:tbl>
      <w:tblPr>
        <w:tblStyle w:val="3"/>
        <w:tblW w:w="0" w:type="auto"/>
        <w:tblInd w:w="108" w:type="dxa"/>
        <w:tblLayout w:type="autofit"/>
        <w:tblCellMar>
          <w:top w:w="0" w:type="dxa"/>
          <w:left w:w="10" w:type="dxa"/>
          <w:bottom w:w="0" w:type="dxa"/>
          <w:right w:w="10" w:type="dxa"/>
        </w:tblCellMar>
      </w:tblPr>
      <w:tblGrid>
        <w:gridCol w:w="2712"/>
        <w:gridCol w:w="5702"/>
      </w:tblGrid>
      <w:tr w14:paraId="22A7469C">
        <w:tblPrEx>
          <w:tblCellMar>
            <w:top w:w="0" w:type="dxa"/>
            <w:left w:w="10" w:type="dxa"/>
            <w:bottom w:w="0" w:type="dxa"/>
            <w:right w:w="10" w:type="dxa"/>
          </w:tblCellMar>
        </w:tblPrEx>
        <w:trPr>
          <w:trHeight w:val="1" w:hRule="atLeast"/>
        </w:trPr>
        <w:tc>
          <w:tcPr>
            <w:tcW w:w="2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09BE6B2">
            <w:pPr>
              <w:spacing w:before="0" w:after="0" w:line="240" w:lineRule="auto"/>
              <w:ind w:left="0" w:right="0" w:firstLine="0"/>
              <w:jc w:val="both"/>
              <w:rPr>
                <w:rFonts w:ascii="Calibri" w:hAnsi="Calibri" w:eastAsia="Calibri" w:cs="Calibri"/>
                <w:b/>
                <w:color w:val="000000"/>
                <w:spacing w:val="0"/>
                <w:position w:val="0"/>
                <w:sz w:val="22"/>
                <w:shd w:val="clear" w:fill="auto"/>
              </w:rPr>
            </w:pPr>
            <w:r>
              <w:rPr>
                <w:rFonts w:ascii="Calibri" w:hAnsi="Calibri" w:eastAsia="Calibri" w:cs="Calibri"/>
                <w:b/>
                <w:color w:val="000000"/>
                <w:spacing w:val="0"/>
                <w:position w:val="0"/>
                <w:sz w:val="22"/>
                <w:shd w:val="clear" w:fill="auto"/>
              </w:rPr>
              <w:t>Programming Languages</w:t>
            </w:r>
          </w:p>
          <w:p w14:paraId="1364DACE">
            <w:pPr>
              <w:spacing w:before="0" w:after="0" w:line="240" w:lineRule="auto"/>
              <w:ind w:left="0" w:right="0" w:firstLine="0"/>
              <w:jc w:val="both"/>
              <w:rPr>
                <w:rFonts w:ascii="Calibri" w:hAnsi="Calibri" w:eastAsia="Calibri" w:cs="Calibri"/>
                <w:spacing w:val="0"/>
                <w:position w:val="0"/>
                <w:sz w:val="22"/>
                <w:shd w:val="clear" w:fill="auto"/>
              </w:rPr>
            </w:pPr>
          </w:p>
        </w:tc>
        <w:tc>
          <w:tcPr>
            <w:tcW w:w="633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CF54E57">
            <w:pPr>
              <w:spacing w:before="0" w:after="0" w:line="240" w:lineRule="auto"/>
              <w:ind w:left="0" w:right="0" w:firstLine="0"/>
              <w:jc w:val="both"/>
              <w:rPr>
                <w:rFonts w:ascii="Calibri" w:hAnsi="Calibri" w:eastAsia="Calibri" w:cs="Calibri"/>
                <w:spacing w:val="0"/>
                <w:position w:val="0"/>
                <w:sz w:val="22"/>
                <w:shd w:val="clear" w:fill="auto"/>
              </w:rPr>
            </w:pPr>
            <w:r>
              <w:rPr>
                <w:rFonts w:ascii="Calibri" w:hAnsi="Calibri" w:eastAsia="Calibri" w:cs="Calibri"/>
                <w:color w:val="000000"/>
                <w:spacing w:val="0"/>
                <w:position w:val="0"/>
                <w:sz w:val="22"/>
                <w:shd w:val="clear" w:fill="auto"/>
              </w:rPr>
              <w:t>C, C++, Java/J2EE, SQL, PL/SQL, HQL, Python, .net</w:t>
            </w:r>
          </w:p>
        </w:tc>
      </w:tr>
      <w:tr w14:paraId="6762A5DE">
        <w:tblPrEx>
          <w:tblCellMar>
            <w:top w:w="0" w:type="dxa"/>
            <w:left w:w="10" w:type="dxa"/>
            <w:bottom w:w="0" w:type="dxa"/>
            <w:right w:w="10" w:type="dxa"/>
          </w:tblCellMar>
        </w:tblPrEx>
        <w:trPr>
          <w:trHeight w:val="0" w:hRule="atLeast"/>
        </w:trPr>
        <w:tc>
          <w:tcPr>
            <w:tcW w:w="2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058C84F">
            <w:pPr>
              <w:spacing w:before="0" w:after="0" w:line="240" w:lineRule="auto"/>
              <w:ind w:left="0" w:right="0" w:firstLine="0"/>
              <w:jc w:val="both"/>
              <w:rPr>
                <w:rFonts w:ascii="Calibri" w:hAnsi="Calibri" w:eastAsia="Calibri" w:cs="Calibri"/>
                <w:spacing w:val="0"/>
                <w:position w:val="0"/>
                <w:sz w:val="22"/>
                <w:shd w:val="clear" w:fill="auto"/>
              </w:rPr>
            </w:pPr>
            <w:r>
              <w:rPr>
                <w:rFonts w:ascii="Calibri" w:hAnsi="Calibri" w:eastAsia="Calibri" w:cs="Calibri"/>
                <w:b/>
                <w:color w:val="000000"/>
                <w:spacing w:val="0"/>
                <w:position w:val="0"/>
                <w:sz w:val="22"/>
                <w:shd w:val="clear" w:fill="auto"/>
              </w:rPr>
              <w:t>Java APIs</w:t>
            </w:r>
          </w:p>
        </w:tc>
        <w:tc>
          <w:tcPr>
            <w:tcW w:w="633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EEAF847">
            <w:pPr>
              <w:spacing w:before="0" w:after="0" w:line="240" w:lineRule="auto"/>
              <w:ind w:left="0" w:right="0" w:firstLine="0"/>
              <w:jc w:val="both"/>
              <w:rPr>
                <w:rFonts w:ascii="Calibri" w:hAnsi="Calibri" w:eastAsia="Calibri" w:cs="Calibri"/>
                <w:spacing w:val="0"/>
                <w:position w:val="0"/>
                <w:sz w:val="22"/>
                <w:shd w:val="clear" w:fill="auto"/>
              </w:rPr>
            </w:pPr>
            <w:r>
              <w:rPr>
                <w:rFonts w:ascii="Calibri" w:hAnsi="Calibri" w:eastAsia="Calibri" w:cs="Calibri"/>
                <w:color w:val="000000"/>
                <w:spacing w:val="0"/>
                <w:position w:val="0"/>
                <w:sz w:val="22"/>
                <w:shd w:val="clear" w:fill="auto"/>
              </w:rPr>
              <w:t>J2EE, EJB, Servlets, JSP, JSTL, Custom Tag Libraries, JAX-RS, JDBC, JNDI, JMS, JAXB, JUnit, Mockito, AWT, Spring MVC, Spring AOP, Spring DAO, Spring Core, Spring Security, Spring Actuator, Spring Boot, JPA, Hibernate, Spring JDBC, Spring Data JPA, Spring Data REST, Log4j, Slf4j, Splunk, Log Insight, ActiveMQ, RabbitMQ, Apache Kafka, Flink,  Netflix OSS, JMeter.</w:t>
            </w:r>
          </w:p>
        </w:tc>
      </w:tr>
      <w:tr w14:paraId="5A74D1E3">
        <w:tblPrEx>
          <w:tblCellMar>
            <w:top w:w="0" w:type="dxa"/>
            <w:left w:w="10" w:type="dxa"/>
            <w:bottom w:w="0" w:type="dxa"/>
            <w:right w:w="10" w:type="dxa"/>
          </w:tblCellMar>
        </w:tblPrEx>
        <w:trPr>
          <w:trHeight w:val="1" w:hRule="atLeast"/>
        </w:trPr>
        <w:tc>
          <w:tcPr>
            <w:tcW w:w="2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B84D450">
            <w:pPr>
              <w:spacing w:before="0" w:after="0" w:line="240" w:lineRule="auto"/>
              <w:ind w:left="0" w:right="0" w:firstLine="0"/>
              <w:jc w:val="both"/>
              <w:rPr>
                <w:rFonts w:ascii="Calibri" w:hAnsi="Calibri" w:eastAsia="Calibri" w:cs="Calibri"/>
                <w:b/>
                <w:color w:val="000000"/>
                <w:spacing w:val="0"/>
                <w:position w:val="0"/>
                <w:sz w:val="22"/>
                <w:shd w:val="clear" w:fill="auto"/>
              </w:rPr>
            </w:pPr>
            <w:r>
              <w:rPr>
                <w:rFonts w:ascii="Calibri" w:hAnsi="Calibri" w:eastAsia="Calibri" w:cs="Calibri"/>
                <w:b/>
                <w:color w:val="000000"/>
                <w:spacing w:val="0"/>
                <w:position w:val="0"/>
                <w:sz w:val="22"/>
                <w:shd w:val="clear" w:fill="auto"/>
              </w:rPr>
              <w:t>Frameworks</w:t>
            </w:r>
          </w:p>
          <w:p w14:paraId="0C1E7878">
            <w:pPr>
              <w:spacing w:before="0" w:after="0" w:line="240" w:lineRule="auto"/>
              <w:ind w:left="0" w:right="0" w:firstLine="0"/>
              <w:jc w:val="both"/>
              <w:rPr>
                <w:rFonts w:ascii="Calibri" w:hAnsi="Calibri" w:eastAsia="Calibri" w:cs="Calibri"/>
                <w:spacing w:val="0"/>
                <w:position w:val="0"/>
                <w:sz w:val="22"/>
                <w:shd w:val="clear" w:fill="auto"/>
              </w:rPr>
            </w:pPr>
          </w:p>
        </w:tc>
        <w:tc>
          <w:tcPr>
            <w:tcW w:w="633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519007E">
            <w:pPr>
              <w:spacing w:before="0" w:after="0" w:line="240" w:lineRule="auto"/>
              <w:ind w:left="0" w:right="0" w:firstLine="0"/>
              <w:jc w:val="both"/>
              <w:rPr>
                <w:rFonts w:ascii="Calibri" w:hAnsi="Calibri" w:eastAsia="Calibri" w:cs="Calibri"/>
                <w:spacing w:val="0"/>
                <w:position w:val="0"/>
                <w:sz w:val="22"/>
                <w:shd w:val="clear" w:fill="auto"/>
              </w:rPr>
            </w:pPr>
            <w:r>
              <w:rPr>
                <w:rFonts w:ascii="Calibri" w:hAnsi="Calibri" w:eastAsia="Calibri" w:cs="Calibri"/>
                <w:color w:val="000000"/>
                <w:spacing w:val="0"/>
                <w:position w:val="0"/>
                <w:sz w:val="22"/>
                <w:shd w:val="clear" w:fill="auto"/>
              </w:rPr>
              <w:t>Spring, Hibernate, MEAN Stack, MERN Stack, Microservices</w:t>
            </w:r>
          </w:p>
        </w:tc>
      </w:tr>
      <w:tr w14:paraId="4D3611B0">
        <w:tblPrEx>
          <w:tblCellMar>
            <w:top w:w="0" w:type="dxa"/>
            <w:left w:w="10" w:type="dxa"/>
            <w:bottom w:w="0" w:type="dxa"/>
            <w:right w:w="10" w:type="dxa"/>
          </w:tblCellMar>
        </w:tblPrEx>
        <w:trPr>
          <w:trHeight w:val="1" w:hRule="atLeast"/>
        </w:trPr>
        <w:tc>
          <w:tcPr>
            <w:tcW w:w="2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2124FE5">
            <w:pPr>
              <w:spacing w:before="0" w:after="0" w:line="240" w:lineRule="auto"/>
              <w:ind w:left="0" w:right="0" w:firstLine="0"/>
              <w:jc w:val="both"/>
              <w:rPr>
                <w:rFonts w:ascii="Calibri" w:hAnsi="Calibri" w:eastAsia="Calibri" w:cs="Calibri"/>
                <w:b/>
                <w:color w:val="000000"/>
                <w:spacing w:val="0"/>
                <w:position w:val="0"/>
                <w:sz w:val="22"/>
                <w:shd w:val="clear" w:fill="auto"/>
              </w:rPr>
            </w:pPr>
            <w:r>
              <w:rPr>
                <w:rFonts w:ascii="Calibri" w:hAnsi="Calibri" w:eastAsia="Calibri" w:cs="Calibri"/>
                <w:b/>
                <w:color w:val="000000"/>
                <w:spacing w:val="0"/>
                <w:position w:val="0"/>
                <w:sz w:val="22"/>
                <w:shd w:val="clear" w:fill="auto"/>
              </w:rPr>
              <w:t>Scripting Languages</w:t>
            </w:r>
          </w:p>
          <w:p w14:paraId="37A42992">
            <w:pPr>
              <w:spacing w:before="0" w:after="0" w:line="240" w:lineRule="auto"/>
              <w:ind w:left="0" w:right="0" w:firstLine="0"/>
              <w:jc w:val="both"/>
              <w:rPr>
                <w:rFonts w:ascii="Calibri" w:hAnsi="Calibri" w:eastAsia="Calibri" w:cs="Calibri"/>
                <w:spacing w:val="0"/>
                <w:position w:val="0"/>
                <w:sz w:val="22"/>
                <w:shd w:val="clear" w:fill="auto"/>
              </w:rPr>
            </w:pPr>
          </w:p>
        </w:tc>
        <w:tc>
          <w:tcPr>
            <w:tcW w:w="633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0D4B9C6">
            <w:pPr>
              <w:spacing w:before="0" w:after="0" w:line="240" w:lineRule="auto"/>
              <w:ind w:left="0" w:right="0" w:firstLine="0"/>
              <w:jc w:val="both"/>
              <w:rPr>
                <w:rFonts w:ascii="Calibri" w:hAnsi="Calibri" w:eastAsia="Calibri" w:cs="Calibri"/>
                <w:spacing w:val="0"/>
                <w:position w:val="0"/>
                <w:sz w:val="22"/>
                <w:shd w:val="clear" w:fill="auto"/>
              </w:rPr>
            </w:pPr>
            <w:r>
              <w:rPr>
                <w:rFonts w:ascii="Calibri" w:hAnsi="Calibri" w:eastAsia="Calibri" w:cs="Calibri"/>
                <w:color w:val="000000"/>
                <w:spacing w:val="0"/>
                <w:position w:val="0"/>
                <w:sz w:val="22"/>
                <w:shd w:val="clear" w:fill="auto"/>
              </w:rPr>
              <w:t>JavaScript, TypeScript, jQuery</w:t>
            </w:r>
          </w:p>
        </w:tc>
      </w:tr>
      <w:tr w14:paraId="196E6841">
        <w:tblPrEx>
          <w:tblCellMar>
            <w:top w:w="0" w:type="dxa"/>
            <w:left w:w="10" w:type="dxa"/>
            <w:bottom w:w="0" w:type="dxa"/>
            <w:right w:w="10" w:type="dxa"/>
          </w:tblCellMar>
        </w:tblPrEx>
        <w:trPr>
          <w:trHeight w:val="1" w:hRule="atLeast"/>
        </w:trPr>
        <w:tc>
          <w:tcPr>
            <w:tcW w:w="2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0C6D09E">
            <w:pPr>
              <w:spacing w:before="0" w:after="0" w:line="240" w:lineRule="auto"/>
              <w:ind w:left="0" w:right="0" w:firstLine="0"/>
              <w:jc w:val="both"/>
              <w:rPr>
                <w:rFonts w:ascii="Calibri" w:hAnsi="Calibri" w:eastAsia="Calibri" w:cs="Calibri"/>
                <w:b/>
                <w:color w:val="000000"/>
                <w:spacing w:val="0"/>
                <w:position w:val="0"/>
                <w:sz w:val="22"/>
                <w:shd w:val="clear" w:fill="auto"/>
              </w:rPr>
            </w:pPr>
            <w:r>
              <w:rPr>
                <w:rFonts w:ascii="Calibri" w:hAnsi="Calibri" w:eastAsia="Calibri" w:cs="Calibri"/>
                <w:b/>
                <w:color w:val="000000"/>
                <w:spacing w:val="0"/>
                <w:position w:val="0"/>
                <w:sz w:val="22"/>
                <w:shd w:val="clear" w:fill="auto"/>
              </w:rPr>
              <w:t>Web Technologies</w:t>
            </w:r>
          </w:p>
          <w:p w14:paraId="7ACD1AC0">
            <w:pPr>
              <w:spacing w:before="0" w:after="0" w:line="240" w:lineRule="auto"/>
              <w:ind w:left="0" w:right="0" w:firstLine="0"/>
              <w:jc w:val="both"/>
              <w:rPr>
                <w:rFonts w:ascii="Calibri" w:hAnsi="Calibri" w:eastAsia="Calibri" w:cs="Calibri"/>
                <w:spacing w:val="0"/>
                <w:position w:val="0"/>
                <w:sz w:val="22"/>
                <w:shd w:val="clear" w:fill="auto"/>
              </w:rPr>
            </w:pPr>
          </w:p>
        </w:tc>
        <w:tc>
          <w:tcPr>
            <w:tcW w:w="633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0323891">
            <w:pPr>
              <w:spacing w:before="0" w:after="0" w:line="240" w:lineRule="auto"/>
              <w:ind w:left="0" w:right="0" w:firstLine="0"/>
              <w:jc w:val="both"/>
              <w:rPr>
                <w:rFonts w:ascii="Calibri" w:hAnsi="Calibri" w:eastAsia="Calibri" w:cs="Calibri"/>
                <w:spacing w:val="0"/>
                <w:position w:val="0"/>
                <w:sz w:val="22"/>
                <w:shd w:val="clear" w:fill="auto"/>
              </w:rPr>
            </w:pPr>
            <w:r>
              <w:rPr>
                <w:rFonts w:ascii="Calibri" w:hAnsi="Calibri" w:eastAsia="Calibri" w:cs="Calibri"/>
                <w:color w:val="000000"/>
                <w:spacing w:val="0"/>
                <w:position w:val="0"/>
                <w:sz w:val="22"/>
                <w:shd w:val="clear" w:fill="auto"/>
              </w:rPr>
              <w:t>HTML/HTML5, CSS/CSS3, Bootstrap, JSP, Ajax, XML, JSON, NodeJS, Express, ReactJS, AngularJS, Angular 6,7,8,9 and above Karma, Jasmine, Chai, and Jest</w:t>
            </w:r>
          </w:p>
        </w:tc>
      </w:tr>
      <w:tr w14:paraId="03DA091A">
        <w:tblPrEx>
          <w:tblCellMar>
            <w:top w:w="0" w:type="dxa"/>
            <w:left w:w="10" w:type="dxa"/>
            <w:bottom w:w="0" w:type="dxa"/>
            <w:right w:w="10" w:type="dxa"/>
          </w:tblCellMar>
        </w:tblPrEx>
        <w:trPr>
          <w:trHeight w:val="1" w:hRule="atLeast"/>
        </w:trPr>
        <w:tc>
          <w:tcPr>
            <w:tcW w:w="2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A98C95F">
            <w:pPr>
              <w:spacing w:before="0" w:after="0" w:line="240" w:lineRule="auto"/>
              <w:ind w:left="0" w:right="0" w:firstLine="0"/>
              <w:jc w:val="both"/>
              <w:rPr>
                <w:rFonts w:ascii="Calibri" w:hAnsi="Calibri" w:eastAsia="Calibri" w:cs="Calibri"/>
                <w:b/>
                <w:color w:val="000000"/>
                <w:spacing w:val="0"/>
                <w:position w:val="0"/>
                <w:sz w:val="22"/>
                <w:shd w:val="clear" w:fill="auto"/>
              </w:rPr>
            </w:pPr>
            <w:r>
              <w:rPr>
                <w:rFonts w:ascii="Calibri" w:hAnsi="Calibri" w:eastAsia="Calibri" w:cs="Calibri"/>
                <w:b/>
                <w:color w:val="000000"/>
                <w:spacing w:val="0"/>
                <w:position w:val="0"/>
                <w:sz w:val="22"/>
                <w:shd w:val="clear" w:fill="auto"/>
              </w:rPr>
              <w:t>Databases</w:t>
            </w:r>
          </w:p>
          <w:p w14:paraId="18CE145B">
            <w:pPr>
              <w:spacing w:before="0" w:after="0" w:line="240" w:lineRule="auto"/>
              <w:ind w:left="0" w:right="0" w:firstLine="0"/>
              <w:jc w:val="both"/>
              <w:rPr>
                <w:rFonts w:ascii="Calibri" w:hAnsi="Calibri" w:eastAsia="Calibri" w:cs="Calibri"/>
                <w:spacing w:val="0"/>
                <w:position w:val="0"/>
                <w:sz w:val="22"/>
                <w:shd w:val="clear" w:fill="auto"/>
              </w:rPr>
            </w:pPr>
          </w:p>
        </w:tc>
        <w:tc>
          <w:tcPr>
            <w:tcW w:w="633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507F7A9">
            <w:pPr>
              <w:spacing w:before="0" w:after="0" w:line="240" w:lineRule="auto"/>
              <w:ind w:left="0" w:right="0" w:firstLine="0"/>
              <w:jc w:val="both"/>
              <w:rPr>
                <w:rFonts w:ascii="Calibri" w:hAnsi="Calibri" w:eastAsia="Calibri" w:cs="Calibri"/>
                <w:spacing w:val="0"/>
                <w:position w:val="0"/>
                <w:sz w:val="22"/>
                <w:shd w:val="clear" w:fill="auto"/>
              </w:rPr>
            </w:pPr>
            <w:r>
              <w:rPr>
                <w:rFonts w:ascii="Calibri" w:hAnsi="Calibri" w:eastAsia="Calibri" w:cs="Calibri"/>
                <w:color w:val="000000"/>
                <w:spacing w:val="0"/>
                <w:position w:val="0"/>
                <w:sz w:val="22"/>
                <w:shd w:val="clear" w:fill="auto"/>
              </w:rPr>
              <w:t>Oracle, MySQL, DB2, SQL Server, PostgreSQL, Amazon Aurora, MongoDB, Cassandra, DynamoDB</w:t>
            </w:r>
          </w:p>
        </w:tc>
      </w:tr>
      <w:tr w14:paraId="292D9862">
        <w:tblPrEx>
          <w:tblCellMar>
            <w:top w:w="0" w:type="dxa"/>
            <w:left w:w="10" w:type="dxa"/>
            <w:bottom w:w="0" w:type="dxa"/>
            <w:right w:w="10" w:type="dxa"/>
          </w:tblCellMar>
        </w:tblPrEx>
        <w:trPr>
          <w:trHeight w:val="1" w:hRule="atLeast"/>
        </w:trPr>
        <w:tc>
          <w:tcPr>
            <w:tcW w:w="2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32A38D9">
            <w:pPr>
              <w:spacing w:before="0" w:after="0" w:line="240" w:lineRule="auto"/>
              <w:ind w:left="0" w:right="0" w:firstLine="0"/>
              <w:jc w:val="both"/>
              <w:rPr>
                <w:rFonts w:ascii="Calibri" w:hAnsi="Calibri" w:eastAsia="Calibri" w:cs="Calibri"/>
                <w:spacing w:val="0"/>
                <w:position w:val="0"/>
                <w:sz w:val="22"/>
                <w:shd w:val="clear" w:fill="auto"/>
              </w:rPr>
            </w:pPr>
            <w:r>
              <w:rPr>
                <w:rFonts w:ascii="Calibri" w:hAnsi="Calibri" w:eastAsia="Calibri" w:cs="Calibri"/>
                <w:b/>
                <w:color w:val="000000"/>
                <w:spacing w:val="0"/>
                <w:position w:val="0"/>
                <w:sz w:val="22"/>
                <w:shd w:val="clear" w:fill="auto"/>
              </w:rPr>
              <w:t>Build Tools</w:t>
            </w:r>
          </w:p>
        </w:tc>
        <w:tc>
          <w:tcPr>
            <w:tcW w:w="633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EA4E553">
            <w:pPr>
              <w:spacing w:before="0" w:after="0" w:line="240" w:lineRule="auto"/>
              <w:ind w:left="0" w:right="0" w:firstLine="0"/>
              <w:jc w:val="both"/>
              <w:rPr>
                <w:rFonts w:ascii="Calibri" w:hAnsi="Calibri" w:eastAsia="Calibri" w:cs="Calibri"/>
                <w:spacing w:val="0"/>
                <w:position w:val="0"/>
                <w:sz w:val="22"/>
                <w:shd w:val="clear" w:fill="auto"/>
              </w:rPr>
            </w:pPr>
            <w:r>
              <w:rPr>
                <w:rFonts w:ascii="Calibri" w:hAnsi="Calibri" w:eastAsia="Calibri" w:cs="Calibri"/>
                <w:color w:val="000000"/>
                <w:spacing w:val="0"/>
                <w:position w:val="0"/>
                <w:sz w:val="22"/>
                <w:shd w:val="clear" w:fill="auto"/>
              </w:rPr>
              <w:t>Maven, Gradle, Ant</w:t>
            </w:r>
          </w:p>
        </w:tc>
      </w:tr>
    </w:tbl>
    <w:p w14:paraId="2C3355F3">
      <w:pPr>
        <w:spacing w:before="0" w:after="0" w:line="240" w:lineRule="auto"/>
        <w:ind w:left="0" w:right="0" w:firstLine="0"/>
        <w:jc w:val="both"/>
        <w:rPr>
          <w:rFonts w:ascii="Calibri" w:hAnsi="Calibri" w:eastAsia="Calibri" w:cs="Calibri"/>
          <w:b/>
          <w:color w:val="000000"/>
          <w:spacing w:val="0"/>
          <w:position w:val="0"/>
          <w:sz w:val="22"/>
          <w:shd w:val="clear" w:fill="FFFFFF"/>
        </w:rPr>
      </w:pPr>
    </w:p>
    <w:p w14:paraId="4D90EEDD">
      <w:pPr>
        <w:spacing w:before="0" w:after="0" w:line="240" w:lineRule="auto"/>
        <w:ind w:left="0" w:right="0" w:firstLine="0"/>
        <w:jc w:val="both"/>
        <w:rPr>
          <w:rFonts w:ascii="Calibri" w:hAnsi="Calibri" w:eastAsia="Calibri" w:cs="Calibri"/>
          <w:b/>
          <w:color w:val="000000"/>
          <w:spacing w:val="0"/>
          <w:position w:val="0"/>
          <w:sz w:val="22"/>
          <w:shd w:val="clear" w:fill="FFFFFF"/>
        </w:rPr>
      </w:pPr>
      <w:r>
        <w:rPr>
          <w:rFonts w:ascii="Calibri" w:hAnsi="Calibri" w:eastAsia="Calibri" w:cs="Calibri"/>
          <w:b/>
          <w:color w:val="000000"/>
          <w:spacing w:val="0"/>
          <w:position w:val="0"/>
          <w:sz w:val="22"/>
          <w:u w:val="single"/>
          <w:shd w:val="clear" w:fill="FFFFFF"/>
        </w:rPr>
        <w:t>Professional Experience</w:t>
      </w:r>
      <w:r>
        <w:rPr>
          <w:rFonts w:ascii="Calibri" w:hAnsi="Calibri" w:eastAsia="Calibri" w:cs="Calibri"/>
          <w:b/>
          <w:color w:val="000000"/>
          <w:spacing w:val="0"/>
          <w:position w:val="0"/>
          <w:sz w:val="22"/>
          <w:shd w:val="clear" w:fill="FFFFFF"/>
        </w:rPr>
        <w:t>:</w:t>
      </w:r>
    </w:p>
    <w:p w14:paraId="54A99B43">
      <w:pPr>
        <w:spacing w:before="0" w:after="0" w:line="240" w:lineRule="auto"/>
        <w:ind w:left="0" w:right="0" w:firstLine="0"/>
        <w:jc w:val="both"/>
        <w:rPr>
          <w:rFonts w:ascii="Calibri" w:hAnsi="Calibri" w:eastAsia="Calibri" w:cs="Calibri"/>
          <w:b/>
          <w:color w:val="000000"/>
          <w:spacing w:val="0"/>
          <w:position w:val="0"/>
          <w:sz w:val="22"/>
          <w:u w:val="single"/>
          <w:shd w:val="clear" w:fill="FFFFFF"/>
        </w:rPr>
      </w:pPr>
    </w:p>
    <w:p w14:paraId="51BD488D">
      <w:pPr>
        <w:spacing w:before="0" w:after="0" w:line="240" w:lineRule="auto"/>
        <w:ind w:left="0" w:right="0" w:firstLine="0"/>
        <w:jc w:val="both"/>
        <w:rPr>
          <w:rFonts w:ascii="Calibri" w:hAnsi="Calibri" w:eastAsia="Calibri" w:cs="Calibri"/>
          <w:b/>
          <w:color w:val="000000"/>
          <w:spacing w:val="0"/>
          <w:position w:val="0"/>
          <w:sz w:val="22"/>
          <w:shd w:val="clear" w:fill="FFFFFF"/>
        </w:rPr>
      </w:pPr>
      <w:r>
        <w:rPr>
          <w:rFonts w:ascii="Calibri" w:hAnsi="Calibri" w:eastAsia="Calibri" w:cs="Calibri"/>
          <w:b/>
          <w:color w:val="000000"/>
          <w:spacing w:val="0"/>
          <w:position w:val="0"/>
          <w:sz w:val="22"/>
          <w:u w:val="single"/>
          <w:shd w:val="clear" w:fill="FFFFFF"/>
        </w:rPr>
        <w:t>Client</w:t>
      </w:r>
      <w:r>
        <w:rPr>
          <w:rFonts w:ascii="Calibri" w:hAnsi="Calibri" w:eastAsia="Calibri" w:cs="Calibri"/>
          <w:b/>
          <w:color w:val="000000"/>
          <w:spacing w:val="0"/>
          <w:position w:val="0"/>
          <w:sz w:val="22"/>
          <w:shd w:val="clear" w:fill="FFFFFF"/>
        </w:rPr>
        <w:t>: Andersen, Houston, TX</w:t>
      </w:r>
      <w:r>
        <w:rPr>
          <w:rFonts w:ascii="Calibri" w:hAnsi="Calibri" w:eastAsia="Calibri" w:cs="Calibri"/>
          <w:b/>
          <w:color w:val="000000"/>
          <w:spacing w:val="0"/>
          <w:position w:val="0"/>
          <w:sz w:val="22"/>
          <w:shd w:val="clear" w:fill="FFFFFF"/>
        </w:rPr>
        <w:tab/>
      </w:r>
      <w:r>
        <w:rPr>
          <w:rFonts w:ascii="Calibri" w:hAnsi="Calibri" w:eastAsia="Calibri" w:cs="Calibri"/>
          <w:b/>
          <w:color w:val="000000"/>
          <w:spacing w:val="0"/>
          <w:position w:val="0"/>
          <w:sz w:val="22"/>
          <w:shd w:val="clear" w:fill="FFFFFF"/>
        </w:rPr>
        <w:tab/>
      </w:r>
      <w:r>
        <w:rPr>
          <w:rFonts w:ascii="Calibri" w:hAnsi="Calibri" w:eastAsia="Calibri" w:cs="Calibri"/>
          <w:b/>
          <w:color w:val="000000"/>
          <w:spacing w:val="0"/>
          <w:position w:val="0"/>
          <w:sz w:val="22"/>
          <w:shd w:val="clear" w:fill="FFFFFF"/>
        </w:rPr>
        <w:tab/>
      </w:r>
      <w:r>
        <w:rPr>
          <w:rFonts w:ascii="Calibri" w:hAnsi="Calibri" w:eastAsia="Calibri" w:cs="Calibri"/>
          <w:b/>
          <w:color w:val="000000"/>
          <w:spacing w:val="0"/>
          <w:position w:val="0"/>
          <w:sz w:val="22"/>
          <w:shd w:val="clear" w:fill="FFFFFF"/>
        </w:rPr>
        <w:tab/>
      </w:r>
      <w:r>
        <w:rPr>
          <w:rFonts w:ascii="Calibri" w:hAnsi="Calibri" w:eastAsia="Calibri" w:cs="Calibri"/>
          <w:b/>
          <w:color w:val="000000"/>
          <w:spacing w:val="0"/>
          <w:position w:val="0"/>
          <w:sz w:val="22"/>
          <w:shd w:val="clear" w:fill="FFFFFF"/>
        </w:rPr>
        <w:tab/>
      </w:r>
      <w:r>
        <w:rPr>
          <w:rFonts w:ascii="Calibri" w:hAnsi="Calibri" w:eastAsia="Calibri" w:cs="Calibri"/>
          <w:b/>
          <w:color w:val="000000"/>
          <w:spacing w:val="0"/>
          <w:position w:val="0"/>
          <w:sz w:val="22"/>
          <w:shd w:val="clear" w:fill="FFFFFF"/>
        </w:rPr>
        <w:t xml:space="preserve">                   Feb 2024 - July 2025</w:t>
      </w:r>
    </w:p>
    <w:p w14:paraId="4BA23825">
      <w:pPr>
        <w:spacing w:before="0" w:after="0" w:line="240" w:lineRule="auto"/>
        <w:ind w:left="0" w:right="0" w:firstLine="0"/>
        <w:jc w:val="both"/>
        <w:rPr>
          <w:rFonts w:ascii="Calibri" w:hAnsi="Calibri" w:eastAsia="Calibri" w:cs="Calibri"/>
          <w:b/>
          <w:color w:val="000000"/>
          <w:spacing w:val="0"/>
          <w:position w:val="0"/>
          <w:sz w:val="22"/>
          <w:shd w:val="clear" w:fill="FFFFFF"/>
        </w:rPr>
      </w:pPr>
      <w:r>
        <w:rPr>
          <w:rFonts w:ascii="Calibri" w:hAnsi="Calibri" w:eastAsia="Calibri" w:cs="Calibri"/>
          <w:b/>
          <w:color w:val="000000"/>
          <w:spacing w:val="0"/>
          <w:position w:val="0"/>
          <w:sz w:val="22"/>
          <w:u w:val="single"/>
          <w:shd w:val="clear" w:fill="FFFFFF"/>
        </w:rPr>
        <w:t>Role</w:t>
      </w:r>
      <w:r>
        <w:rPr>
          <w:rFonts w:ascii="Calibri" w:hAnsi="Calibri" w:eastAsia="Calibri" w:cs="Calibri"/>
          <w:b/>
          <w:color w:val="000000"/>
          <w:spacing w:val="0"/>
          <w:position w:val="0"/>
          <w:sz w:val="22"/>
          <w:shd w:val="clear" w:fill="FFFFFF"/>
        </w:rPr>
        <w:t>: Java Full stack Developer</w:t>
      </w:r>
    </w:p>
    <w:p w14:paraId="699082AF">
      <w:pPr>
        <w:spacing w:before="0" w:after="0" w:line="240" w:lineRule="auto"/>
        <w:ind w:left="0" w:right="0" w:firstLine="0"/>
        <w:jc w:val="both"/>
        <w:rPr>
          <w:rFonts w:ascii="Calibri" w:hAnsi="Calibri" w:eastAsia="Calibri" w:cs="Calibri"/>
          <w:b/>
          <w:color w:val="000000"/>
          <w:spacing w:val="0"/>
          <w:position w:val="0"/>
          <w:sz w:val="22"/>
          <w:shd w:val="clear" w:fill="FFFFFF"/>
        </w:rPr>
      </w:pPr>
      <w:r>
        <w:rPr>
          <w:rFonts w:ascii="Calibri" w:hAnsi="Calibri" w:eastAsia="Calibri" w:cs="Calibri"/>
          <w:b/>
          <w:color w:val="000000"/>
          <w:spacing w:val="0"/>
          <w:position w:val="0"/>
          <w:sz w:val="22"/>
          <w:u w:val="single"/>
          <w:shd w:val="clear" w:fill="FFFFFF"/>
        </w:rPr>
        <w:t>Responsibilities</w:t>
      </w:r>
      <w:r>
        <w:rPr>
          <w:rFonts w:ascii="Calibri" w:hAnsi="Calibri" w:eastAsia="Calibri" w:cs="Calibri"/>
          <w:b/>
          <w:color w:val="000000"/>
          <w:spacing w:val="0"/>
          <w:position w:val="0"/>
          <w:sz w:val="22"/>
          <w:shd w:val="clear" w:fill="FFFFFF"/>
        </w:rPr>
        <w:t>:</w:t>
      </w:r>
    </w:p>
    <w:p w14:paraId="330B8206">
      <w:pPr>
        <w:numPr>
          <w:ilvl w:val="0"/>
          <w:numId w:val="3"/>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The design, development, and deployment of enterprise-level applications using </w:t>
      </w:r>
      <w:r>
        <w:rPr>
          <w:rFonts w:ascii="Calibri" w:hAnsi="Calibri" w:eastAsia="Calibri" w:cs="Calibri"/>
          <w:b/>
          <w:color w:val="000000"/>
          <w:spacing w:val="0"/>
          <w:position w:val="0"/>
          <w:sz w:val="22"/>
          <w:shd w:val="clear" w:fill="auto"/>
        </w:rPr>
        <w:t>Java/JEE/Spring</w:t>
      </w:r>
      <w:r>
        <w:rPr>
          <w:rFonts w:ascii="Calibri" w:hAnsi="Calibri" w:eastAsia="Calibri" w:cs="Calibri"/>
          <w:color w:val="000000"/>
          <w:spacing w:val="0"/>
          <w:position w:val="0"/>
          <w:sz w:val="22"/>
          <w:shd w:val="clear" w:fill="auto"/>
        </w:rPr>
        <w:t xml:space="preserve"> frameworks, ensuring high performance and maintainability.</w:t>
      </w:r>
    </w:p>
    <w:p w14:paraId="3AF738F3">
      <w:pPr>
        <w:numPr>
          <w:ilvl w:val="0"/>
          <w:numId w:val="3"/>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Developed </w:t>
      </w:r>
      <w:r>
        <w:rPr>
          <w:rFonts w:ascii="Calibri" w:hAnsi="Calibri" w:eastAsia="Calibri" w:cs="Calibri"/>
          <w:b/>
          <w:color w:val="000000"/>
          <w:spacing w:val="0"/>
          <w:position w:val="0"/>
          <w:sz w:val="22"/>
          <w:shd w:val="clear" w:fill="auto"/>
        </w:rPr>
        <w:t>RESTful web services</w:t>
      </w:r>
      <w:r>
        <w:rPr>
          <w:rFonts w:ascii="Calibri" w:hAnsi="Calibri" w:eastAsia="Calibri" w:cs="Calibri"/>
          <w:color w:val="000000"/>
          <w:spacing w:val="0"/>
          <w:position w:val="0"/>
          <w:sz w:val="22"/>
          <w:shd w:val="clear" w:fill="auto"/>
        </w:rPr>
        <w:t xml:space="preserve"> using </w:t>
      </w:r>
      <w:r>
        <w:rPr>
          <w:rFonts w:ascii="Calibri" w:hAnsi="Calibri" w:eastAsia="Calibri" w:cs="Calibri"/>
          <w:b/>
          <w:color w:val="000000"/>
          <w:spacing w:val="0"/>
          <w:position w:val="0"/>
          <w:sz w:val="22"/>
          <w:shd w:val="clear" w:fill="auto"/>
        </w:rPr>
        <w:t>Spring Boot</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Spring MVC</w:t>
      </w:r>
      <w:r>
        <w:rPr>
          <w:rFonts w:ascii="Calibri" w:hAnsi="Calibri" w:eastAsia="Calibri" w:cs="Calibri"/>
          <w:color w:val="000000"/>
          <w:spacing w:val="0"/>
          <w:position w:val="0"/>
          <w:sz w:val="22"/>
          <w:shd w:val="clear" w:fill="auto"/>
        </w:rPr>
        <w:t>, with a focus on API development and integration across multiple systems.</w:t>
      </w:r>
    </w:p>
    <w:p w14:paraId="68B6F06F">
      <w:pPr>
        <w:numPr>
          <w:ilvl w:val="0"/>
          <w:numId w:val="3"/>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Extensive experience in working with </w:t>
      </w:r>
      <w:r>
        <w:rPr>
          <w:rFonts w:ascii="Calibri" w:hAnsi="Calibri" w:eastAsia="Calibri" w:cs="Calibri"/>
          <w:b/>
          <w:color w:val="000000"/>
          <w:spacing w:val="0"/>
          <w:position w:val="0"/>
          <w:sz w:val="22"/>
          <w:shd w:val="clear" w:fill="auto"/>
        </w:rPr>
        <w:t>ORM technologies</w:t>
      </w:r>
      <w:r>
        <w:rPr>
          <w:rFonts w:ascii="Calibri" w:hAnsi="Calibri" w:eastAsia="Calibri" w:cs="Calibri"/>
          <w:color w:val="000000"/>
          <w:spacing w:val="0"/>
          <w:position w:val="0"/>
          <w:sz w:val="22"/>
          <w:shd w:val="clear" w:fill="auto"/>
        </w:rPr>
        <w:t xml:space="preserve"> such as </w:t>
      </w:r>
      <w:r>
        <w:rPr>
          <w:rFonts w:ascii="Calibri" w:hAnsi="Calibri" w:eastAsia="Calibri" w:cs="Calibri"/>
          <w:b/>
          <w:color w:val="000000"/>
          <w:spacing w:val="0"/>
          <w:position w:val="0"/>
          <w:sz w:val="22"/>
          <w:shd w:val="clear" w:fill="auto"/>
        </w:rPr>
        <w:t>Hibernate</w:t>
      </w:r>
      <w:r>
        <w:rPr>
          <w:rFonts w:ascii="Calibri" w:hAnsi="Calibri" w:eastAsia="Calibri" w:cs="Calibri"/>
          <w:color w:val="000000"/>
          <w:spacing w:val="0"/>
          <w:position w:val="0"/>
          <w:sz w:val="22"/>
          <w:shd w:val="clear" w:fill="auto"/>
        </w:rPr>
        <w:t xml:space="preserve"> for database interactions, ensuring smooth data persistence and retrieval.</w:t>
      </w:r>
    </w:p>
    <w:p w14:paraId="0280ED07">
      <w:pPr>
        <w:numPr>
          <w:ilvl w:val="0"/>
          <w:numId w:val="3"/>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Implemented solutions with </w:t>
      </w:r>
      <w:r>
        <w:rPr>
          <w:rFonts w:ascii="Calibri" w:hAnsi="Calibri" w:eastAsia="Calibri" w:cs="Calibri"/>
          <w:b/>
          <w:color w:val="000000"/>
          <w:spacing w:val="0"/>
          <w:position w:val="0"/>
          <w:sz w:val="22"/>
          <w:shd w:val="clear" w:fill="auto"/>
        </w:rPr>
        <w:t>Spring JPA</w:t>
      </w:r>
      <w:r>
        <w:rPr>
          <w:rFonts w:ascii="Calibri" w:hAnsi="Calibri" w:eastAsia="Calibri" w:cs="Calibri"/>
          <w:color w:val="000000"/>
          <w:spacing w:val="0"/>
          <w:position w:val="0"/>
          <w:sz w:val="22"/>
          <w:shd w:val="clear" w:fill="auto"/>
        </w:rPr>
        <w:t xml:space="preserve"> to improve data access layers, reducing boilerplate code and improving overall efficiency.</w:t>
      </w:r>
    </w:p>
    <w:p w14:paraId="7F9F0F77">
      <w:pPr>
        <w:numPr>
          <w:ilvl w:val="0"/>
          <w:numId w:val="3"/>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Actively participated in API development and integration of enterprise systems with </w:t>
      </w:r>
      <w:r>
        <w:rPr>
          <w:rFonts w:ascii="Calibri" w:hAnsi="Calibri" w:eastAsia="Calibri" w:cs="Calibri"/>
          <w:b/>
          <w:color w:val="000000"/>
          <w:spacing w:val="0"/>
          <w:position w:val="0"/>
          <w:sz w:val="22"/>
          <w:shd w:val="clear" w:fill="auto"/>
        </w:rPr>
        <w:t>RESTful services</w:t>
      </w:r>
      <w:r>
        <w:rPr>
          <w:rFonts w:ascii="Calibri" w:hAnsi="Calibri" w:eastAsia="Calibri" w:cs="Calibri"/>
          <w:color w:val="000000"/>
          <w:spacing w:val="0"/>
          <w:position w:val="0"/>
          <w:sz w:val="22"/>
          <w:shd w:val="clear" w:fill="auto"/>
        </w:rPr>
        <w:t xml:space="preserve"> and asynchronous message queues (JMS) to support payment status reporting.</w:t>
      </w:r>
    </w:p>
    <w:p w14:paraId="7BC0FE31">
      <w:pPr>
        <w:numPr>
          <w:ilvl w:val="0"/>
          <w:numId w:val="3"/>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Utilized </w:t>
      </w:r>
      <w:r>
        <w:rPr>
          <w:rFonts w:ascii="Calibri" w:hAnsi="Calibri" w:eastAsia="Calibri" w:cs="Calibri"/>
          <w:b/>
          <w:color w:val="000000"/>
          <w:spacing w:val="0"/>
          <w:position w:val="0"/>
          <w:sz w:val="22"/>
          <w:shd w:val="clear" w:fill="auto"/>
        </w:rPr>
        <w:t>PowerBI</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Qlik Sense</w:t>
      </w:r>
      <w:r>
        <w:rPr>
          <w:rFonts w:ascii="Calibri" w:hAnsi="Calibri" w:eastAsia="Calibri" w:cs="Calibri"/>
          <w:color w:val="000000"/>
          <w:spacing w:val="0"/>
          <w:position w:val="0"/>
          <w:sz w:val="22"/>
          <w:shd w:val="clear" w:fill="auto"/>
        </w:rPr>
        <w:t xml:space="preserve"> for creating insightful and actionable reports and dashboards, ensuring the availability of critical business data to stakeholders.</w:t>
      </w:r>
    </w:p>
    <w:p w14:paraId="0B10979C">
      <w:pPr>
        <w:numPr>
          <w:ilvl w:val="0"/>
          <w:numId w:val="3"/>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Applied </w:t>
      </w:r>
      <w:r>
        <w:rPr>
          <w:rFonts w:ascii="Calibri" w:hAnsi="Calibri" w:eastAsia="Calibri" w:cs="Calibri"/>
          <w:b/>
          <w:color w:val="000000"/>
          <w:spacing w:val="0"/>
          <w:position w:val="0"/>
          <w:sz w:val="22"/>
          <w:shd w:val="clear" w:fill="auto"/>
        </w:rPr>
        <w:t>multithreading</w:t>
      </w:r>
      <w:r>
        <w:rPr>
          <w:rFonts w:ascii="Calibri" w:hAnsi="Calibri" w:eastAsia="Calibri" w:cs="Calibri"/>
          <w:color w:val="000000"/>
          <w:spacing w:val="0"/>
          <w:position w:val="0"/>
          <w:sz w:val="22"/>
          <w:shd w:val="clear" w:fill="auto"/>
        </w:rPr>
        <w:t xml:space="preserve"> concepts in Java to improve the performance of large-scale applications, including developing concurrent applications that utilize </w:t>
      </w:r>
      <w:r>
        <w:rPr>
          <w:rFonts w:ascii="Calibri" w:hAnsi="Calibri" w:eastAsia="Calibri" w:cs="Calibri"/>
          <w:b/>
          <w:color w:val="000000"/>
          <w:spacing w:val="0"/>
          <w:position w:val="0"/>
          <w:sz w:val="22"/>
          <w:shd w:val="clear" w:fill="auto"/>
        </w:rPr>
        <w:t>Java threads</w:t>
      </w:r>
      <w:r>
        <w:rPr>
          <w:rFonts w:ascii="Calibri" w:hAnsi="Calibri" w:eastAsia="Calibri" w:cs="Calibri"/>
          <w:color w:val="000000"/>
          <w:spacing w:val="0"/>
          <w:position w:val="0"/>
          <w:sz w:val="22"/>
          <w:shd w:val="clear" w:fill="auto"/>
        </w:rPr>
        <w:t xml:space="preserve"> for enhanced scalability.</w:t>
      </w:r>
    </w:p>
    <w:p w14:paraId="5BA6E584">
      <w:pPr>
        <w:numPr>
          <w:ilvl w:val="0"/>
          <w:numId w:val="3"/>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Developed and maintained </w:t>
      </w:r>
      <w:r>
        <w:rPr>
          <w:rFonts w:ascii="Calibri" w:hAnsi="Calibri" w:eastAsia="Calibri" w:cs="Calibri"/>
          <w:b/>
          <w:color w:val="000000"/>
          <w:spacing w:val="0"/>
          <w:position w:val="0"/>
          <w:sz w:val="22"/>
          <w:shd w:val="clear" w:fill="auto"/>
        </w:rPr>
        <w:t>Microservices</w:t>
      </w:r>
      <w:r>
        <w:rPr>
          <w:rFonts w:ascii="Calibri" w:hAnsi="Calibri" w:eastAsia="Calibri" w:cs="Calibri"/>
          <w:color w:val="000000"/>
          <w:spacing w:val="0"/>
          <w:position w:val="0"/>
          <w:sz w:val="22"/>
          <w:shd w:val="clear" w:fill="auto"/>
        </w:rPr>
        <w:t xml:space="preserve"> architecture using </w:t>
      </w:r>
      <w:r>
        <w:rPr>
          <w:rFonts w:ascii="Calibri" w:hAnsi="Calibri" w:eastAsia="Calibri" w:cs="Calibri"/>
          <w:b/>
          <w:color w:val="000000"/>
          <w:spacing w:val="0"/>
          <w:position w:val="0"/>
          <w:sz w:val="22"/>
          <w:shd w:val="clear" w:fill="auto"/>
        </w:rPr>
        <w:t>Spring Boot</w:t>
      </w:r>
      <w:r>
        <w:rPr>
          <w:rFonts w:ascii="Calibri" w:hAnsi="Calibri" w:eastAsia="Calibri" w:cs="Calibri"/>
          <w:color w:val="000000"/>
          <w:spacing w:val="0"/>
          <w:position w:val="0"/>
          <w:sz w:val="22"/>
          <w:shd w:val="clear" w:fill="auto"/>
        </w:rPr>
        <w:t>, ensuring the scalability and resilience of the application on cloud infrastructure.</w:t>
      </w:r>
    </w:p>
    <w:p w14:paraId="2EFD8972">
      <w:pPr>
        <w:numPr>
          <w:ilvl w:val="0"/>
          <w:numId w:val="3"/>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Led database integration and query optimization, working with </w:t>
      </w:r>
      <w:r>
        <w:rPr>
          <w:rFonts w:ascii="Calibri" w:hAnsi="Calibri" w:eastAsia="Calibri" w:cs="Calibri"/>
          <w:b/>
          <w:color w:val="000000"/>
          <w:spacing w:val="0"/>
          <w:position w:val="0"/>
          <w:sz w:val="22"/>
          <w:shd w:val="clear" w:fill="auto"/>
        </w:rPr>
        <w:t>SQL</w:t>
      </w:r>
      <w:r>
        <w:rPr>
          <w:rFonts w:ascii="Calibri" w:hAnsi="Calibri" w:eastAsia="Calibri" w:cs="Calibri"/>
          <w:color w:val="000000"/>
          <w:spacing w:val="0"/>
          <w:position w:val="0"/>
          <w:sz w:val="22"/>
          <w:shd w:val="clear" w:fill="auto"/>
        </w:rPr>
        <w:t xml:space="preserve"> (Oracle, PostgreSQL) and </w:t>
      </w:r>
      <w:r>
        <w:rPr>
          <w:rFonts w:ascii="Calibri" w:hAnsi="Calibri" w:eastAsia="Calibri" w:cs="Calibri"/>
          <w:b/>
          <w:color w:val="000000"/>
          <w:spacing w:val="0"/>
          <w:position w:val="0"/>
          <w:sz w:val="22"/>
          <w:shd w:val="clear" w:fill="auto"/>
        </w:rPr>
        <w:t>NoSQL</w:t>
      </w:r>
      <w:r>
        <w:rPr>
          <w:rFonts w:ascii="Calibri" w:hAnsi="Calibri" w:eastAsia="Calibri" w:cs="Calibri"/>
          <w:color w:val="000000"/>
          <w:spacing w:val="0"/>
          <w:position w:val="0"/>
          <w:sz w:val="22"/>
          <w:shd w:val="clear" w:fill="auto"/>
        </w:rPr>
        <w:t xml:space="preserve"> databases (e.g., </w:t>
      </w:r>
      <w:r>
        <w:rPr>
          <w:rFonts w:ascii="Calibri" w:hAnsi="Calibri" w:eastAsia="Calibri" w:cs="Calibri"/>
          <w:b/>
          <w:color w:val="000000"/>
          <w:spacing w:val="0"/>
          <w:position w:val="0"/>
          <w:sz w:val="22"/>
          <w:shd w:val="clear" w:fill="auto"/>
        </w:rPr>
        <w:t>MongoDB</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Redis</w:t>
      </w:r>
      <w:r>
        <w:rPr>
          <w:rFonts w:ascii="Calibri" w:hAnsi="Calibri" w:eastAsia="Calibri" w:cs="Calibri"/>
          <w:color w:val="000000"/>
          <w:spacing w:val="0"/>
          <w:position w:val="0"/>
          <w:sz w:val="22"/>
          <w:shd w:val="clear" w:fill="auto"/>
        </w:rPr>
        <w:t>).</w:t>
      </w:r>
    </w:p>
    <w:p w14:paraId="17EB3C46">
      <w:pPr>
        <w:numPr>
          <w:ilvl w:val="0"/>
          <w:numId w:val="3"/>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Worked extensively with version control tools such as </w:t>
      </w:r>
      <w:r>
        <w:rPr>
          <w:rFonts w:ascii="Calibri" w:hAnsi="Calibri" w:eastAsia="Calibri" w:cs="Calibri"/>
          <w:b/>
          <w:color w:val="000000"/>
          <w:spacing w:val="0"/>
          <w:position w:val="0"/>
          <w:sz w:val="22"/>
          <w:shd w:val="clear" w:fill="auto"/>
        </w:rPr>
        <w:t>Git</w:t>
      </w:r>
      <w:r>
        <w:rPr>
          <w:rFonts w:ascii="Calibri" w:hAnsi="Calibri" w:eastAsia="Calibri" w:cs="Calibri"/>
          <w:color w:val="000000"/>
          <w:spacing w:val="0"/>
          <w:position w:val="0"/>
          <w:sz w:val="22"/>
          <w:shd w:val="clear" w:fill="auto"/>
        </w:rPr>
        <w:t xml:space="preserve"> and managed continuous integration processes using </w:t>
      </w:r>
      <w:r>
        <w:rPr>
          <w:rFonts w:ascii="Calibri" w:hAnsi="Calibri" w:eastAsia="Calibri" w:cs="Calibri"/>
          <w:b/>
          <w:color w:val="000000"/>
          <w:spacing w:val="0"/>
          <w:position w:val="0"/>
          <w:sz w:val="22"/>
          <w:shd w:val="clear" w:fill="auto"/>
        </w:rPr>
        <w:t>Jenkins</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Sonar</w:t>
      </w:r>
      <w:r>
        <w:rPr>
          <w:rFonts w:ascii="Calibri" w:hAnsi="Calibri" w:eastAsia="Calibri" w:cs="Calibri"/>
          <w:color w:val="000000"/>
          <w:spacing w:val="0"/>
          <w:position w:val="0"/>
          <w:sz w:val="22"/>
          <w:shd w:val="clear" w:fill="auto"/>
        </w:rPr>
        <w:t xml:space="preserve"> for static code analysis.</w:t>
      </w:r>
    </w:p>
    <w:p w14:paraId="487C2F6E">
      <w:pPr>
        <w:numPr>
          <w:ilvl w:val="0"/>
          <w:numId w:val="3"/>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Implemented </w:t>
      </w:r>
      <w:r>
        <w:rPr>
          <w:rFonts w:ascii="Calibri" w:hAnsi="Calibri" w:eastAsia="Calibri" w:cs="Calibri"/>
          <w:b/>
          <w:color w:val="000000"/>
          <w:spacing w:val="0"/>
          <w:position w:val="0"/>
          <w:sz w:val="22"/>
          <w:shd w:val="clear" w:fill="auto"/>
        </w:rPr>
        <w:t>unit testing</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code reviews</w:t>
      </w:r>
      <w:r>
        <w:rPr>
          <w:rFonts w:ascii="Calibri" w:hAnsi="Calibri" w:eastAsia="Calibri" w:cs="Calibri"/>
          <w:color w:val="000000"/>
          <w:spacing w:val="0"/>
          <w:position w:val="0"/>
          <w:sz w:val="22"/>
          <w:shd w:val="clear" w:fill="auto"/>
        </w:rPr>
        <w:t xml:space="preserve">, and documentation for ensuring high-quality deliverables following Agile practices using tools like </w:t>
      </w:r>
      <w:r>
        <w:rPr>
          <w:rFonts w:ascii="Calibri" w:hAnsi="Calibri" w:eastAsia="Calibri" w:cs="Calibri"/>
          <w:b/>
          <w:color w:val="000000"/>
          <w:spacing w:val="0"/>
          <w:position w:val="0"/>
          <w:sz w:val="22"/>
          <w:shd w:val="clear" w:fill="auto"/>
        </w:rPr>
        <w:t>JIRA</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Rally</w:t>
      </w:r>
      <w:r>
        <w:rPr>
          <w:rFonts w:ascii="Calibri" w:hAnsi="Calibri" w:eastAsia="Calibri" w:cs="Calibri"/>
          <w:color w:val="000000"/>
          <w:spacing w:val="0"/>
          <w:position w:val="0"/>
          <w:sz w:val="22"/>
          <w:shd w:val="clear" w:fill="auto"/>
        </w:rPr>
        <w:t>.</w:t>
      </w:r>
    </w:p>
    <w:p w14:paraId="0F3EC893">
      <w:pPr>
        <w:numPr>
          <w:ilvl w:val="0"/>
          <w:numId w:val="3"/>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Contributed to the </w:t>
      </w:r>
      <w:r>
        <w:rPr>
          <w:rFonts w:ascii="Calibri" w:hAnsi="Calibri" w:eastAsia="Calibri" w:cs="Calibri"/>
          <w:b/>
          <w:color w:val="000000"/>
          <w:spacing w:val="0"/>
          <w:position w:val="0"/>
          <w:sz w:val="22"/>
          <w:shd w:val="clear" w:fill="auto"/>
        </w:rPr>
        <w:t>cloud migration</w:t>
      </w:r>
      <w:r>
        <w:rPr>
          <w:rFonts w:ascii="Calibri" w:hAnsi="Calibri" w:eastAsia="Calibri" w:cs="Calibri"/>
          <w:color w:val="000000"/>
          <w:spacing w:val="0"/>
          <w:position w:val="0"/>
          <w:sz w:val="22"/>
          <w:shd w:val="clear" w:fill="auto"/>
        </w:rPr>
        <w:t xml:space="preserve"> efforts by migrating Web services to </w:t>
      </w:r>
      <w:r>
        <w:rPr>
          <w:rFonts w:ascii="Calibri" w:hAnsi="Calibri" w:eastAsia="Calibri" w:cs="Calibri"/>
          <w:b/>
          <w:color w:val="000000"/>
          <w:spacing w:val="0"/>
          <w:position w:val="0"/>
          <w:sz w:val="22"/>
          <w:shd w:val="clear" w:fill="auto"/>
        </w:rPr>
        <w:t>PCF (Pivotal Cloud Foundry)</w:t>
      </w:r>
      <w:r>
        <w:rPr>
          <w:rFonts w:ascii="Calibri" w:hAnsi="Calibri" w:eastAsia="Calibri" w:cs="Calibri"/>
          <w:color w:val="000000"/>
          <w:spacing w:val="0"/>
          <w:position w:val="0"/>
          <w:sz w:val="22"/>
          <w:shd w:val="clear" w:fill="auto"/>
        </w:rPr>
        <w:t xml:space="preserve"> and utilizing </w:t>
      </w:r>
      <w:r>
        <w:rPr>
          <w:rFonts w:ascii="Calibri" w:hAnsi="Calibri" w:eastAsia="Calibri" w:cs="Calibri"/>
          <w:b/>
          <w:color w:val="000000"/>
          <w:spacing w:val="0"/>
          <w:position w:val="0"/>
          <w:sz w:val="22"/>
          <w:shd w:val="clear" w:fill="auto"/>
        </w:rPr>
        <w:t>AWS SDK</w:t>
      </w:r>
      <w:r>
        <w:rPr>
          <w:rFonts w:ascii="Calibri" w:hAnsi="Calibri" w:eastAsia="Calibri" w:cs="Calibri"/>
          <w:color w:val="000000"/>
          <w:spacing w:val="0"/>
          <w:position w:val="0"/>
          <w:sz w:val="22"/>
          <w:shd w:val="clear" w:fill="auto"/>
        </w:rPr>
        <w:t xml:space="preserve"> for cloud integrations such as Amazon S3 and AWS Lambda functions.</w:t>
      </w:r>
    </w:p>
    <w:p w14:paraId="21D01B55">
      <w:pPr>
        <w:numPr>
          <w:ilvl w:val="0"/>
          <w:numId w:val="3"/>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Utilized </w:t>
      </w:r>
      <w:r>
        <w:rPr>
          <w:rFonts w:ascii="Calibri" w:hAnsi="Calibri" w:eastAsia="Calibri" w:cs="Calibri"/>
          <w:b/>
          <w:color w:val="000000"/>
          <w:spacing w:val="0"/>
          <w:position w:val="0"/>
          <w:sz w:val="22"/>
          <w:shd w:val="clear" w:fill="auto"/>
        </w:rPr>
        <w:t>Docker</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Maven/Gradle</w:t>
      </w:r>
      <w:r>
        <w:rPr>
          <w:rFonts w:ascii="Calibri" w:hAnsi="Calibri" w:eastAsia="Calibri" w:cs="Calibri"/>
          <w:color w:val="000000"/>
          <w:spacing w:val="0"/>
          <w:position w:val="0"/>
          <w:sz w:val="22"/>
          <w:shd w:val="clear" w:fill="auto"/>
        </w:rPr>
        <w:t xml:space="preserve"> for build automation, ensuring consistency and efficiency across development and deployment environments.</w:t>
      </w:r>
    </w:p>
    <w:p w14:paraId="570BCB33">
      <w:pPr>
        <w:numPr>
          <w:ilvl w:val="0"/>
          <w:numId w:val="3"/>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Participated in the design and development of business logic with </w:t>
      </w:r>
      <w:r>
        <w:rPr>
          <w:rFonts w:ascii="Calibri" w:hAnsi="Calibri" w:eastAsia="Calibri" w:cs="Calibri"/>
          <w:b/>
          <w:color w:val="000000"/>
          <w:spacing w:val="0"/>
          <w:position w:val="0"/>
          <w:sz w:val="22"/>
          <w:shd w:val="clear" w:fill="auto"/>
        </w:rPr>
        <w:t>Spring Batch</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Apache Camel</w:t>
      </w:r>
      <w:r>
        <w:rPr>
          <w:rFonts w:ascii="Calibri" w:hAnsi="Calibri" w:eastAsia="Calibri" w:cs="Calibri"/>
          <w:color w:val="000000"/>
          <w:spacing w:val="0"/>
          <w:position w:val="0"/>
          <w:sz w:val="22"/>
          <w:shd w:val="clear" w:fill="auto"/>
        </w:rPr>
        <w:t xml:space="preserve"> for data transformation and system integrations.</w:t>
      </w:r>
    </w:p>
    <w:p w14:paraId="2CF9AD80">
      <w:pPr>
        <w:numPr>
          <w:ilvl w:val="0"/>
          <w:numId w:val="3"/>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Collaborated with cross-functional teams to gather requirements, identify bottlenecks, and implement solutions in a </w:t>
      </w:r>
      <w:r>
        <w:rPr>
          <w:rFonts w:ascii="Calibri" w:hAnsi="Calibri" w:eastAsia="Calibri" w:cs="Calibri"/>
          <w:b/>
          <w:color w:val="000000"/>
          <w:spacing w:val="0"/>
          <w:position w:val="0"/>
          <w:sz w:val="22"/>
          <w:shd w:val="clear" w:fill="auto"/>
        </w:rPr>
        <w:t>Agile Scrum</w:t>
      </w:r>
      <w:r>
        <w:rPr>
          <w:rFonts w:ascii="Calibri" w:hAnsi="Calibri" w:eastAsia="Calibri" w:cs="Calibri"/>
          <w:color w:val="000000"/>
          <w:spacing w:val="0"/>
          <w:position w:val="0"/>
          <w:sz w:val="22"/>
          <w:shd w:val="clear" w:fill="auto"/>
        </w:rPr>
        <w:t xml:space="preserve"> environment.</w:t>
      </w:r>
    </w:p>
    <w:p w14:paraId="4F4D6F33">
      <w:pPr>
        <w:numPr>
          <w:ilvl w:val="0"/>
          <w:numId w:val="3"/>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Improved the security and access control of services by integrating </w:t>
      </w:r>
      <w:r>
        <w:rPr>
          <w:rFonts w:ascii="Calibri" w:hAnsi="Calibri" w:eastAsia="Calibri" w:cs="Calibri"/>
          <w:b/>
          <w:color w:val="000000"/>
          <w:spacing w:val="0"/>
          <w:position w:val="0"/>
          <w:sz w:val="22"/>
          <w:shd w:val="clear" w:fill="auto"/>
        </w:rPr>
        <w:t>Spring Security</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OAuth</w:t>
      </w:r>
      <w:r>
        <w:rPr>
          <w:rFonts w:ascii="Calibri" w:hAnsi="Calibri" w:eastAsia="Calibri" w:cs="Calibri"/>
          <w:color w:val="000000"/>
          <w:spacing w:val="0"/>
          <w:position w:val="0"/>
          <w:sz w:val="22"/>
          <w:shd w:val="clear" w:fill="auto"/>
        </w:rPr>
        <w:t xml:space="preserve"> for authentication and authorization of RESTful services.</w:t>
      </w:r>
    </w:p>
    <w:p w14:paraId="519A471D">
      <w:pPr>
        <w:numPr>
          <w:ilvl w:val="0"/>
          <w:numId w:val="3"/>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Enhanced user experience by integrating </w:t>
      </w:r>
      <w:r>
        <w:rPr>
          <w:rFonts w:ascii="Calibri" w:hAnsi="Calibri" w:eastAsia="Calibri" w:cs="Calibri"/>
          <w:b/>
          <w:color w:val="000000"/>
          <w:spacing w:val="0"/>
          <w:position w:val="0"/>
          <w:sz w:val="22"/>
          <w:shd w:val="clear" w:fill="auto"/>
        </w:rPr>
        <w:t>AngularJS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Bootstrap</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HTML5</w:t>
      </w:r>
      <w:r>
        <w:rPr>
          <w:rFonts w:ascii="Calibri" w:hAnsi="Calibri" w:eastAsia="Calibri" w:cs="Calibri"/>
          <w:color w:val="000000"/>
          <w:spacing w:val="0"/>
          <w:position w:val="0"/>
          <w:sz w:val="22"/>
          <w:shd w:val="clear" w:fill="auto"/>
        </w:rPr>
        <w:t xml:space="preserve"> to deliver modern, responsive front-end applications.</w:t>
      </w:r>
    </w:p>
    <w:p w14:paraId="100E31F4">
      <w:pPr>
        <w:numPr>
          <w:ilvl w:val="0"/>
          <w:numId w:val="3"/>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Involved in performance tuning and optimizing database queries and application logic to handle large data sets and ensure system scalability.</w:t>
      </w:r>
    </w:p>
    <w:p w14:paraId="2618132D">
      <w:pPr>
        <w:numPr>
          <w:ilvl w:val="0"/>
          <w:numId w:val="3"/>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Conducted </w:t>
      </w:r>
      <w:r>
        <w:rPr>
          <w:rFonts w:ascii="Calibri" w:hAnsi="Calibri" w:eastAsia="Calibri" w:cs="Calibri"/>
          <w:b/>
          <w:color w:val="000000"/>
          <w:spacing w:val="0"/>
          <w:position w:val="0"/>
          <w:sz w:val="22"/>
          <w:shd w:val="clear" w:fill="auto"/>
        </w:rPr>
        <w:t>code reviews</w:t>
      </w:r>
      <w:r>
        <w:rPr>
          <w:rFonts w:ascii="Calibri" w:hAnsi="Calibri" w:eastAsia="Calibri" w:cs="Calibri"/>
          <w:color w:val="000000"/>
          <w:spacing w:val="0"/>
          <w:position w:val="0"/>
          <w:sz w:val="22"/>
          <w:shd w:val="clear" w:fill="auto"/>
        </w:rPr>
        <w:t xml:space="preserve"> using </w:t>
      </w:r>
      <w:r>
        <w:rPr>
          <w:rFonts w:ascii="Calibri" w:hAnsi="Calibri" w:eastAsia="Calibri" w:cs="Calibri"/>
          <w:b/>
          <w:color w:val="000000"/>
          <w:spacing w:val="0"/>
          <w:position w:val="0"/>
          <w:sz w:val="22"/>
          <w:shd w:val="clear" w:fill="auto"/>
        </w:rPr>
        <w:t>Sonar</w:t>
      </w:r>
      <w:r>
        <w:rPr>
          <w:rFonts w:ascii="Calibri" w:hAnsi="Calibri" w:eastAsia="Calibri" w:cs="Calibri"/>
          <w:color w:val="000000"/>
          <w:spacing w:val="0"/>
          <w:position w:val="0"/>
          <w:sz w:val="22"/>
          <w:shd w:val="clear" w:fill="auto"/>
        </w:rPr>
        <w:t xml:space="preserve"> and integrated best practices to ensure clean, maintainable code.</w:t>
      </w:r>
    </w:p>
    <w:p w14:paraId="76DF42FF">
      <w:pPr>
        <w:spacing w:before="0" w:after="0" w:line="240" w:lineRule="auto"/>
        <w:ind w:left="0" w:right="0" w:firstLine="0"/>
        <w:jc w:val="both"/>
        <w:rPr>
          <w:rFonts w:ascii="Calibri" w:hAnsi="Calibri" w:eastAsia="Calibri" w:cs="Calibri"/>
          <w:color w:val="000000"/>
          <w:spacing w:val="0"/>
          <w:position w:val="0"/>
          <w:sz w:val="22"/>
          <w:shd w:val="clear" w:fill="auto"/>
        </w:rPr>
      </w:pPr>
    </w:p>
    <w:p w14:paraId="5D6741A5">
      <w:pPr>
        <w:spacing w:before="0" w:after="0" w:line="240" w:lineRule="auto"/>
        <w:ind w:left="0" w:right="0" w:firstLine="0"/>
        <w:jc w:val="both"/>
        <w:rPr>
          <w:rFonts w:ascii="Calibri" w:hAnsi="Calibri" w:eastAsia="Calibri" w:cs="Calibri"/>
          <w:b/>
          <w:color w:val="000000"/>
          <w:spacing w:val="0"/>
          <w:position w:val="0"/>
          <w:sz w:val="22"/>
          <w:shd w:val="clear" w:fill="FFFFFF"/>
        </w:rPr>
      </w:pPr>
      <w:r>
        <w:rPr>
          <w:rFonts w:ascii="Calibri" w:hAnsi="Calibri" w:eastAsia="Calibri" w:cs="Calibri"/>
          <w:b/>
          <w:color w:val="000000"/>
          <w:spacing w:val="0"/>
          <w:position w:val="0"/>
          <w:sz w:val="22"/>
          <w:u w:val="single"/>
          <w:shd w:val="clear" w:fill="FFFFFF"/>
        </w:rPr>
        <w:t>Environment</w:t>
      </w:r>
      <w:r>
        <w:rPr>
          <w:rFonts w:ascii="Calibri" w:hAnsi="Calibri" w:eastAsia="Calibri" w:cs="Calibri"/>
          <w:b/>
          <w:color w:val="000000"/>
          <w:spacing w:val="0"/>
          <w:position w:val="0"/>
          <w:sz w:val="22"/>
          <w:shd w:val="clear" w:fill="FFFFFF"/>
        </w:rPr>
        <w:t xml:space="preserve">:  </w:t>
      </w:r>
      <w:r>
        <w:rPr>
          <w:rFonts w:ascii="Calibri" w:hAnsi="Calibri" w:eastAsia="Calibri" w:cs="Calibri"/>
          <w:color w:val="000000"/>
          <w:spacing w:val="0"/>
          <w:position w:val="0"/>
          <w:sz w:val="22"/>
          <w:shd w:val="clear" w:fill="FFFFFF"/>
        </w:rPr>
        <w:t>Java, J2EE, Spring Boot, Hibernate, ORM, RESTful APIs, Microservices, PowerBI, Qlik Sense, JMS, JIRA, Git, Maven, Docker, AWS SDK, Spring Security, Spring Batch, MongoDB, Redis, SQL, PostgreSQL, Oracle, AngularJS, Jenkins, Sonar, Pivotal Cloud Foundry, AWS Lambda, Kafka, Apache Camel, JUnit, Mockito, ETL, Apache JMeter, HTML5, CSS, Bootstrap.</w:t>
      </w:r>
    </w:p>
    <w:p w14:paraId="19C17026">
      <w:pPr>
        <w:spacing w:before="0" w:after="0" w:line="240" w:lineRule="auto"/>
        <w:ind w:left="0" w:right="0" w:firstLine="0"/>
        <w:jc w:val="both"/>
        <w:rPr>
          <w:rFonts w:ascii="Calibri" w:hAnsi="Calibri" w:eastAsia="Calibri" w:cs="Calibri"/>
          <w:b/>
          <w:color w:val="000000"/>
          <w:spacing w:val="0"/>
          <w:position w:val="0"/>
          <w:sz w:val="22"/>
          <w:shd w:val="clear" w:fill="FFFFFF"/>
        </w:rPr>
      </w:pPr>
    </w:p>
    <w:p w14:paraId="79DB07ED">
      <w:pPr>
        <w:spacing w:before="0" w:after="0" w:line="240" w:lineRule="auto"/>
        <w:ind w:left="0" w:right="0" w:firstLine="0"/>
        <w:jc w:val="both"/>
        <w:rPr>
          <w:rFonts w:ascii="Calibri" w:hAnsi="Calibri" w:eastAsia="Calibri" w:cs="Calibri"/>
          <w:b/>
          <w:color w:val="000000"/>
          <w:spacing w:val="0"/>
          <w:position w:val="0"/>
          <w:sz w:val="22"/>
          <w:shd w:val="clear" w:fill="FFFFFF"/>
        </w:rPr>
      </w:pPr>
      <w:r>
        <w:rPr>
          <w:rFonts w:ascii="Calibri" w:hAnsi="Calibri" w:eastAsia="Calibri" w:cs="Calibri"/>
          <w:b/>
          <w:color w:val="000000"/>
          <w:spacing w:val="0"/>
          <w:position w:val="0"/>
          <w:sz w:val="22"/>
          <w:u w:val="single"/>
          <w:shd w:val="clear" w:fill="FFFFFF"/>
        </w:rPr>
        <w:t>Client</w:t>
      </w:r>
      <w:r>
        <w:rPr>
          <w:rFonts w:ascii="Calibri" w:hAnsi="Calibri" w:eastAsia="Calibri" w:cs="Calibri"/>
          <w:b/>
          <w:color w:val="000000"/>
          <w:spacing w:val="0"/>
          <w:position w:val="0"/>
          <w:sz w:val="22"/>
          <w:shd w:val="clear" w:fill="FFFFFF"/>
        </w:rPr>
        <w:t>: T-Mobile, Atlanta, GA                                                                                   April 2023 - Dec 2023</w:t>
      </w:r>
    </w:p>
    <w:p w14:paraId="535E229F">
      <w:pPr>
        <w:spacing w:before="0" w:after="0" w:line="240" w:lineRule="auto"/>
        <w:ind w:left="0" w:right="0" w:firstLine="0"/>
        <w:jc w:val="both"/>
        <w:rPr>
          <w:rFonts w:ascii="Calibri" w:hAnsi="Calibri" w:eastAsia="Calibri" w:cs="Calibri"/>
          <w:b/>
          <w:color w:val="000000"/>
          <w:spacing w:val="0"/>
          <w:position w:val="0"/>
          <w:sz w:val="22"/>
          <w:shd w:val="clear" w:fill="FFFFFF"/>
        </w:rPr>
      </w:pPr>
      <w:r>
        <w:rPr>
          <w:rFonts w:ascii="Calibri" w:hAnsi="Calibri" w:eastAsia="Calibri" w:cs="Calibri"/>
          <w:b/>
          <w:color w:val="000000"/>
          <w:spacing w:val="0"/>
          <w:position w:val="0"/>
          <w:sz w:val="22"/>
          <w:u w:val="single"/>
          <w:shd w:val="clear" w:fill="FFFFFF"/>
        </w:rPr>
        <w:t>Role</w:t>
      </w:r>
      <w:r>
        <w:rPr>
          <w:rFonts w:ascii="Calibri" w:hAnsi="Calibri" w:eastAsia="Calibri" w:cs="Calibri"/>
          <w:b/>
          <w:color w:val="000000"/>
          <w:spacing w:val="0"/>
          <w:position w:val="0"/>
          <w:sz w:val="22"/>
          <w:shd w:val="clear" w:fill="FFFFFF"/>
        </w:rPr>
        <w:t>: Sr. Software Developer</w:t>
      </w:r>
    </w:p>
    <w:p w14:paraId="69937A69">
      <w:pPr>
        <w:spacing w:before="0" w:after="0" w:line="240" w:lineRule="auto"/>
        <w:ind w:left="0" w:right="0" w:firstLine="0"/>
        <w:jc w:val="both"/>
        <w:rPr>
          <w:rFonts w:ascii="Calibri" w:hAnsi="Calibri" w:eastAsia="Calibri" w:cs="Calibri"/>
          <w:b/>
          <w:color w:val="000000"/>
          <w:spacing w:val="0"/>
          <w:position w:val="0"/>
          <w:sz w:val="22"/>
          <w:shd w:val="clear" w:fill="FFFFFF"/>
        </w:rPr>
      </w:pPr>
      <w:r>
        <w:rPr>
          <w:rFonts w:ascii="Calibri" w:hAnsi="Calibri" w:eastAsia="Calibri" w:cs="Calibri"/>
          <w:b/>
          <w:color w:val="000000"/>
          <w:spacing w:val="0"/>
          <w:position w:val="0"/>
          <w:sz w:val="22"/>
          <w:u w:val="single"/>
          <w:shd w:val="clear" w:fill="FFFFFF"/>
        </w:rPr>
        <w:t>Responsibilities</w:t>
      </w:r>
      <w:r>
        <w:rPr>
          <w:rFonts w:ascii="Calibri" w:hAnsi="Calibri" w:eastAsia="Calibri" w:cs="Calibri"/>
          <w:b/>
          <w:color w:val="000000"/>
          <w:spacing w:val="0"/>
          <w:position w:val="0"/>
          <w:sz w:val="22"/>
          <w:shd w:val="clear" w:fill="FFFFFF"/>
        </w:rPr>
        <w:t>:</w:t>
      </w:r>
    </w:p>
    <w:p w14:paraId="192D19B5">
      <w:pPr>
        <w:numPr>
          <w:ilvl w:val="0"/>
          <w:numId w:val="4"/>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The design and development of enterprise-level applications using </w:t>
      </w:r>
      <w:r>
        <w:rPr>
          <w:rFonts w:ascii="Calibri" w:hAnsi="Calibri" w:eastAsia="Calibri" w:cs="Calibri"/>
          <w:b/>
          <w:color w:val="000000"/>
          <w:spacing w:val="0"/>
          <w:position w:val="0"/>
          <w:sz w:val="22"/>
          <w:shd w:val="clear" w:fill="auto"/>
        </w:rPr>
        <w:t>Java</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Spring Boot</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Spring MVC</w:t>
      </w:r>
      <w:r>
        <w:rPr>
          <w:rFonts w:ascii="Calibri" w:hAnsi="Calibri" w:eastAsia="Calibri" w:cs="Calibri"/>
          <w:color w:val="000000"/>
          <w:spacing w:val="0"/>
          <w:position w:val="0"/>
          <w:sz w:val="22"/>
          <w:shd w:val="clear" w:fill="auto"/>
        </w:rPr>
        <w:t xml:space="preserve"> to build scalable, robust backend systems for various business functions.</w:t>
      </w:r>
    </w:p>
    <w:p w14:paraId="7D5BB66B">
      <w:pPr>
        <w:numPr>
          <w:ilvl w:val="0"/>
          <w:numId w:val="4"/>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Extensively worked with </w:t>
      </w:r>
      <w:r>
        <w:rPr>
          <w:rFonts w:ascii="Calibri" w:hAnsi="Calibri" w:eastAsia="Calibri" w:cs="Calibri"/>
          <w:b/>
          <w:color w:val="000000"/>
          <w:spacing w:val="0"/>
          <w:position w:val="0"/>
          <w:sz w:val="22"/>
          <w:shd w:val="clear" w:fill="auto"/>
        </w:rPr>
        <w:t>Microservices architecture</w:t>
      </w:r>
      <w:r>
        <w:rPr>
          <w:rFonts w:ascii="Calibri" w:hAnsi="Calibri" w:eastAsia="Calibri" w:cs="Calibri"/>
          <w:color w:val="000000"/>
          <w:spacing w:val="0"/>
          <w:position w:val="0"/>
          <w:sz w:val="22"/>
          <w:shd w:val="clear" w:fill="auto"/>
        </w:rPr>
        <w:t xml:space="preserve"> using </w:t>
      </w:r>
      <w:r>
        <w:rPr>
          <w:rFonts w:ascii="Calibri" w:hAnsi="Calibri" w:eastAsia="Calibri" w:cs="Calibri"/>
          <w:b/>
          <w:color w:val="000000"/>
          <w:spacing w:val="0"/>
          <w:position w:val="0"/>
          <w:sz w:val="22"/>
          <w:shd w:val="clear" w:fill="auto"/>
        </w:rPr>
        <w:t>Spring Boot</w:t>
      </w:r>
      <w:r>
        <w:rPr>
          <w:rFonts w:ascii="Calibri" w:hAnsi="Calibri" w:eastAsia="Calibri" w:cs="Calibri"/>
          <w:color w:val="000000"/>
          <w:spacing w:val="0"/>
          <w:position w:val="0"/>
          <w:sz w:val="22"/>
          <w:shd w:val="clear" w:fill="auto"/>
        </w:rPr>
        <w:t xml:space="preserve"> to develop modular services that are independently deployable, scalable, and maintainable.</w:t>
      </w:r>
    </w:p>
    <w:p w14:paraId="649519B5">
      <w:pPr>
        <w:numPr>
          <w:ilvl w:val="0"/>
          <w:numId w:val="4"/>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Integrated </w:t>
      </w:r>
      <w:r>
        <w:rPr>
          <w:rFonts w:ascii="Calibri" w:hAnsi="Calibri" w:eastAsia="Calibri" w:cs="Calibri"/>
          <w:b/>
          <w:color w:val="000000"/>
          <w:spacing w:val="0"/>
          <w:position w:val="0"/>
          <w:sz w:val="22"/>
          <w:shd w:val="clear" w:fill="auto"/>
        </w:rPr>
        <w:t>RESTful APIs</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SOAP-based web services</w:t>
      </w:r>
      <w:r>
        <w:rPr>
          <w:rFonts w:ascii="Calibri" w:hAnsi="Calibri" w:eastAsia="Calibri" w:cs="Calibri"/>
          <w:color w:val="000000"/>
          <w:spacing w:val="0"/>
          <w:position w:val="0"/>
          <w:sz w:val="22"/>
          <w:shd w:val="clear" w:fill="auto"/>
        </w:rPr>
        <w:t xml:space="preserve"> to enable seamless communication between internal and external systems, with a focus on security using </w:t>
      </w:r>
      <w:r>
        <w:rPr>
          <w:rFonts w:ascii="Calibri" w:hAnsi="Calibri" w:eastAsia="Calibri" w:cs="Calibri"/>
          <w:b/>
          <w:color w:val="000000"/>
          <w:spacing w:val="0"/>
          <w:position w:val="0"/>
          <w:sz w:val="22"/>
          <w:shd w:val="clear" w:fill="auto"/>
        </w:rPr>
        <w:t>OAuth 2.0</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Spring Security</w:t>
      </w:r>
      <w:r>
        <w:rPr>
          <w:rFonts w:ascii="Calibri" w:hAnsi="Calibri" w:eastAsia="Calibri" w:cs="Calibri"/>
          <w:color w:val="000000"/>
          <w:spacing w:val="0"/>
          <w:position w:val="0"/>
          <w:sz w:val="22"/>
          <w:shd w:val="clear" w:fill="auto"/>
        </w:rPr>
        <w:t xml:space="preserve"> for API authentication and authorization.</w:t>
      </w:r>
    </w:p>
    <w:p w14:paraId="2D38B6D4">
      <w:pPr>
        <w:numPr>
          <w:ilvl w:val="0"/>
          <w:numId w:val="4"/>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Used </w:t>
      </w:r>
      <w:r>
        <w:rPr>
          <w:rFonts w:ascii="Calibri" w:hAnsi="Calibri" w:eastAsia="Calibri" w:cs="Calibri"/>
          <w:b/>
          <w:color w:val="000000"/>
          <w:spacing w:val="0"/>
          <w:position w:val="0"/>
          <w:sz w:val="22"/>
          <w:shd w:val="clear" w:fill="auto"/>
        </w:rPr>
        <w:t>Spring Hibernate</w:t>
      </w:r>
      <w:r>
        <w:rPr>
          <w:rFonts w:ascii="Calibri" w:hAnsi="Calibri" w:eastAsia="Calibri" w:cs="Calibri"/>
          <w:color w:val="000000"/>
          <w:spacing w:val="0"/>
          <w:position w:val="0"/>
          <w:sz w:val="22"/>
          <w:shd w:val="clear" w:fill="auto"/>
        </w:rPr>
        <w:t xml:space="preserve"> for efficient data access and implemented </w:t>
      </w:r>
      <w:r>
        <w:rPr>
          <w:rFonts w:ascii="Calibri" w:hAnsi="Calibri" w:eastAsia="Calibri" w:cs="Calibri"/>
          <w:b/>
          <w:color w:val="000000"/>
          <w:spacing w:val="0"/>
          <w:position w:val="0"/>
          <w:sz w:val="22"/>
          <w:shd w:val="clear" w:fill="auto"/>
        </w:rPr>
        <w:t>Spring JDBC</w:t>
      </w:r>
      <w:r>
        <w:rPr>
          <w:rFonts w:ascii="Calibri" w:hAnsi="Calibri" w:eastAsia="Calibri" w:cs="Calibri"/>
          <w:color w:val="000000"/>
          <w:spacing w:val="0"/>
          <w:position w:val="0"/>
          <w:sz w:val="22"/>
          <w:shd w:val="clear" w:fill="auto"/>
        </w:rPr>
        <w:t xml:space="preserve"> for persistence with </w:t>
      </w:r>
      <w:r>
        <w:rPr>
          <w:rFonts w:ascii="Calibri" w:hAnsi="Calibri" w:eastAsia="Calibri" w:cs="Calibri"/>
          <w:b/>
          <w:color w:val="000000"/>
          <w:spacing w:val="0"/>
          <w:position w:val="0"/>
          <w:sz w:val="22"/>
          <w:shd w:val="clear" w:fill="auto"/>
        </w:rPr>
        <w:t>Oracle 11g</w:t>
      </w:r>
      <w:r>
        <w:rPr>
          <w:rFonts w:ascii="Calibri" w:hAnsi="Calibri" w:eastAsia="Calibri" w:cs="Calibri"/>
          <w:color w:val="000000"/>
          <w:spacing w:val="0"/>
          <w:position w:val="0"/>
          <w:sz w:val="22"/>
          <w:shd w:val="clear" w:fill="auto"/>
        </w:rPr>
        <w:t xml:space="preserve"> databases, ensuring optimal database interaction and performance.</w:t>
      </w:r>
    </w:p>
    <w:p w14:paraId="0CD99B6D">
      <w:pPr>
        <w:numPr>
          <w:ilvl w:val="0"/>
          <w:numId w:val="4"/>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Involved in </w:t>
      </w:r>
      <w:r>
        <w:rPr>
          <w:rFonts w:ascii="Calibri" w:hAnsi="Calibri" w:eastAsia="Calibri" w:cs="Calibri"/>
          <w:b/>
          <w:color w:val="000000"/>
          <w:spacing w:val="0"/>
          <w:position w:val="0"/>
          <w:sz w:val="22"/>
          <w:shd w:val="clear" w:fill="auto"/>
        </w:rPr>
        <w:t>cloud-native development</w:t>
      </w:r>
      <w:r>
        <w:rPr>
          <w:rFonts w:ascii="Calibri" w:hAnsi="Calibri" w:eastAsia="Calibri" w:cs="Calibri"/>
          <w:color w:val="000000"/>
          <w:spacing w:val="0"/>
          <w:position w:val="0"/>
          <w:sz w:val="22"/>
          <w:shd w:val="clear" w:fill="auto"/>
        </w:rPr>
        <w:t xml:space="preserve"> and deployment using </w:t>
      </w:r>
      <w:r>
        <w:rPr>
          <w:rFonts w:ascii="Calibri" w:hAnsi="Calibri" w:eastAsia="Calibri" w:cs="Calibri"/>
          <w:b/>
          <w:color w:val="000000"/>
          <w:spacing w:val="0"/>
          <w:position w:val="0"/>
          <w:sz w:val="22"/>
          <w:shd w:val="clear" w:fill="auto"/>
        </w:rPr>
        <w:t>AWS EC2</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Elastic Beanstalk</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SQS</w:t>
      </w:r>
      <w:r>
        <w:rPr>
          <w:rFonts w:ascii="Calibri" w:hAnsi="Calibri" w:eastAsia="Calibri" w:cs="Calibri"/>
          <w:color w:val="000000"/>
          <w:spacing w:val="0"/>
          <w:position w:val="0"/>
          <w:sz w:val="22"/>
          <w:shd w:val="clear" w:fill="auto"/>
        </w:rPr>
        <w:t xml:space="preserve"> for messaging, improving scalability and fault tolerance across cloud environments.</w:t>
      </w:r>
    </w:p>
    <w:p w14:paraId="122C1A3A">
      <w:pPr>
        <w:numPr>
          <w:ilvl w:val="0"/>
          <w:numId w:val="4"/>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Developed </w:t>
      </w:r>
      <w:r>
        <w:rPr>
          <w:rFonts w:ascii="Calibri" w:hAnsi="Calibri" w:eastAsia="Calibri" w:cs="Calibri"/>
          <w:b/>
          <w:color w:val="000000"/>
          <w:spacing w:val="0"/>
          <w:position w:val="0"/>
          <w:sz w:val="22"/>
          <w:shd w:val="clear" w:fill="auto"/>
        </w:rPr>
        <w:t>UI components</w:t>
      </w:r>
      <w:r>
        <w:rPr>
          <w:rFonts w:ascii="Calibri" w:hAnsi="Calibri" w:eastAsia="Calibri" w:cs="Calibri"/>
          <w:color w:val="000000"/>
          <w:spacing w:val="0"/>
          <w:position w:val="0"/>
          <w:sz w:val="22"/>
          <w:shd w:val="clear" w:fill="auto"/>
        </w:rPr>
        <w:t xml:space="preserve"> using </w:t>
      </w:r>
      <w:r>
        <w:rPr>
          <w:rFonts w:ascii="Calibri" w:hAnsi="Calibri" w:eastAsia="Calibri" w:cs="Calibri"/>
          <w:b/>
          <w:color w:val="000000"/>
          <w:spacing w:val="0"/>
          <w:position w:val="0"/>
          <w:sz w:val="22"/>
          <w:shd w:val="clear" w:fill="auto"/>
        </w:rPr>
        <w:t>Angular</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ReactJS</w:t>
      </w:r>
      <w:r>
        <w:rPr>
          <w:rFonts w:ascii="Calibri" w:hAnsi="Calibri" w:eastAsia="Calibri" w:cs="Calibri"/>
          <w:color w:val="000000"/>
          <w:spacing w:val="0"/>
          <w:position w:val="0"/>
          <w:sz w:val="22"/>
          <w:shd w:val="clear" w:fill="auto"/>
        </w:rPr>
        <w:t>, enhancing the user experience with modern, responsive front-end technologies and integrating them with backend services for a seamless UI/UX.</w:t>
      </w:r>
    </w:p>
    <w:p w14:paraId="42CF2138">
      <w:pPr>
        <w:numPr>
          <w:ilvl w:val="0"/>
          <w:numId w:val="4"/>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Implemented </w:t>
      </w:r>
      <w:r>
        <w:rPr>
          <w:rFonts w:ascii="Calibri" w:hAnsi="Calibri" w:eastAsia="Calibri" w:cs="Calibri"/>
          <w:b/>
          <w:color w:val="000000"/>
          <w:spacing w:val="0"/>
          <w:position w:val="0"/>
          <w:sz w:val="22"/>
          <w:shd w:val="clear" w:fill="auto"/>
        </w:rPr>
        <w:t>Microservices</w:t>
      </w:r>
      <w:r>
        <w:rPr>
          <w:rFonts w:ascii="Calibri" w:hAnsi="Calibri" w:eastAsia="Calibri" w:cs="Calibri"/>
          <w:color w:val="000000"/>
          <w:spacing w:val="0"/>
          <w:position w:val="0"/>
          <w:sz w:val="22"/>
          <w:shd w:val="clear" w:fill="auto"/>
        </w:rPr>
        <w:t xml:space="preserve"> using </w:t>
      </w:r>
      <w:r>
        <w:rPr>
          <w:rFonts w:ascii="Calibri" w:hAnsi="Calibri" w:eastAsia="Calibri" w:cs="Calibri"/>
          <w:b/>
          <w:color w:val="000000"/>
          <w:spacing w:val="0"/>
          <w:position w:val="0"/>
          <w:sz w:val="22"/>
          <w:shd w:val="clear" w:fill="auto"/>
        </w:rPr>
        <w:t>Spring Boot</w:t>
      </w:r>
      <w:r>
        <w:rPr>
          <w:rFonts w:ascii="Calibri" w:hAnsi="Calibri" w:eastAsia="Calibri" w:cs="Calibri"/>
          <w:color w:val="000000"/>
          <w:spacing w:val="0"/>
          <w:position w:val="0"/>
          <w:sz w:val="22"/>
          <w:shd w:val="clear" w:fill="auto"/>
        </w:rPr>
        <w:t xml:space="preserve"> and deployed them on </w:t>
      </w:r>
      <w:r>
        <w:rPr>
          <w:rFonts w:ascii="Calibri" w:hAnsi="Calibri" w:eastAsia="Calibri" w:cs="Calibri"/>
          <w:b/>
          <w:color w:val="000000"/>
          <w:spacing w:val="0"/>
          <w:position w:val="0"/>
          <w:sz w:val="22"/>
          <w:shd w:val="clear" w:fill="auto"/>
        </w:rPr>
        <w:t>Pivotal Cloud Foundry (PCF)</w:t>
      </w:r>
      <w:r>
        <w:rPr>
          <w:rFonts w:ascii="Calibri" w:hAnsi="Calibri" w:eastAsia="Calibri" w:cs="Calibri"/>
          <w:color w:val="000000"/>
          <w:spacing w:val="0"/>
          <w:position w:val="0"/>
          <w:sz w:val="22"/>
          <w:shd w:val="clear" w:fill="auto"/>
        </w:rPr>
        <w:t>, enabling cloud deployment for dynamic scaling and performance optimization.</w:t>
      </w:r>
    </w:p>
    <w:p w14:paraId="5CEE1DF4">
      <w:pPr>
        <w:numPr>
          <w:ilvl w:val="0"/>
          <w:numId w:val="4"/>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Participated in the development and integration of business logic using </w:t>
      </w:r>
      <w:r>
        <w:rPr>
          <w:rFonts w:ascii="Calibri" w:hAnsi="Calibri" w:eastAsia="Calibri" w:cs="Calibri"/>
          <w:b/>
          <w:color w:val="000000"/>
          <w:spacing w:val="0"/>
          <w:position w:val="0"/>
          <w:sz w:val="22"/>
          <w:shd w:val="clear" w:fill="auto"/>
        </w:rPr>
        <w:t>JBPM</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Drools</w:t>
      </w:r>
      <w:r>
        <w:rPr>
          <w:rFonts w:ascii="Calibri" w:hAnsi="Calibri" w:eastAsia="Calibri" w:cs="Calibri"/>
          <w:color w:val="000000"/>
          <w:spacing w:val="0"/>
          <w:position w:val="0"/>
          <w:sz w:val="22"/>
          <w:shd w:val="clear" w:fill="auto"/>
        </w:rPr>
        <w:t xml:space="preserve"> for process automation and rules management.</w:t>
      </w:r>
    </w:p>
    <w:p w14:paraId="508D64D0">
      <w:pPr>
        <w:numPr>
          <w:ilvl w:val="0"/>
          <w:numId w:val="4"/>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Contributed to the creation of reporting tools and dashboards, leveraging technologies like </w:t>
      </w:r>
      <w:r>
        <w:rPr>
          <w:rFonts w:ascii="Calibri" w:hAnsi="Calibri" w:eastAsia="Calibri" w:cs="Calibri"/>
          <w:b/>
          <w:color w:val="000000"/>
          <w:spacing w:val="0"/>
          <w:position w:val="0"/>
          <w:sz w:val="22"/>
          <w:shd w:val="clear" w:fill="auto"/>
        </w:rPr>
        <w:t>PowerBI</w:t>
      </w:r>
      <w:r>
        <w:rPr>
          <w:rFonts w:ascii="Calibri" w:hAnsi="Calibri" w:eastAsia="Calibri" w:cs="Calibri"/>
          <w:color w:val="000000"/>
          <w:spacing w:val="0"/>
          <w:position w:val="0"/>
          <w:sz w:val="22"/>
          <w:shd w:val="clear" w:fill="auto"/>
        </w:rPr>
        <w:t xml:space="preserve"> for data visualization and ensuring the availability of business-critical data to stakeholders.</w:t>
      </w:r>
    </w:p>
    <w:p w14:paraId="3402CB6D">
      <w:pPr>
        <w:numPr>
          <w:ilvl w:val="0"/>
          <w:numId w:val="4"/>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Created and maintained </w:t>
      </w:r>
      <w:r>
        <w:rPr>
          <w:rFonts w:ascii="Calibri" w:hAnsi="Calibri" w:eastAsia="Calibri" w:cs="Calibri"/>
          <w:b/>
          <w:color w:val="000000"/>
          <w:spacing w:val="0"/>
          <w:position w:val="0"/>
          <w:sz w:val="22"/>
          <w:shd w:val="clear" w:fill="auto"/>
        </w:rPr>
        <w:t>JUnit</w:t>
      </w:r>
      <w:r>
        <w:rPr>
          <w:rFonts w:ascii="Calibri" w:hAnsi="Calibri" w:eastAsia="Calibri" w:cs="Calibri"/>
          <w:color w:val="000000"/>
          <w:spacing w:val="0"/>
          <w:position w:val="0"/>
          <w:sz w:val="22"/>
          <w:shd w:val="clear" w:fill="auto"/>
        </w:rPr>
        <w:t xml:space="preserve"> test cases and </w:t>
      </w:r>
      <w:r>
        <w:rPr>
          <w:rFonts w:ascii="Calibri" w:hAnsi="Calibri" w:eastAsia="Calibri" w:cs="Calibri"/>
          <w:b/>
          <w:color w:val="000000"/>
          <w:spacing w:val="0"/>
          <w:position w:val="0"/>
          <w:sz w:val="22"/>
          <w:shd w:val="clear" w:fill="auto"/>
        </w:rPr>
        <w:t>Cucumber</w:t>
      </w:r>
      <w:r>
        <w:rPr>
          <w:rFonts w:ascii="Calibri" w:hAnsi="Calibri" w:eastAsia="Calibri" w:cs="Calibri"/>
          <w:color w:val="000000"/>
          <w:spacing w:val="0"/>
          <w:position w:val="0"/>
          <w:sz w:val="22"/>
          <w:shd w:val="clear" w:fill="auto"/>
        </w:rPr>
        <w:t xml:space="preserve"> for acceptance testing, ensuring high-quality code and early detection of defects.</w:t>
      </w:r>
    </w:p>
    <w:p w14:paraId="39A6424D">
      <w:pPr>
        <w:numPr>
          <w:ilvl w:val="0"/>
          <w:numId w:val="4"/>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Designed and developed </w:t>
      </w:r>
      <w:r>
        <w:rPr>
          <w:rFonts w:ascii="Calibri" w:hAnsi="Calibri" w:eastAsia="Calibri" w:cs="Calibri"/>
          <w:b/>
          <w:color w:val="000000"/>
          <w:spacing w:val="0"/>
          <w:position w:val="0"/>
          <w:sz w:val="22"/>
          <w:shd w:val="clear" w:fill="auto"/>
        </w:rPr>
        <w:t>RESTful APIs</w:t>
      </w:r>
      <w:r>
        <w:rPr>
          <w:rFonts w:ascii="Calibri" w:hAnsi="Calibri" w:eastAsia="Calibri" w:cs="Calibri"/>
          <w:color w:val="000000"/>
          <w:spacing w:val="0"/>
          <w:position w:val="0"/>
          <w:sz w:val="22"/>
          <w:shd w:val="clear" w:fill="auto"/>
        </w:rPr>
        <w:t xml:space="preserve"> and integrated them with </w:t>
      </w:r>
      <w:r>
        <w:rPr>
          <w:rFonts w:ascii="Calibri" w:hAnsi="Calibri" w:eastAsia="Calibri" w:cs="Calibri"/>
          <w:b/>
          <w:color w:val="000000"/>
          <w:spacing w:val="0"/>
          <w:position w:val="0"/>
          <w:sz w:val="22"/>
          <w:shd w:val="clear" w:fill="auto"/>
        </w:rPr>
        <w:t>NodeJS</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Express.js</w:t>
      </w:r>
      <w:r>
        <w:rPr>
          <w:rFonts w:ascii="Calibri" w:hAnsi="Calibri" w:eastAsia="Calibri" w:cs="Calibri"/>
          <w:color w:val="000000"/>
          <w:spacing w:val="0"/>
          <w:position w:val="0"/>
          <w:sz w:val="22"/>
          <w:shd w:val="clear" w:fill="auto"/>
        </w:rPr>
        <w:t xml:space="preserve"> for seamless data flow between different microservices and backend systems.</w:t>
      </w:r>
    </w:p>
    <w:p w14:paraId="7650DBAA">
      <w:pPr>
        <w:numPr>
          <w:ilvl w:val="0"/>
          <w:numId w:val="4"/>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Used </w:t>
      </w:r>
      <w:r>
        <w:rPr>
          <w:rFonts w:ascii="Calibri" w:hAnsi="Calibri" w:eastAsia="Calibri" w:cs="Calibri"/>
          <w:b/>
          <w:color w:val="000000"/>
          <w:spacing w:val="0"/>
          <w:position w:val="0"/>
          <w:sz w:val="22"/>
          <w:shd w:val="clear" w:fill="auto"/>
        </w:rPr>
        <w:t>Apache Camel</w:t>
      </w:r>
      <w:r>
        <w:rPr>
          <w:rFonts w:ascii="Calibri" w:hAnsi="Calibri" w:eastAsia="Calibri" w:cs="Calibri"/>
          <w:color w:val="000000"/>
          <w:spacing w:val="0"/>
          <w:position w:val="0"/>
          <w:sz w:val="22"/>
          <w:shd w:val="clear" w:fill="auto"/>
        </w:rPr>
        <w:t xml:space="preserve"> for routing and integrating data across different systems, improving workflow automation and data consistency.</w:t>
      </w:r>
    </w:p>
    <w:p w14:paraId="30D50D1A">
      <w:pPr>
        <w:numPr>
          <w:ilvl w:val="0"/>
          <w:numId w:val="4"/>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Employed </w:t>
      </w:r>
      <w:r>
        <w:rPr>
          <w:rFonts w:ascii="Calibri" w:hAnsi="Calibri" w:eastAsia="Calibri" w:cs="Calibri"/>
          <w:b/>
          <w:color w:val="000000"/>
          <w:spacing w:val="0"/>
          <w:position w:val="0"/>
          <w:sz w:val="22"/>
          <w:shd w:val="clear" w:fill="auto"/>
        </w:rPr>
        <w:t>Jenkins</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Maven</w:t>
      </w:r>
      <w:r>
        <w:rPr>
          <w:rFonts w:ascii="Calibri" w:hAnsi="Calibri" w:eastAsia="Calibri" w:cs="Calibri"/>
          <w:color w:val="000000"/>
          <w:spacing w:val="0"/>
          <w:position w:val="0"/>
          <w:sz w:val="22"/>
          <w:shd w:val="clear" w:fill="auto"/>
        </w:rPr>
        <w:t xml:space="preserve"> for continuous integration and build management, improving the overall development cycle and minimizing deployment errors.</w:t>
      </w:r>
    </w:p>
    <w:p w14:paraId="29ED0C20">
      <w:pPr>
        <w:numPr>
          <w:ilvl w:val="0"/>
          <w:numId w:val="4"/>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Ensured the security of microservices and APIs by implementing </w:t>
      </w:r>
      <w:r>
        <w:rPr>
          <w:rFonts w:ascii="Calibri" w:hAnsi="Calibri" w:eastAsia="Calibri" w:cs="Calibri"/>
          <w:b/>
          <w:color w:val="000000"/>
          <w:spacing w:val="0"/>
          <w:position w:val="0"/>
          <w:sz w:val="22"/>
          <w:shd w:val="clear" w:fill="auto"/>
        </w:rPr>
        <w:t>Basic Auth</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LDAP</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OAuth 2.0</w:t>
      </w:r>
      <w:r>
        <w:rPr>
          <w:rFonts w:ascii="Calibri" w:hAnsi="Calibri" w:eastAsia="Calibri" w:cs="Calibri"/>
          <w:color w:val="000000"/>
          <w:spacing w:val="0"/>
          <w:position w:val="0"/>
          <w:sz w:val="22"/>
          <w:shd w:val="clear" w:fill="auto"/>
        </w:rPr>
        <w:t xml:space="preserve"> for secure communication and data protection.</w:t>
      </w:r>
    </w:p>
    <w:p w14:paraId="09970EE8">
      <w:pPr>
        <w:numPr>
          <w:ilvl w:val="0"/>
          <w:numId w:val="4"/>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Worked in an </w:t>
      </w:r>
      <w:r>
        <w:rPr>
          <w:rFonts w:ascii="Calibri" w:hAnsi="Calibri" w:eastAsia="Calibri" w:cs="Calibri"/>
          <w:b/>
          <w:color w:val="000000"/>
          <w:spacing w:val="0"/>
          <w:position w:val="0"/>
          <w:sz w:val="22"/>
          <w:shd w:val="clear" w:fill="auto"/>
        </w:rPr>
        <w:t>Agile</w:t>
      </w:r>
      <w:r>
        <w:rPr>
          <w:rFonts w:ascii="Calibri" w:hAnsi="Calibri" w:eastAsia="Calibri" w:cs="Calibri"/>
          <w:color w:val="000000"/>
          <w:spacing w:val="0"/>
          <w:position w:val="0"/>
          <w:sz w:val="22"/>
          <w:shd w:val="clear" w:fill="auto"/>
        </w:rPr>
        <w:t xml:space="preserve"> development environment using </w:t>
      </w:r>
      <w:r>
        <w:rPr>
          <w:rFonts w:ascii="Calibri" w:hAnsi="Calibri" w:eastAsia="Calibri" w:cs="Calibri"/>
          <w:b/>
          <w:color w:val="000000"/>
          <w:spacing w:val="0"/>
          <w:position w:val="0"/>
          <w:sz w:val="22"/>
          <w:shd w:val="clear" w:fill="auto"/>
        </w:rPr>
        <w:t>JIRA</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Confluence</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Git</w:t>
      </w:r>
      <w:r>
        <w:rPr>
          <w:rFonts w:ascii="Calibri" w:hAnsi="Calibri" w:eastAsia="Calibri" w:cs="Calibri"/>
          <w:color w:val="000000"/>
          <w:spacing w:val="0"/>
          <w:position w:val="0"/>
          <w:sz w:val="22"/>
          <w:shd w:val="clear" w:fill="auto"/>
        </w:rPr>
        <w:t xml:space="preserve"> to manage projects, track tasks, and maintain version control.</w:t>
      </w:r>
    </w:p>
    <w:p w14:paraId="54B5D8C6">
      <w:pPr>
        <w:numPr>
          <w:ilvl w:val="0"/>
          <w:numId w:val="4"/>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Used </w:t>
      </w:r>
      <w:r>
        <w:rPr>
          <w:rFonts w:ascii="Calibri" w:hAnsi="Calibri" w:eastAsia="Calibri" w:cs="Calibri"/>
          <w:b/>
          <w:color w:val="000000"/>
          <w:spacing w:val="0"/>
          <w:position w:val="0"/>
          <w:sz w:val="22"/>
          <w:shd w:val="clear" w:fill="auto"/>
        </w:rPr>
        <w:t>Docker</w:t>
      </w:r>
      <w:r>
        <w:rPr>
          <w:rFonts w:ascii="Calibri" w:hAnsi="Calibri" w:eastAsia="Calibri" w:cs="Calibri"/>
          <w:color w:val="000000"/>
          <w:spacing w:val="0"/>
          <w:position w:val="0"/>
          <w:sz w:val="22"/>
          <w:shd w:val="clear" w:fill="auto"/>
        </w:rPr>
        <w:t xml:space="preserve"> to containerize applications and facilitate their deployment across different environments, ensuring consistency and portability of applications.</w:t>
      </w:r>
    </w:p>
    <w:p w14:paraId="4B785CE6">
      <w:pPr>
        <w:numPr>
          <w:ilvl w:val="0"/>
          <w:numId w:val="4"/>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Participated in troubleshooting and optimizing performance on </w:t>
      </w:r>
      <w:r>
        <w:rPr>
          <w:rFonts w:ascii="Calibri" w:hAnsi="Calibri" w:eastAsia="Calibri" w:cs="Calibri"/>
          <w:b/>
          <w:color w:val="000000"/>
          <w:spacing w:val="0"/>
          <w:position w:val="0"/>
          <w:sz w:val="22"/>
          <w:shd w:val="clear" w:fill="auto"/>
        </w:rPr>
        <w:t>AWS</w:t>
      </w:r>
      <w:r>
        <w:rPr>
          <w:rFonts w:ascii="Calibri" w:hAnsi="Calibri" w:eastAsia="Calibri" w:cs="Calibri"/>
          <w:color w:val="000000"/>
          <w:spacing w:val="0"/>
          <w:position w:val="0"/>
          <w:sz w:val="22"/>
          <w:shd w:val="clear" w:fill="auto"/>
        </w:rPr>
        <w:t xml:space="preserve"> environments, integrating with </w:t>
      </w:r>
      <w:r>
        <w:rPr>
          <w:rFonts w:ascii="Calibri" w:hAnsi="Calibri" w:eastAsia="Calibri" w:cs="Calibri"/>
          <w:b/>
          <w:color w:val="000000"/>
          <w:spacing w:val="0"/>
          <w:position w:val="0"/>
          <w:sz w:val="22"/>
          <w:shd w:val="clear" w:fill="auto"/>
        </w:rPr>
        <w:t>Netflix Eureka</w:t>
      </w:r>
      <w:r>
        <w:rPr>
          <w:rFonts w:ascii="Calibri" w:hAnsi="Calibri" w:eastAsia="Calibri" w:cs="Calibri"/>
          <w:color w:val="000000"/>
          <w:spacing w:val="0"/>
          <w:position w:val="0"/>
          <w:sz w:val="22"/>
          <w:shd w:val="clear" w:fill="auto"/>
        </w:rPr>
        <w:t xml:space="preserve"> for service discovery and </w:t>
      </w:r>
      <w:r>
        <w:rPr>
          <w:rFonts w:ascii="Calibri" w:hAnsi="Calibri" w:eastAsia="Calibri" w:cs="Calibri"/>
          <w:b/>
          <w:color w:val="000000"/>
          <w:spacing w:val="0"/>
          <w:position w:val="0"/>
          <w:sz w:val="22"/>
          <w:shd w:val="clear" w:fill="auto"/>
        </w:rPr>
        <w:t>Spring Cloud</w:t>
      </w:r>
      <w:r>
        <w:rPr>
          <w:rFonts w:ascii="Calibri" w:hAnsi="Calibri" w:eastAsia="Calibri" w:cs="Calibri"/>
          <w:color w:val="000000"/>
          <w:spacing w:val="0"/>
          <w:position w:val="0"/>
          <w:sz w:val="22"/>
          <w:shd w:val="clear" w:fill="auto"/>
        </w:rPr>
        <w:t xml:space="preserve"> for load balancing using </w:t>
      </w:r>
      <w:r>
        <w:rPr>
          <w:rFonts w:ascii="Calibri" w:hAnsi="Calibri" w:eastAsia="Calibri" w:cs="Calibri"/>
          <w:b/>
          <w:color w:val="000000"/>
          <w:spacing w:val="0"/>
          <w:position w:val="0"/>
          <w:sz w:val="22"/>
          <w:shd w:val="clear" w:fill="auto"/>
        </w:rPr>
        <w:t>Spring Ribbon</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Spring Hystrix</w:t>
      </w:r>
      <w:r>
        <w:rPr>
          <w:rFonts w:ascii="Calibri" w:hAnsi="Calibri" w:eastAsia="Calibri" w:cs="Calibri"/>
          <w:color w:val="000000"/>
          <w:spacing w:val="0"/>
          <w:position w:val="0"/>
          <w:sz w:val="22"/>
          <w:shd w:val="clear" w:fill="auto"/>
        </w:rPr>
        <w:t>.</w:t>
      </w:r>
    </w:p>
    <w:p w14:paraId="39069E69">
      <w:pPr>
        <w:numPr>
          <w:ilvl w:val="0"/>
          <w:numId w:val="4"/>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Developed automation scripts and tools for API testing using </w:t>
      </w:r>
      <w:r>
        <w:rPr>
          <w:rFonts w:ascii="Calibri" w:hAnsi="Calibri" w:eastAsia="Calibri" w:cs="Calibri"/>
          <w:b/>
          <w:color w:val="000000"/>
          <w:spacing w:val="0"/>
          <w:position w:val="0"/>
          <w:sz w:val="22"/>
          <w:shd w:val="clear" w:fill="auto"/>
        </w:rPr>
        <w:t>Rest Assured</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SoapUI</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Postman</w:t>
      </w:r>
      <w:r>
        <w:rPr>
          <w:rFonts w:ascii="Calibri" w:hAnsi="Calibri" w:eastAsia="Calibri" w:cs="Calibri"/>
          <w:color w:val="000000"/>
          <w:spacing w:val="0"/>
          <w:position w:val="0"/>
          <w:sz w:val="22"/>
          <w:shd w:val="clear" w:fill="auto"/>
        </w:rPr>
        <w:t>, ensuring the reliability and performance of APIs across environments.</w:t>
      </w:r>
    </w:p>
    <w:p w14:paraId="2A9D9E75">
      <w:pPr>
        <w:spacing w:before="0" w:after="0" w:line="240" w:lineRule="auto"/>
        <w:ind w:left="0" w:right="0" w:firstLine="0"/>
        <w:jc w:val="both"/>
        <w:rPr>
          <w:rFonts w:ascii="Calibri" w:hAnsi="Calibri" w:eastAsia="Calibri" w:cs="Calibri"/>
          <w:color w:val="000000"/>
          <w:spacing w:val="0"/>
          <w:position w:val="0"/>
          <w:sz w:val="22"/>
          <w:shd w:val="clear" w:fill="auto"/>
        </w:rPr>
      </w:pPr>
    </w:p>
    <w:p w14:paraId="0C15071E">
      <w:pPr>
        <w:spacing w:before="0" w:after="0" w:line="240" w:lineRule="auto"/>
        <w:ind w:left="0" w:right="0" w:firstLine="0"/>
        <w:jc w:val="both"/>
        <w:rPr>
          <w:rFonts w:ascii="Calibri" w:hAnsi="Calibri" w:eastAsia="Calibri" w:cs="Calibri"/>
          <w:color w:val="000000"/>
          <w:spacing w:val="0"/>
          <w:position w:val="0"/>
          <w:sz w:val="22"/>
          <w:shd w:val="clear" w:fill="auto"/>
        </w:rPr>
      </w:pPr>
      <w:r>
        <w:rPr>
          <w:rFonts w:ascii="Calibri" w:hAnsi="Calibri" w:eastAsia="Calibri" w:cs="Calibri"/>
          <w:b/>
          <w:color w:val="000000"/>
          <w:spacing w:val="0"/>
          <w:position w:val="0"/>
          <w:sz w:val="22"/>
          <w:u w:val="single"/>
          <w:shd w:val="clear" w:fill="auto"/>
        </w:rPr>
        <w:t>Environment</w:t>
      </w:r>
      <w:r>
        <w:rPr>
          <w:rFonts w:ascii="Calibri" w:hAnsi="Calibri" w:eastAsia="Calibri" w:cs="Calibri"/>
          <w:color w:val="000000"/>
          <w:spacing w:val="0"/>
          <w:position w:val="0"/>
          <w:sz w:val="22"/>
          <w:shd w:val="clear" w:fill="auto"/>
        </w:rPr>
        <w:t>: Java, Spring Boot, Spring MVC, Microservices, RESTful APIs, SOAP, Oracle 11g, AWS (EC2, SQS, Elastic Beanstalk), Pivotal Cloud Foundry (PCF), Docker, Angular, ReactJS, NodeJS, Express.js, Hibernate, Jenkins, Maven, JUnit, Cucumber, PowerBI, Qlik Sense, OAuth 2.0, Apache Camel, Git, JIRA, SOAPUI, Rest Assured, Splunk, Postman, JUnit, PL/SQL, JAX-RS, JAX-WS, JAXM, Spring Security, Agile.</w:t>
      </w:r>
    </w:p>
    <w:p w14:paraId="3F77E223">
      <w:pPr>
        <w:spacing w:before="0" w:after="0" w:line="240" w:lineRule="auto"/>
        <w:ind w:left="0" w:right="0" w:firstLine="0"/>
        <w:jc w:val="both"/>
        <w:rPr>
          <w:rFonts w:ascii="Calibri" w:hAnsi="Calibri" w:eastAsia="Calibri" w:cs="Calibri"/>
          <w:color w:val="000000"/>
          <w:spacing w:val="0"/>
          <w:position w:val="0"/>
          <w:sz w:val="22"/>
          <w:shd w:val="clear" w:fill="auto"/>
        </w:rPr>
      </w:pPr>
    </w:p>
    <w:p w14:paraId="02579B50">
      <w:pPr>
        <w:spacing w:before="0" w:after="0" w:line="240" w:lineRule="auto"/>
        <w:ind w:left="0" w:right="0" w:firstLine="0"/>
        <w:jc w:val="both"/>
        <w:rPr>
          <w:rFonts w:ascii="Calibri" w:hAnsi="Calibri" w:eastAsia="Calibri" w:cs="Calibri"/>
          <w:b/>
          <w:color w:val="000000"/>
          <w:spacing w:val="0"/>
          <w:position w:val="0"/>
          <w:sz w:val="22"/>
          <w:shd w:val="clear" w:fill="FFFFFF"/>
        </w:rPr>
      </w:pPr>
      <w:r>
        <w:rPr>
          <w:rFonts w:ascii="Calibri" w:hAnsi="Calibri" w:eastAsia="Calibri" w:cs="Calibri"/>
          <w:b/>
          <w:color w:val="000000"/>
          <w:spacing w:val="0"/>
          <w:position w:val="0"/>
          <w:sz w:val="22"/>
          <w:u w:val="single"/>
          <w:shd w:val="clear" w:fill="FFFFFF"/>
        </w:rPr>
        <w:t>Client</w:t>
      </w:r>
      <w:r>
        <w:rPr>
          <w:rFonts w:ascii="Calibri" w:hAnsi="Calibri" w:eastAsia="Calibri" w:cs="Calibri"/>
          <w:b/>
          <w:color w:val="000000"/>
          <w:spacing w:val="0"/>
          <w:position w:val="0"/>
          <w:sz w:val="22"/>
          <w:shd w:val="clear" w:fill="FFFFFF"/>
        </w:rPr>
        <w:t>:</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FFFFFF"/>
        </w:rPr>
        <w:t xml:space="preserve">Commonwealth Bank of Australia, Australia </w:t>
      </w:r>
      <w:r>
        <w:rPr>
          <w:rFonts w:ascii="Calibri" w:hAnsi="Calibri" w:eastAsia="Calibri" w:cs="Calibri"/>
          <w:b/>
          <w:color w:val="000000"/>
          <w:spacing w:val="0"/>
          <w:position w:val="0"/>
          <w:sz w:val="22"/>
          <w:shd w:val="clear" w:fill="FFFFFF"/>
        </w:rPr>
        <w:tab/>
      </w:r>
      <w:r>
        <w:rPr>
          <w:rFonts w:ascii="Calibri" w:hAnsi="Calibri" w:eastAsia="Calibri" w:cs="Calibri"/>
          <w:b/>
          <w:color w:val="000000"/>
          <w:spacing w:val="0"/>
          <w:position w:val="0"/>
          <w:sz w:val="22"/>
          <w:shd w:val="clear" w:fill="FFFFFF"/>
        </w:rPr>
        <w:t xml:space="preserve">                              Feb 2021 – Mar 2023</w:t>
      </w:r>
    </w:p>
    <w:p w14:paraId="6CE50CBF">
      <w:pPr>
        <w:spacing w:before="0" w:after="0" w:line="240" w:lineRule="auto"/>
        <w:ind w:left="0" w:right="0" w:firstLine="0"/>
        <w:jc w:val="both"/>
        <w:rPr>
          <w:rFonts w:ascii="Calibri" w:hAnsi="Calibri" w:eastAsia="Calibri" w:cs="Calibri"/>
          <w:b/>
          <w:color w:val="000000"/>
          <w:spacing w:val="0"/>
          <w:position w:val="0"/>
          <w:sz w:val="22"/>
          <w:shd w:val="clear" w:fill="FFFFFF"/>
        </w:rPr>
      </w:pPr>
      <w:r>
        <w:rPr>
          <w:rFonts w:ascii="Calibri" w:hAnsi="Calibri" w:eastAsia="Calibri" w:cs="Calibri"/>
          <w:b/>
          <w:color w:val="000000"/>
          <w:spacing w:val="0"/>
          <w:position w:val="0"/>
          <w:sz w:val="22"/>
          <w:u w:val="single"/>
          <w:shd w:val="clear" w:fill="FFFFFF"/>
        </w:rPr>
        <w:t>Role</w:t>
      </w:r>
      <w:r>
        <w:rPr>
          <w:rFonts w:ascii="Calibri" w:hAnsi="Calibri" w:eastAsia="Calibri" w:cs="Calibri"/>
          <w:b/>
          <w:color w:val="000000"/>
          <w:spacing w:val="0"/>
          <w:position w:val="0"/>
          <w:sz w:val="22"/>
          <w:shd w:val="clear" w:fill="FFFFFF"/>
        </w:rPr>
        <w:t>: Sr. Java Full Stack Developer</w:t>
      </w:r>
    </w:p>
    <w:p w14:paraId="3741D2F0">
      <w:pPr>
        <w:spacing w:before="0" w:after="0" w:line="240" w:lineRule="auto"/>
        <w:ind w:left="0" w:right="0" w:firstLine="0"/>
        <w:jc w:val="both"/>
        <w:rPr>
          <w:rFonts w:ascii="Calibri" w:hAnsi="Calibri" w:eastAsia="Calibri" w:cs="Calibri"/>
          <w:b/>
          <w:color w:val="000000"/>
          <w:spacing w:val="0"/>
          <w:position w:val="0"/>
          <w:sz w:val="22"/>
          <w:shd w:val="clear" w:fill="auto"/>
        </w:rPr>
      </w:pPr>
      <w:r>
        <w:rPr>
          <w:rFonts w:ascii="Calibri" w:hAnsi="Calibri" w:eastAsia="Calibri" w:cs="Calibri"/>
          <w:b/>
          <w:color w:val="000000"/>
          <w:spacing w:val="0"/>
          <w:position w:val="0"/>
          <w:sz w:val="22"/>
          <w:u w:val="single"/>
          <w:shd w:val="clear" w:fill="FFFFFF"/>
        </w:rPr>
        <w:t>Responsibilities</w:t>
      </w:r>
      <w:r>
        <w:rPr>
          <w:rFonts w:ascii="Calibri" w:hAnsi="Calibri" w:eastAsia="Calibri" w:cs="Calibri"/>
          <w:b/>
          <w:color w:val="000000"/>
          <w:spacing w:val="0"/>
          <w:position w:val="0"/>
          <w:sz w:val="22"/>
          <w:shd w:val="clear" w:fill="FFFFFF"/>
        </w:rPr>
        <w:t>:</w:t>
      </w:r>
      <w:r>
        <w:rPr>
          <w:rFonts w:ascii="Calibri" w:hAnsi="Calibri" w:eastAsia="Calibri" w:cs="Calibri"/>
          <w:b/>
          <w:color w:val="000000"/>
          <w:spacing w:val="0"/>
          <w:position w:val="0"/>
          <w:sz w:val="22"/>
          <w:shd w:val="clear" w:fill="auto"/>
        </w:rPr>
        <w:tab/>
      </w:r>
      <w:r>
        <w:rPr>
          <w:rFonts w:ascii="Calibri" w:hAnsi="Calibri" w:eastAsia="Calibri" w:cs="Calibri"/>
          <w:b/>
          <w:color w:val="000000"/>
          <w:spacing w:val="0"/>
          <w:position w:val="0"/>
          <w:sz w:val="22"/>
          <w:shd w:val="clear" w:fill="auto"/>
        </w:rPr>
        <w:tab/>
      </w:r>
      <w:r>
        <w:rPr>
          <w:rFonts w:ascii="Calibri" w:hAnsi="Calibri" w:eastAsia="Calibri" w:cs="Calibri"/>
          <w:b/>
          <w:color w:val="000000"/>
          <w:spacing w:val="0"/>
          <w:position w:val="0"/>
          <w:sz w:val="22"/>
          <w:shd w:val="clear" w:fill="auto"/>
        </w:rPr>
        <w:tab/>
      </w:r>
      <w:r>
        <w:rPr>
          <w:rFonts w:ascii="Calibri" w:hAnsi="Calibri" w:eastAsia="Calibri" w:cs="Calibri"/>
          <w:b/>
          <w:color w:val="000000"/>
          <w:spacing w:val="0"/>
          <w:position w:val="0"/>
          <w:sz w:val="22"/>
          <w:shd w:val="clear" w:fill="auto"/>
        </w:rPr>
        <w:tab/>
      </w:r>
      <w:r>
        <w:rPr>
          <w:rFonts w:ascii="Calibri" w:hAnsi="Calibri" w:eastAsia="Calibri" w:cs="Calibri"/>
          <w:b/>
          <w:color w:val="000000"/>
          <w:spacing w:val="0"/>
          <w:position w:val="0"/>
          <w:sz w:val="22"/>
          <w:shd w:val="clear" w:fill="auto"/>
        </w:rPr>
        <w:tab/>
      </w:r>
    </w:p>
    <w:p w14:paraId="79121841">
      <w:pPr>
        <w:numPr>
          <w:ilvl w:val="0"/>
          <w:numId w:val="5"/>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Designed, developed, and tested robust </w:t>
      </w:r>
      <w:r>
        <w:rPr>
          <w:rFonts w:ascii="Calibri" w:hAnsi="Calibri" w:eastAsia="Calibri" w:cs="Calibri"/>
          <w:b/>
          <w:color w:val="000000"/>
          <w:spacing w:val="0"/>
          <w:position w:val="0"/>
          <w:sz w:val="22"/>
          <w:shd w:val="clear" w:fill="auto"/>
        </w:rPr>
        <w:t>Java</w:t>
      </w:r>
      <w:r>
        <w:rPr>
          <w:rFonts w:ascii="Calibri" w:hAnsi="Calibri" w:eastAsia="Calibri" w:cs="Calibri"/>
          <w:color w:val="000000"/>
          <w:spacing w:val="0"/>
          <w:position w:val="0"/>
          <w:sz w:val="22"/>
          <w:shd w:val="clear" w:fill="auto"/>
        </w:rPr>
        <w:t xml:space="preserve"> applications with a focus on </w:t>
      </w:r>
      <w:r>
        <w:rPr>
          <w:rFonts w:ascii="Calibri" w:hAnsi="Calibri" w:eastAsia="Calibri" w:cs="Calibri"/>
          <w:b/>
          <w:color w:val="000000"/>
          <w:spacing w:val="0"/>
          <w:position w:val="0"/>
          <w:sz w:val="22"/>
          <w:shd w:val="clear" w:fill="auto"/>
        </w:rPr>
        <w:t>Spring Boot</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Microservices architecture</w:t>
      </w:r>
      <w:r>
        <w:rPr>
          <w:rFonts w:ascii="Calibri" w:hAnsi="Calibri" w:eastAsia="Calibri" w:cs="Calibri"/>
          <w:color w:val="000000"/>
          <w:spacing w:val="0"/>
          <w:position w:val="0"/>
          <w:sz w:val="22"/>
          <w:shd w:val="clear" w:fill="auto"/>
        </w:rPr>
        <w:t xml:space="preserve"> to deliver scalable and high-performance business solutions.</w:t>
      </w:r>
    </w:p>
    <w:p w14:paraId="7C3C04B7">
      <w:pPr>
        <w:numPr>
          <w:ilvl w:val="0"/>
          <w:numId w:val="5"/>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Spearheaded the implementation of </w:t>
      </w:r>
      <w:r>
        <w:rPr>
          <w:rFonts w:ascii="Calibri" w:hAnsi="Calibri" w:eastAsia="Calibri" w:cs="Calibri"/>
          <w:b/>
          <w:color w:val="000000"/>
          <w:spacing w:val="0"/>
          <w:position w:val="0"/>
          <w:sz w:val="22"/>
          <w:shd w:val="clear" w:fill="auto"/>
        </w:rPr>
        <w:t>RESTful APIs</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SOAP-based web services</w:t>
      </w:r>
      <w:r>
        <w:rPr>
          <w:rFonts w:ascii="Calibri" w:hAnsi="Calibri" w:eastAsia="Calibri" w:cs="Calibri"/>
          <w:color w:val="000000"/>
          <w:spacing w:val="0"/>
          <w:position w:val="0"/>
          <w:sz w:val="22"/>
          <w:shd w:val="clear" w:fill="auto"/>
        </w:rPr>
        <w:t xml:space="preserve"> using </w:t>
      </w:r>
      <w:r>
        <w:rPr>
          <w:rFonts w:ascii="Calibri" w:hAnsi="Calibri" w:eastAsia="Calibri" w:cs="Calibri"/>
          <w:b/>
          <w:color w:val="000000"/>
          <w:spacing w:val="0"/>
          <w:position w:val="0"/>
          <w:sz w:val="22"/>
          <w:shd w:val="clear" w:fill="auto"/>
        </w:rPr>
        <w:t>Spring Boot</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JAX-WS</w:t>
      </w:r>
      <w:r>
        <w:rPr>
          <w:rFonts w:ascii="Calibri" w:hAnsi="Calibri" w:eastAsia="Calibri" w:cs="Calibri"/>
          <w:color w:val="000000"/>
          <w:spacing w:val="0"/>
          <w:position w:val="0"/>
          <w:sz w:val="22"/>
          <w:shd w:val="clear" w:fill="auto"/>
        </w:rPr>
        <w:t>, integrating front-end applications with back-end services.</w:t>
      </w:r>
    </w:p>
    <w:p w14:paraId="0FB563B2">
      <w:pPr>
        <w:numPr>
          <w:ilvl w:val="0"/>
          <w:numId w:val="5"/>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Developed responsive web components using </w:t>
      </w:r>
      <w:r>
        <w:rPr>
          <w:rFonts w:ascii="Calibri" w:hAnsi="Calibri" w:eastAsia="Calibri" w:cs="Calibri"/>
          <w:b/>
          <w:color w:val="000000"/>
          <w:spacing w:val="0"/>
          <w:position w:val="0"/>
          <w:sz w:val="22"/>
          <w:shd w:val="clear" w:fill="auto"/>
        </w:rPr>
        <w:t>HTML5</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CSS3</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JavaScript</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ReactJS</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Angular</w:t>
      </w:r>
      <w:r>
        <w:rPr>
          <w:rFonts w:ascii="Calibri" w:hAnsi="Calibri" w:eastAsia="Calibri" w:cs="Calibri"/>
          <w:color w:val="000000"/>
          <w:spacing w:val="0"/>
          <w:position w:val="0"/>
          <w:sz w:val="22"/>
          <w:shd w:val="clear" w:fill="auto"/>
        </w:rPr>
        <w:t xml:space="preserve"> to create dynamic user interfaces for both internal and external customers.</w:t>
      </w:r>
    </w:p>
    <w:p w14:paraId="685914D8">
      <w:pPr>
        <w:numPr>
          <w:ilvl w:val="0"/>
          <w:numId w:val="5"/>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Leveraged </w:t>
      </w:r>
      <w:r>
        <w:rPr>
          <w:rFonts w:ascii="Calibri" w:hAnsi="Calibri" w:eastAsia="Calibri" w:cs="Calibri"/>
          <w:b/>
          <w:color w:val="000000"/>
          <w:spacing w:val="0"/>
          <w:position w:val="0"/>
          <w:sz w:val="22"/>
          <w:shd w:val="clear" w:fill="auto"/>
        </w:rPr>
        <w:t>Spring Security</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OAuth 2.0</w:t>
      </w:r>
      <w:r>
        <w:rPr>
          <w:rFonts w:ascii="Calibri" w:hAnsi="Calibri" w:eastAsia="Calibri" w:cs="Calibri"/>
          <w:color w:val="000000"/>
          <w:spacing w:val="0"/>
          <w:position w:val="0"/>
          <w:sz w:val="22"/>
          <w:shd w:val="clear" w:fill="auto"/>
        </w:rPr>
        <w:t xml:space="preserve"> to secure web applications and APIs, implementing authentication and authorization protocols for seamless access control.</w:t>
      </w:r>
    </w:p>
    <w:p w14:paraId="369FC3C3">
      <w:pPr>
        <w:numPr>
          <w:ilvl w:val="0"/>
          <w:numId w:val="5"/>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Utilized </w:t>
      </w:r>
      <w:r>
        <w:rPr>
          <w:rFonts w:ascii="Calibri" w:hAnsi="Calibri" w:eastAsia="Calibri" w:cs="Calibri"/>
          <w:b/>
          <w:color w:val="000000"/>
          <w:spacing w:val="0"/>
          <w:position w:val="0"/>
          <w:sz w:val="22"/>
          <w:shd w:val="clear" w:fill="auto"/>
        </w:rPr>
        <w:t>Hibernate</w:t>
      </w:r>
      <w:r>
        <w:rPr>
          <w:rFonts w:ascii="Calibri" w:hAnsi="Calibri" w:eastAsia="Calibri" w:cs="Calibri"/>
          <w:color w:val="000000"/>
          <w:spacing w:val="0"/>
          <w:position w:val="0"/>
          <w:sz w:val="22"/>
          <w:shd w:val="clear" w:fill="auto"/>
        </w:rPr>
        <w:t xml:space="preserve"> for ORM and optimized database interaction with </w:t>
      </w:r>
      <w:r>
        <w:rPr>
          <w:rFonts w:ascii="Calibri" w:hAnsi="Calibri" w:eastAsia="Calibri" w:cs="Calibri"/>
          <w:b/>
          <w:color w:val="000000"/>
          <w:spacing w:val="0"/>
          <w:position w:val="0"/>
          <w:sz w:val="22"/>
          <w:shd w:val="clear" w:fill="auto"/>
        </w:rPr>
        <w:t>Oracle 11g</w:t>
      </w:r>
      <w:r>
        <w:rPr>
          <w:rFonts w:ascii="Calibri" w:hAnsi="Calibri" w:eastAsia="Calibri" w:cs="Calibri"/>
          <w:color w:val="000000"/>
          <w:spacing w:val="0"/>
          <w:position w:val="0"/>
          <w:sz w:val="22"/>
          <w:shd w:val="clear" w:fill="auto"/>
        </w:rPr>
        <w:t xml:space="preserve">, implementing </w:t>
      </w:r>
      <w:r>
        <w:rPr>
          <w:rFonts w:ascii="Calibri" w:hAnsi="Calibri" w:eastAsia="Calibri" w:cs="Calibri"/>
          <w:b/>
          <w:color w:val="000000"/>
          <w:spacing w:val="0"/>
          <w:position w:val="0"/>
          <w:sz w:val="22"/>
          <w:shd w:val="clear" w:fill="auto"/>
        </w:rPr>
        <w:t>Hibernate Batch Transactions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Transaction Management</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caching</w:t>
      </w:r>
      <w:r>
        <w:rPr>
          <w:rFonts w:ascii="Calibri" w:hAnsi="Calibri" w:eastAsia="Calibri" w:cs="Calibri"/>
          <w:color w:val="000000"/>
          <w:spacing w:val="0"/>
          <w:position w:val="0"/>
          <w:sz w:val="22"/>
          <w:shd w:val="clear" w:fill="auto"/>
        </w:rPr>
        <w:t xml:space="preserve"> for improved performance.</w:t>
      </w:r>
    </w:p>
    <w:p w14:paraId="5C09548C">
      <w:pPr>
        <w:numPr>
          <w:ilvl w:val="0"/>
          <w:numId w:val="5"/>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Led the integration of </w:t>
      </w:r>
      <w:r>
        <w:rPr>
          <w:rFonts w:ascii="Calibri" w:hAnsi="Calibri" w:eastAsia="Calibri" w:cs="Calibri"/>
          <w:b/>
          <w:color w:val="000000"/>
          <w:spacing w:val="0"/>
          <w:position w:val="0"/>
          <w:sz w:val="22"/>
          <w:shd w:val="clear" w:fill="auto"/>
        </w:rPr>
        <w:t>microservices</w:t>
      </w:r>
      <w:r>
        <w:rPr>
          <w:rFonts w:ascii="Calibri" w:hAnsi="Calibri" w:eastAsia="Calibri" w:cs="Calibri"/>
          <w:color w:val="000000"/>
          <w:spacing w:val="0"/>
          <w:position w:val="0"/>
          <w:sz w:val="22"/>
          <w:shd w:val="clear" w:fill="auto"/>
        </w:rPr>
        <w:t xml:space="preserve"> using </w:t>
      </w:r>
      <w:r>
        <w:rPr>
          <w:rFonts w:ascii="Calibri" w:hAnsi="Calibri" w:eastAsia="Calibri" w:cs="Calibri"/>
          <w:b/>
          <w:color w:val="000000"/>
          <w:spacing w:val="0"/>
          <w:position w:val="0"/>
          <w:sz w:val="22"/>
          <w:shd w:val="clear" w:fill="auto"/>
        </w:rPr>
        <w:t>Spring Boot</w:t>
      </w:r>
      <w:r>
        <w:rPr>
          <w:rFonts w:ascii="Calibri" w:hAnsi="Calibri" w:eastAsia="Calibri" w:cs="Calibri"/>
          <w:color w:val="000000"/>
          <w:spacing w:val="0"/>
          <w:position w:val="0"/>
          <w:sz w:val="22"/>
          <w:shd w:val="clear" w:fill="auto"/>
        </w:rPr>
        <w:t>, ensuring cloud-native solutions with minimal configuration and promoting a service-oriented architecture.</w:t>
      </w:r>
    </w:p>
    <w:p w14:paraId="26CDF7D8">
      <w:pPr>
        <w:numPr>
          <w:ilvl w:val="0"/>
          <w:numId w:val="5"/>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Collaborated with the front-end team to integrate back-end services with </w:t>
      </w:r>
      <w:r>
        <w:rPr>
          <w:rFonts w:ascii="Calibri" w:hAnsi="Calibri" w:eastAsia="Calibri" w:cs="Calibri"/>
          <w:b/>
          <w:color w:val="000000"/>
          <w:spacing w:val="0"/>
          <w:position w:val="0"/>
          <w:sz w:val="22"/>
          <w:shd w:val="clear" w:fill="auto"/>
        </w:rPr>
        <w:t>ReactJS</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Node.js</w:t>
      </w:r>
      <w:r>
        <w:rPr>
          <w:rFonts w:ascii="Calibri" w:hAnsi="Calibri" w:eastAsia="Calibri" w:cs="Calibri"/>
          <w:color w:val="000000"/>
          <w:spacing w:val="0"/>
          <w:position w:val="0"/>
          <w:sz w:val="22"/>
          <w:shd w:val="clear" w:fill="auto"/>
        </w:rPr>
        <w:t>-based APIs, implementing reusable components for seamless communication.</w:t>
      </w:r>
    </w:p>
    <w:p w14:paraId="62BF61E7">
      <w:pPr>
        <w:numPr>
          <w:ilvl w:val="0"/>
          <w:numId w:val="5"/>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Developed real-time communication features using </w:t>
      </w:r>
      <w:r>
        <w:rPr>
          <w:rFonts w:ascii="Calibri" w:hAnsi="Calibri" w:eastAsia="Calibri" w:cs="Calibri"/>
          <w:b/>
          <w:color w:val="000000"/>
          <w:spacing w:val="0"/>
          <w:position w:val="0"/>
          <w:sz w:val="22"/>
          <w:shd w:val="clear" w:fill="auto"/>
        </w:rPr>
        <w:t>ActiveMQ</w:t>
      </w:r>
      <w:r>
        <w:rPr>
          <w:rFonts w:ascii="Calibri" w:hAnsi="Calibri" w:eastAsia="Calibri" w:cs="Calibri"/>
          <w:color w:val="000000"/>
          <w:spacing w:val="0"/>
          <w:position w:val="0"/>
          <w:sz w:val="22"/>
          <w:shd w:val="clear" w:fill="auto"/>
        </w:rPr>
        <w:t xml:space="preserve"> for synchronous and asynchronous message queuing, facilitating efficient data processing between systems.</w:t>
      </w:r>
    </w:p>
    <w:p w14:paraId="746D9196">
      <w:pPr>
        <w:numPr>
          <w:ilvl w:val="0"/>
          <w:numId w:val="5"/>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Engaged in </w:t>
      </w:r>
      <w:r>
        <w:rPr>
          <w:rFonts w:ascii="Calibri" w:hAnsi="Calibri" w:eastAsia="Calibri" w:cs="Calibri"/>
          <w:b/>
          <w:color w:val="000000"/>
          <w:spacing w:val="0"/>
          <w:position w:val="0"/>
          <w:sz w:val="22"/>
          <w:shd w:val="clear" w:fill="auto"/>
        </w:rPr>
        <w:t>DevOps</w:t>
      </w:r>
      <w:r>
        <w:rPr>
          <w:rFonts w:ascii="Calibri" w:hAnsi="Calibri" w:eastAsia="Calibri" w:cs="Calibri"/>
          <w:color w:val="000000"/>
          <w:spacing w:val="0"/>
          <w:position w:val="0"/>
          <w:sz w:val="22"/>
          <w:shd w:val="clear" w:fill="auto"/>
        </w:rPr>
        <w:t xml:space="preserve"> practices, implementing continuous integration and continuous delivery (CI/CD) pipelines with </w:t>
      </w:r>
      <w:r>
        <w:rPr>
          <w:rFonts w:ascii="Calibri" w:hAnsi="Calibri" w:eastAsia="Calibri" w:cs="Calibri"/>
          <w:b/>
          <w:color w:val="000000"/>
          <w:spacing w:val="0"/>
          <w:position w:val="0"/>
          <w:sz w:val="22"/>
          <w:shd w:val="clear" w:fill="auto"/>
        </w:rPr>
        <w:t>Jenkins</w:t>
      </w:r>
      <w:r>
        <w:rPr>
          <w:rFonts w:ascii="Calibri" w:hAnsi="Calibri" w:eastAsia="Calibri" w:cs="Calibri"/>
          <w:color w:val="000000"/>
          <w:spacing w:val="0"/>
          <w:position w:val="0"/>
          <w:sz w:val="22"/>
          <w:shd w:val="clear" w:fill="auto"/>
        </w:rPr>
        <w:t>, ensuring automated build and deployment processes.</w:t>
      </w:r>
    </w:p>
    <w:p w14:paraId="34A31AB1">
      <w:pPr>
        <w:numPr>
          <w:ilvl w:val="0"/>
          <w:numId w:val="5"/>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Used </w:t>
      </w:r>
      <w:r>
        <w:rPr>
          <w:rFonts w:ascii="Calibri" w:hAnsi="Calibri" w:eastAsia="Calibri" w:cs="Calibri"/>
          <w:b/>
          <w:color w:val="000000"/>
          <w:spacing w:val="0"/>
          <w:position w:val="0"/>
          <w:sz w:val="22"/>
          <w:shd w:val="clear" w:fill="auto"/>
        </w:rPr>
        <w:t>AWS</w:t>
      </w:r>
      <w:r>
        <w:rPr>
          <w:rFonts w:ascii="Calibri" w:hAnsi="Calibri" w:eastAsia="Calibri" w:cs="Calibri"/>
          <w:color w:val="000000"/>
          <w:spacing w:val="0"/>
          <w:position w:val="0"/>
          <w:sz w:val="22"/>
          <w:shd w:val="clear" w:fill="auto"/>
        </w:rPr>
        <w:t xml:space="preserve"> services like </w:t>
      </w:r>
      <w:r>
        <w:rPr>
          <w:rFonts w:ascii="Calibri" w:hAnsi="Calibri" w:eastAsia="Calibri" w:cs="Calibri"/>
          <w:b/>
          <w:color w:val="000000"/>
          <w:spacing w:val="0"/>
          <w:position w:val="0"/>
          <w:sz w:val="22"/>
          <w:shd w:val="clear" w:fill="auto"/>
        </w:rPr>
        <w:t>Elastic Beanstalk</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EC2</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SQS</w:t>
      </w:r>
      <w:r>
        <w:rPr>
          <w:rFonts w:ascii="Calibri" w:hAnsi="Calibri" w:eastAsia="Calibri" w:cs="Calibri"/>
          <w:color w:val="000000"/>
          <w:spacing w:val="0"/>
          <w:position w:val="0"/>
          <w:sz w:val="22"/>
          <w:shd w:val="clear" w:fill="auto"/>
        </w:rPr>
        <w:t xml:space="preserve"> to deploy and scale microservices in a cloud environment, ensuring high availability and disaster recovery.</w:t>
      </w:r>
    </w:p>
    <w:p w14:paraId="727F2E1A">
      <w:pPr>
        <w:numPr>
          <w:ilvl w:val="0"/>
          <w:numId w:val="5"/>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Wrote and maintained unit tests with </w:t>
      </w:r>
      <w:r>
        <w:rPr>
          <w:rFonts w:ascii="Calibri" w:hAnsi="Calibri" w:eastAsia="Calibri" w:cs="Calibri"/>
          <w:b/>
          <w:color w:val="000000"/>
          <w:spacing w:val="0"/>
          <w:position w:val="0"/>
          <w:sz w:val="22"/>
          <w:shd w:val="clear" w:fill="auto"/>
        </w:rPr>
        <w:t>JUnit</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EasyMock</w:t>
      </w:r>
      <w:r>
        <w:rPr>
          <w:rFonts w:ascii="Calibri" w:hAnsi="Calibri" w:eastAsia="Calibri" w:cs="Calibri"/>
          <w:color w:val="000000"/>
          <w:spacing w:val="0"/>
          <w:position w:val="0"/>
          <w:sz w:val="22"/>
          <w:shd w:val="clear" w:fill="auto"/>
        </w:rPr>
        <w:t xml:space="preserve">, and performed integration tests using tools like </w:t>
      </w:r>
      <w:r>
        <w:rPr>
          <w:rFonts w:ascii="Calibri" w:hAnsi="Calibri" w:eastAsia="Calibri" w:cs="Calibri"/>
          <w:b/>
          <w:color w:val="000000"/>
          <w:spacing w:val="0"/>
          <w:position w:val="0"/>
          <w:sz w:val="22"/>
          <w:shd w:val="clear" w:fill="auto"/>
        </w:rPr>
        <w:t>SoapUI</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Postman</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JMeter</w:t>
      </w:r>
      <w:r>
        <w:rPr>
          <w:rFonts w:ascii="Calibri" w:hAnsi="Calibri" w:eastAsia="Calibri" w:cs="Calibri"/>
          <w:color w:val="000000"/>
          <w:spacing w:val="0"/>
          <w:position w:val="0"/>
          <w:sz w:val="22"/>
          <w:shd w:val="clear" w:fill="auto"/>
        </w:rPr>
        <w:t xml:space="preserve"> to validate the performance and functionality of APIs.</w:t>
      </w:r>
    </w:p>
    <w:p w14:paraId="251096FA">
      <w:pPr>
        <w:numPr>
          <w:ilvl w:val="0"/>
          <w:numId w:val="5"/>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Actively participated in troubleshooting, optimization, and monitoring of cloud applications on </w:t>
      </w:r>
      <w:r>
        <w:rPr>
          <w:rFonts w:ascii="Calibri" w:hAnsi="Calibri" w:eastAsia="Calibri" w:cs="Calibri"/>
          <w:b/>
          <w:color w:val="000000"/>
          <w:spacing w:val="0"/>
          <w:position w:val="0"/>
          <w:sz w:val="22"/>
          <w:shd w:val="clear" w:fill="auto"/>
        </w:rPr>
        <w:t>AWS</w:t>
      </w:r>
      <w:r>
        <w:rPr>
          <w:rFonts w:ascii="Calibri" w:hAnsi="Calibri" w:eastAsia="Calibri" w:cs="Calibri"/>
          <w:color w:val="000000"/>
          <w:spacing w:val="0"/>
          <w:position w:val="0"/>
          <w:sz w:val="22"/>
          <w:shd w:val="clear" w:fill="auto"/>
        </w:rPr>
        <w:t xml:space="preserve"> using tools like </w:t>
      </w:r>
      <w:r>
        <w:rPr>
          <w:rFonts w:ascii="Calibri" w:hAnsi="Calibri" w:eastAsia="Calibri" w:cs="Calibri"/>
          <w:b/>
          <w:color w:val="000000"/>
          <w:spacing w:val="0"/>
          <w:position w:val="0"/>
          <w:sz w:val="22"/>
          <w:shd w:val="clear" w:fill="auto"/>
        </w:rPr>
        <w:t>Netflix Eureka</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Cloud Foundry</w:t>
      </w:r>
      <w:r>
        <w:rPr>
          <w:rFonts w:ascii="Calibri" w:hAnsi="Calibri" w:eastAsia="Calibri" w:cs="Calibri"/>
          <w:color w:val="000000"/>
          <w:spacing w:val="0"/>
          <w:position w:val="0"/>
          <w:sz w:val="22"/>
          <w:shd w:val="clear" w:fill="auto"/>
        </w:rPr>
        <w:t xml:space="preserve"> for service discovery and load balancing.</w:t>
      </w:r>
    </w:p>
    <w:p w14:paraId="1807C85B">
      <w:pPr>
        <w:numPr>
          <w:ilvl w:val="0"/>
          <w:numId w:val="5"/>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Delivered </w:t>
      </w:r>
      <w:r>
        <w:rPr>
          <w:rFonts w:ascii="Calibri" w:hAnsi="Calibri" w:eastAsia="Calibri" w:cs="Calibri"/>
          <w:b/>
          <w:color w:val="000000"/>
          <w:spacing w:val="0"/>
          <w:position w:val="0"/>
          <w:sz w:val="22"/>
          <w:shd w:val="clear" w:fill="auto"/>
        </w:rPr>
        <w:t>automated testing scripts</w:t>
      </w:r>
      <w:r>
        <w:rPr>
          <w:rFonts w:ascii="Calibri" w:hAnsi="Calibri" w:eastAsia="Calibri" w:cs="Calibri"/>
          <w:color w:val="000000"/>
          <w:spacing w:val="0"/>
          <w:position w:val="0"/>
          <w:sz w:val="22"/>
          <w:shd w:val="clear" w:fill="auto"/>
        </w:rPr>
        <w:t xml:space="preserve"> for </w:t>
      </w:r>
      <w:r>
        <w:rPr>
          <w:rFonts w:ascii="Calibri" w:hAnsi="Calibri" w:eastAsia="Calibri" w:cs="Calibri"/>
          <w:b/>
          <w:color w:val="000000"/>
          <w:spacing w:val="0"/>
          <w:position w:val="0"/>
          <w:sz w:val="22"/>
          <w:shd w:val="clear" w:fill="auto"/>
        </w:rPr>
        <w:t>REST API</w:t>
      </w:r>
      <w:r>
        <w:rPr>
          <w:rFonts w:ascii="Calibri" w:hAnsi="Calibri" w:eastAsia="Calibri" w:cs="Calibri"/>
          <w:color w:val="000000"/>
          <w:spacing w:val="0"/>
          <w:position w:val="0"/>
          <w:sz w:val="22"/>
          <w:shd w:val="clear" w:fill="auto"/>
        </w:rPr>
        <w:t xml:space="preserve"> validation using </w:t>
      </w:r>
      <w:r>
        <w:rPr>
          <w:rFonts w:ascii="Calibri" w:hAnsi="Calibri" w:eastAsia="Calibri" w:cs="Calibri"/>
          <w:b/>
          <w:color w:val="000000"/>
          <w:spacing w:val="0"/>
          <w:position w:val="0"/>
          <w:sz w:val="22"/>
          <w:shd w:val="clear" w:fill="auto"/>
        </w:rPr>
        <w:t>Rest Assured</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Cucumber</w:t>
      </w:r>
      <w:r>
        <w:rPr>
          <w:rFonts w:ascii="Calibri" w:hAnsi="Calibri" w:eastAsia="Calibri" w:cs="Calibri"/>
          <w:color w:val="000000"/>
          <w:spacing w:val="0"/>
          <w:position w:val="0"/>
          <w:sz w:val="22"/>
          <w:shd w:val="clear" w:fill="auto"/>
        </w:rPr>
        <w:t xml:space="preserve"> frameworks, ensuring code quality and reliability.</w:t>
      </w:r>
    </w:p>
    <w:p w14:paraId="53C56DAD">
      <w:pPr>
        <w:numPr>
          <w:ilvl w:val="0"/>
          <w:numId w:val="5"/>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Contributed to the development of </w:t>
      </w:r>
      <w:r>
        <w:rPr>
          <w:rFonts w:ascii="Calibri" w:hAnsi="Calibri" w:eastAsia="Calibri" w:cs="Calibri"/>
          <w:b/>
          <w:color w:val="000000"/>
          <w:spacing w:val="0"/>
          <w:position w:val="0"/>
          <w:sz w:val="22"/>
          <w:shd w:val="clear" w:fill="auto"/>
        </w:rPr>
        <w:t>CI/CD pipelines</w:t>
      </w:r>
      <w:r>
        <w:rPr>
          <w:rFonts w:ascii="Calibri" w:hAnsi="Calibri" w:eastAsia="Calibri" w:cs="Calibri"/>
          <w:color w:val="000000"/>
          <w:spacing w:val="0"/>
          <w:position w:val="0"/>
          <w:sz w:val="22"/>
          <w:shd w:val="clear" w:fill="auto"/>
        </w:rPr>
        <w:t xml:space="preserve"> and automated deployments using </w:t>
      </w:r>
      <w:r>
        <w:rPr>
          <w:rFonts w:ascii="Calibri" w:hAnsi="Calibri" w:eastAsia="Calibri" w:cs="Calibri"/>
          <w:b/>
          <w:color w:val="000000"/>
          <w:spacing w:val="0"/>
          <w:position w:val="0"/>
          <w:sz w:val="22"/>
          <w:shd w:val="clear" w:fill="auto"/>
        </w:rPr>
        <w:t>Jenkins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Maven</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Docker</w:t>
      </w:r>
      <w:r>
        <w:rPr>
          <w:rFonts w:ascii="Calibri" w:hAnsi="Calibri" w:eastAsia="Calibri" w:cs="Calibri"/>
          <w:color w:val="000000"/>
          <w:spacing w:val="0"/>
          <w:position w:val="0"/>
          <w:sz w:val="22"/>
          <w:shd w:val="clear" w:fill="auto"/>
        </w:rPr>
        <w:t>, streamlining the development lifecycle.</w:t>
      </w:r>
    </w:p>
    <w:p w14:paraId="32688590">
      <w:pPr>
        <w:numPr>
          <w:ilvl w:val="0"/>
          <w:numId w:val="5"/>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Participated in the full </w:t>
      </w:r>
      <w:r>
        <w:rPr>
          <w:rFonts w:ascii="Calibri" w:hAnsi="Calibri" w:eastAsia="Calibri" w:cs="Calibri"/>
          <w:b/>
          <w:color w:val="000000"/>
          <w:spacing w:val="0"/>
          <w:position w:val="0"/>
          <w:sz w:val="22"/>
          <w:shd w:val="clear" w:fill="auto"/>
        </w:rPr>
        <w:t>SDLC</w:t>
      </w:r>
      <w:r>
        <w:rPr>
          <w:rFonts w:ascii="Calibri" w:hAnsi="Calibri" w:eastAsia="Calibri" w:cs="Calibri"/>
          <w:color w:val="000000"/>
          <w:spacing w:val="0"/>
          <w:position w:val="0"/>
          <w:sz w:val="22"/>
          <w:shd w:val="clear" w:fill="auto"/>
        </w:rPr>
        <w:t xml:space="preserve"> (Software Development Life Cycle) processes including design, development, testing, and deployment while working in an </w:t>
      </w:r>
      <w:r>
        <w:rPr>
          <w:rFonts w:ascii="Calibri" w:hAnsi="Calibri" w:eastAsia="Calibri" w:cs="Calibri"/>
          <w:b/>
          <w:color w:val="000000"/>
          <w:spacing w:val="0"/>
          <w:position w:val="0"/>
          <w:sz w:val="22"/>
          <w:shd w:val="clear" w:fill="auto"/>
        </w:rPr>
        <w:t>Agile</w:t>
      </w:r>
      <w:r>
        <w:rPr>
          <w:rFonts w:ascii="Calibri" w:hAnsi="Calibri" w:eastAsia="Calibri" w:cs="Calibri"/>
          <w:color w:val="000000"/>
          <w:spacing w:val="0"/>
          <w:position w:val="0"/>
          <w:sz w:val="22"/>
          <w:shd w:val="clear" w:fill="auto"/>
        </w:rPr>
        <w:t xml:space="preserve"> environment using </w:t>
      </w:r>
      <w:r>
        <w:rPr>
          <w:rFonts w:ascii="Calibri" w:hAnsi="Calibri" w:eastAsia="Calibri" w:cs="Calibri"/>
          <w:b/>
          <w:color w:val="000000"/>
          <w:spacing w:val="0"/>
          <w:position w:val="0"/>
          <w:sz w:val="22"/>
          <w:shd w:val="clear" w:fill="auto"/>
        </w:rPr>
        <w:t>JIRA</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Confluence</w:t>
      </w:r>
      <w:r>
        <w:rPr>
          <w:rFonts w:ascii="Calibri" w:hAnsi="Calibri" w:eastAsia="Calibri" w:cs="Calibri"/>
          <w:color w:val="000000"/>
          <w:spacing w:val="0"/>
          <w:position w:val="0"/>
          <w:sz w:val="22"/>
          <w:shd w:val="clear" w:fill="auto"/>
        </w:rPr>
        <w:t>.</w:t>
      </w:r>
    </w:p>
    <w:p w14:paraId="2D33ECA2">
      <w:pPr>
        <w:numPr>
          <w:ilvl w:val="0"/>
          <w:numId w:val="5"/>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Collaborated in the development and integration of business rules with </w:t>
      </w:r>
      <w:r>
        <w:rPr>
          <w:rFonts w:ascii="Calibri" w:hAnsi="Calibri" w:eastAsia="Calibri" w:cs="Calibri"/>
          <w:b/>
          <w:color w:val="000000"/>
          <w:spacing w:val="0"/>
          <w:position w:val="0"/>
          <w:sz w:val="22"/>
          <w:shd w:val="clear" w:fill="auto"/>
        </w:rPr>
        <w:t>Drools</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JBPM</w:t>
      </w:r>
      <w:r>
        <w:rPr>
          <w:rFonts w:ascii="Calibri" w:hAnsi="Calibri" w:eastAsia="Calibri" w:cs="Calibri"/>
          <w:color w:val="000000"/>
          <w:spacing w:val="0"/>
          <w:position w:val="0"/>
          <w:sz w:val="22"/>
          <w:shd w:val="clear" w:fill="auto"/>
        </w:rPr>
        <w:t>, enhancing workflow automation and decision-making logic within the application.</w:t>
      </w:r>
    </w:p>
    <w:p w14:paraId="2C72ED0D">
      <w:pPr>
        <w:numPr>
          <w:ilvl w:val="0"/>
          <w:numId w:val="5"/>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Implemented message-driven architecture using </w:t>
      </w:r>
      <w:r>
        <w:rPr>
          <w:rFonts w:ascii="Calibri" w:hAnsi="Calibri" w:eastAsia="Calibri" w:cs="Calibri"/>
          <w:b/>
          <w:color w:val="000000"/>
          <w:spacing w:val="0"/>
          <w:position w:val="0"/>
          <w:sz w:val="22"/>
          <w:shd w:val="clear" w:fill="auto"/>
        </w:rPr>
        <w:t>ActiveMQ</w:t>
      </w:r>
      <w:r>
        <w:rPr>
          <w:rFonts w:ascii="Calibri" w:hAnsi="Calibri" w:eastAsia="Calibri" w:cs="Calibri"/>
          <w:color w:val="000000"/>
          <w:spacing w:val="0"/>
          <w:position w:val="0"/>
          <w:sz w:val="22"/>
          <w:shd w:val="clear" w:fill="auto"/>
        </w:rPr>
        <w:t>, ensuring that the system supported both synchronous and asynchronous messaging models for real-time data processing.</w:t>
      </w:r>
    </w:p>
    <w:p w14:paraId="68971424">
      <w:pPr>
        <w:numPr>
          <w:ilvl w:val="0"/>
          <w:numId w:val="5"/>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Secured </w:t>
      </w:r>
      <w:r>
        <w:rPr>
          <w:rFonts w:ascii="Calibri" w:hAnsi="Calibri" w:eastAsia="Calibri" w:cs="Calibri"/>
          <w:b/>
          <w:color w:val="000000"/>
          <w:spacing w:val="0"/>
          <w:position w:val="0"/>
          <w:sz w:val="22"/>
          <w:shd w:val="clear" w:fill="auto"/>
        </w:rPr>
        <w:t>RESTful APIs</w:t>
      </w:r>
      <w:r>
        <w:rPr>
          <w:rFonts w:ascii="Calibri" w:hAnsi="Calibri" w:eastAsia="Calibri" w:cs="Calibri"/>
          <w:color w:val="000000"/>
          <w:spacing w:val="0"/>
          <w:position w:val="0"/>
          <w:sz w:val="22"/>
          <w:shd w:val="clear" w:fill="auto"/>
        </w:rPr>
        <w:t xml:space="preserve"> and microservices by implementing </w:t>
      </w:r>
      <w:r>
        <w:rPr>
          <w:rFonts w:ascii="Calibri" w:hAnsi="Calibri" w:eastAsia="Calibri" w:cs="Calibri"/>
          <w:b/>
          <w:color w:val="000000"/>
          <w:spacing w:val="0"/>
          <w:position w:val="0"/>
          <w:sz w:val="22"/>
          <w:shd w:val="clear" w:fill="auto"/>
        </w:rPr>
        <w:t>Basic Auth</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LDAP</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OAuth 2.0</w:t>
      </w:r>
      <w:r>
        <w:rPr>
          <w:rFonts w:ascii="Calibri" w:hAnsi="Calibri" w:eastAsia="Calibri" w:cs="Calibri"/>
          <w:color w:val="000000"/>
          <w:spacing w:val="0"/>
          <w:position w:val="0"/>
          <w:sz w:val="22"/>
          <w:shd w:val="clear" w:fill="auto"/>
        </w:rPr>
        <w:t>, ensuring compliance with organizational security policies.</w:t>
      </w:r>
    </w:p>
    <w:p w14:paraId="5358D85C">
      <w:pPr>
        <w:spacing w:before="0" w:after="0" w:line="240" w:lineRule="auto"/>
        <w:ind w:left="0" w:right="0" w:firstLine="0"/>
        <w:jc w:val="both"/>
        <w:rPr>
          <w:rFonts w:ascii="Calibri" w:hAnsi="Calibri" w:eastAsia="Calibri" w:cs="Calibri"/>
          <w:color w:val="000000"/>
          <w:spacing w:val="0"/>
          <w:position w:val="0"/>
          <w:sz w:val="22"/>
          <w:shd w:val="clear" w:fill="auto"/>
        </w:rPr>
      </w:pPr>
    </w:p>
    <w:p w14:paraId="1D5CF827">
      <w:pPr>
        <w:spacing w:before="0" w:after="0" w:line="240" w:lineRule="auto"/>
        <w:ind w:left="0" w:right="0" w:firstLine="0"/>
        <w:jc w:val="both"/>
        <w:rPr>
          <w:rFonts w:ascii="Calibri" w:hAnsi="Calibri" w:eastAsia="Calibri" w:cs="Calibri"/>
          <w:color w:val="000000"/>
          <w:spacing w:val="0"/>
          <w:position w:val="0"/>
          <w:sz w:val="22"/>
          <w:shd w:val="clear" w:fill="FFFFFF"/>
        </w:rPr>
      </w:pPr>
      <w:r>
        <w:rPr>
          <w:rFonts w:ascii="Calibri" w:hAnsi="Calibri" w:eastAsia="Calibri" w:cs="Calibri"/>
          <w:b/>
          <w:color w:val="000000"/>
          <w:spacing w:val="0"/>
          <w:position w:val="0"/>
          <w:sz w:val="22"/>
          <w:u w:val="single"/>
          <w:shd w:val="clear" w:fill="FFFFFF"/>
        </w:rPr>
        <w:t>Environment</w:t>
      </w:r>
      <w:r>
        <w:rPr>
          <w:rFonts w:ascii="Calibri" w:hAnsi="Calibri" w:eastAsia="Calibri" w:cs="Calibri"/>
          <w:color w:val="000000"/>
          <w:spacing w:val="0"/>
          <w:position w:val="0"/>
          <w:sz w:val="22"/>
          <w:shd w:val="clear" w:fill="FFFFFF"/>
        </w:rPr>
        <w:t>: Java, Spring Boot, Spring MVC, Microservices, RESTful APIs, SOAP, JAX-WS, Hibernate, Oracle 11g, AWS (Elastic Beanstalk, EC2, SQS), ActiveMQ, Jenkins, Docker, JUnit, EasyMock, ReactJS, Angular, Node.js, OAuth 2.0, Amazon EC2, Pivotal Cloud Foundry, Maven, JIRA, Postman, SOAPUI, Jenkins CI/CD, Agile, AWS SQS, Cucumber, JUnit, Kibana, Splunk, Git, PL/SQL, JAX-RS, Cloud Foundry, Netflix Eureka, Postman, Rest Assured, JavaScript, TypeScript, Docker.</w:t>
      </w:r>
    </w:p>
    <w:p w14:paraId="4D5483AA">
      <w:pPr>
        <w:spacing w:before="0" w:after="0" w:line="240" w:lineRule="auto"/>
        <w:ind w:left="0" w:right="0" w:firstLine="0"/>
        <w:jc w:val="both"/>
        <w:rPr>
          <w:rFonts w:ascii="Calibri" w:hAnsi="Calibri" w:eastAsia="Calibri" w:cs="Calibri"/>
          <w:color w:val="000000"/>
          <w:spacing w:val="0"/>
          <w:position w:val="0"/>
          <w:sz w:val="22"/>
          <w:shd w:val="clear" w:fill="auto"/>
        </w:rPr>
      </w:pPr>
    </w:p>
    <w:p w14:paraId="4A295BB0">
      <w:pPr>
        <w:spacing w:before="0" w:after="0" w:line="240" w:lineRule="auto"/>
        <w:ind w:left="0" w:right="0" w:firstLine="0"/>
        <w:jc w:val="both"/>
        <w:rPr>
          <w:rFonts w:ascii="Calibri" w:hAnsi="Calibri" w:eastAsia="Calibri" w:cs="Calibri"/>
          <w:b/>
          <w:color w:val="000000"/>
          <w:spacing w:val="4"/>
          <w:position w:val="0"/>
          <w:sz w:val="22"/>
          <w:shd w:val="clear" w:fill="auto"/>
        </w:rPr>
      </w:pPr>
      <w:r>
        <w:rPr>
          <w:rFonts w:ascii="Calibri" w:hAnsi="Calibri" w:eastAsia="Calibri" w:cs="Calibri"/>
          <w:b/>
          <w:color w:val="000000"/>
          <w:spacing w:val="4"/>
          <w:position w:val="0"/>
          <w:sz w:val="22"/>
          <w:u w:val="single"/>
          <w:shd w:val="clear" w:fill="auto"/>
        </w:rPr>
        <w:t>Client</w:t>
      </w:r>
      <w:r>
        <w:rPr>
          <w:rFonts w:ascii="Calibri" w:hAnsi="Calibri" w:eastAsia="Calibri" w:cs="Calibri"/>
          <w:b/>
          <w:color w:val="000000"/>
          <w:spacing w:val="4"/>
          <w:position w:val="0"/>
          <w:sz w:val="22"/>
          <w:shd w:val="clear" w:fill="auto"/>
        </w:rPr>
        <w:t>: Stockland Sydney, Australia</w:t>
      </w:r>
      <w:r>
        <w:rPr>
          <w:rFonts w:ascii="Calibri" w:hAnsi="Calibri" w:eastAsia="Calibri" w:cs="Calibri"/>
          <w:b/>
          <w:color w:val="000000"/>
          <w:spacing w:val="4"/>
          <w:position w:val="0"/>
          <w:sz w:val="22"/>
          <w:shd w:val="clear" w:fill="auto"/>
        </w:rPr>
        <w:tab/>
      </w:r>
      <w:r>
        <w:rPr>
          <w:rFonts w:ascii="Calibri" w:hAnsi="Calibri" w:eastAsia="Calibri" w:cs="Calibri"/>
          <w:b/>
          <w:color w:val="000000"/>
          <w:spacing w:val="4"/>
          <w:position w:val="0"/>
          <w:sz w:val="22"/>
          <w:shd w:val="clear" w:fill="auto"/>
        </w:rPr>
        <w:tab/>
      </w:r>
      <w:r>
        <w:rPr>
          <w:rFonts w:ascii="Calibri" w:hAnsi="Calibri" w:eastAsia="Calibri" w:cs="Calibri"/>
          <w:b/>
          <w:color w:val="000000"/>
          <w:spacing w:val="4"/>
          <w:position w:val="0"/>
          <w:sz w:val="22"/>
          <w:shd w:val="clear" w:fill="auto"/>
        </w:rPr>
        <w:t xml:space="preserve">                                         Mar 2017 – Jan 2021</w:t>
      </w:r>
    </w:p>
    <w:p w14:paraId="03113CF5">
      <w:pPr>
        <w:spacing w:before="0" w:after="0" w:line="240" w:lineRule="auto"/>
        <w:ind w:left="0" w:right="0" w:firstLine="0"/>
        <w:jc w:val="both"/>
        <w:rPr>
          <w:rFonts w:ascii="Calibri" w:hAnsi="Calibri" w:eastAsia="Calibri" w:cs="Calibri"/>
          <w:b/>
          <w:color w:val="000000"/>
          <w:spacing w:val="4"/>
          <w:position w:val="0"/>
          <w:sz w:val="22"/>
          <w:shd w:val="clear" w:fill="auto"/>
        </w:rPr>
      </w:pPr>
      <w:r>
        <w:rPr>
          <w:rFonts w:ascii="Calibri" w:hAnsi="Calibri" w:eastAsia="Calibri" w:cs="Calibri"/>
          <w:b/>
          <w:color w:val="000000"/>
          <w:spacing w:val="4"/>
          <w:position w:val="0"/>
          <w:sz w:val="22"/>
          <w:u w:val="single"/>
          <w:shd w:val="clear" w:fill="auto"/>
        </w:rPr>
        <w:t>Role</w:t>
      </w:r>
      <w:r>
        <w:rPr>
          <w:rFonts w:ascii="Calibri" w:hAnsi="Calibri" w:eastAsia="Calibri" w:cs="Calibri"/>
          <w:b/>
          <w:color w:val="000000"/>
          <w:spacing w:val="4"/>
          <w:position w:val="0"/>
          <w:sz w:val="22"/>
          <w:shd w:val="clear" w:fill="auto"/>
        </w:rPr>
        <w:t>: Sr Java Full Stack Developer</w:t>
      </w:r>
    </w:p>
    <w:p w14:paraId="6B59F222">
      <w:pPr>
        <w:spacing w:before="0" w:after="0" w:line="240" w:lineRule="auto"/>
        <w:ind w:left="0" w:right="0" w:firstLine="0"/>
        <w:jc w:val="both"/>
        <w:rPr>
          <w:rFonts w:ascii="Calibri" w:hAnsi="Calibri" w:eastAsia="Calibri" w:cs="Calibri"/>
          <w:b/>
          <w:color w:val="000000"/>
          <w:spacing w:val="4"/>
          <w:position w:val="0"/>
          <w:sz w:val="22"/>
          <w:shd w:val="clear" w:fill="auto"/>
        </w:rPr>
      </w:pPr>
      <w:r>
        <w:rPr>
          <w:rFonts w:ascii="Calibri" w:hAnsi="Calibri" w:eastAsia="Calibri" w:cs="Calibri"/>
          <w:b/>
          <w:color w:val="000000"/>
          <w:spacing w:val="4"/>
          <w:position w:val="0"/>
          <w:sz w:val="22"/>
          <w:u w:val="single"/>
          <w:shd w:val="clear" w:fill="auto"/>
        </w:rPr>
        <w:t>Responsibilities</w:t>
      </w:r>
      <w:r>
        <w:rPr>
          <w:rFonts w:ascii="Calibri" w:hAnsi="Calibri" w:eastAsia="Calibri" w:cs="Calibri"/>
          <w:b/>
          <w:color w:val="000000"/>
          <w:spacing w:val="4"/>
          <w:position w:val="0"/>
          <w:sz w:val="22"/>
          <w:shd w:val="clear" w:fill="auto"/>
        </w:rPr>
        <w:t>:</w:t>
      </w:r>
    </w:p>
    <w:p w14:paraId="5CC97D40">
      <w:pPr>
        <w:numPr>
          <w:ilvl w:val="0"/>
          <w:numId w:val="6"/>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The design, development, and testing of scalable web applications using </w:t>
      </w:r>
      <w:r>
        <w:rPr>
          <w:rFonts w:ascii="Calibri" w:hAnsi="Calibri" w:eastAsia="Calibri" w:cs="Calibri"/>
          <w:b/>
          <w:color w:val="000000"/>
          <w:spacing w:val="0"/>
          <w:position w:val="0"/>
          <w:sz w:val="22"/>
          <w:shd w:val="clear" w:fill="auto"/>
        </w:rPr>
        <w:t>AGILE</w:t>
      </w:r>
      <w:r>
        <w:rPr>
          <w:rFonts w:ascii="Calibri" w:hAnsi="Calibri" w:eastAsia="Calibri" w:cs="Calibri"/>
          <w:color w:val="000000"/>
          <w:spacing w:val="0"/>
          <w:position w:val="0"/>
          <w:sz w:val="22"/>
          <w:shd w:val="clear" w:fill="auto"/>
        </w:rPr>
        <w:t xml:space="preserve"> methodology (SCRUM) and </w:t>
      </w:r>
      <w:r>
        <w:rPr>
          <w:rFonts w:ascii="Calibri" w:hAnsi="Calibri" w:eastAsia="Calibri" w:cs="Calibri"/>
          <w:b/>
          <w:color w:val="000000"/>
          <w:spacing w:val="0"/>
          <w:position w:val="0"/>
          <w:sz w:val="22"/>
          <w:shd w:val="clear" w:fill="auto"/>
        </w:rPr>
        <w:t>Test-Driven Development (TDD)</w:t>
      </w:r>
      <w:r>
        <w:rPr>
          <w:rFonts w:ascii="Calibri" w:hAnsi="Calibri" w:eastAsia="Calibri" w:cs="Calibri"/>
          <w:color w:val="000000"/>
          <w:spacing w:val="0"/>
          <w:position w:val="0"/>
          <w:sz w:val="22"/>
          <w:shd w:val="clear" w:fill="auto"/>
        </w:rPr>
        <w:t xml:space="preserve"> approach.</w:t>
      </w:r>
    </w:p>
    <w:p w14:paraId="71224013">
      <w:pPr>
        <w:numPr>
          <w:ilvl w:val="0"/>
          <w:numId w:val="6"/>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Designed and developed dynamic, responsive web interfaces using </w:t>
      </w:r>
      <w:r>
        <w:rPr>
          <w:rFonts w:ascii="Calibri" w:hAnsi="Calibri" w:eastAsia="Calibri" w:cs="Calibri"/>
          <w:b/>
          <w:color w:val="000000"/>
          <w:spacing w:val="0"/>
          <w:position w:val="0"/>
          <w:sz w:val="22"/>
          <w:shd w:val="clear" w:fill="auto"/>
        </w:rPr>
        <w:t>HTML5</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CSS3</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TypeScript</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Angular 7</w:t>
      </w:r>
      <w:r>
        <w:rPr>
          <w:rFonts w:ascii="Calibri" w:hAnsi="Calibri" w:eastAsia="Calibri" w:cs="Calibri"/>
          <w:color w:val="000000"/>
          <w:spacing w:val="0"/>
          <w:position w:val="0"/>
          <w:sz w:val="22"/>
          <w:shd w:val="clear" w:fill="auto"/>
        </w:rPr>
        <w:t>, creating Single Page Applications (SPAs) to bind data to views and synchronize with back-end services.</w:t>
      </w:r>
    </w:p>
    <w:p w14:paraId="084C4B9C">
      <w:pPr>
        <w:numPr>
          <w:ilvl w:val="0"/>
          <w:numId w:val="6"/>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Migrated legacy applications to </w:t>
      </w:r>
      <w:r>
        <w:rPr>
          <w:rFonts w:ascii="Calibri" w:hAnsi="Calibri" w:eastAsia="Calibri" w:cs="Calibri"/>
          <w:b/>
          <w:color w:val="000000"/>
          <w:spacing w:val="0"/>
          <w:position w:val="0"/>
          <w:sz w:val="22"/>
          <w:shd w:val="clear" w:fill="auto"/>
        </w:rPr>
        <w:t>RESTful microservices</w:t>
      </w:r>
      <w:r>
        <w:rPr>
          <w:rFonts w:ascii="Calibri" w:hAnsi="Calibri" w:eastAsia="Calibri" w:cs="Calibri"/>
          <w:color w:val="000000"/>
          <w:spacing w:val="0"/>
          <w:position w:val="0"/>
          <w:sz w:val="22"/>
          <w:shd w:val="clear" w:fill="auto"/>
        </w:rPr>
        <w:t xml:space="preserve"> using </w:t>
      </w:r>
      <w:r>
        <w:rPr>
          <w:rFonts w:ascii="Calibri" w:hAnsi="Calibri" w:eastAsia="Calibri" w:cs="Calibri"/>
          <w:b/>
          <w:color w:val="000000"/>
          <w:spacing w:val="0"/>
          <w:position w:val="0"/>
          <w:sz w:val="22"/>
          <w:shd w:val="clear" w:fill="auto"/>
        </w:rPr>
        <w:t>Spring Boot</w:t>
      </w:r>
      <w:r>
        <w:rPr>
          <w:rFonts w:ascii="Calibri" w:hAnsi="Calibri" w:eastAsia="Calibri" w:cs="Calibri"/>
          <w:color w:val="000000"/>
          <w:spacing w:val="0"/>
          <w:position w:val="0"/>
          <w:sz w:val="22"/>
          <w:shd w:val="clear" w:fill="auto"/>
        </w:rPr>
        <w:t xml:space="preserve"> to enable CRUD operations, improving scalability and maintainability.</w:t>
      </w:r>
    </w:p>
    <w:p w14:paraId="52920600">
      <w:pPr>
        <w:numPr>
          <w:ilvl w:val="0"/>
          <w:numId w:val="6"/>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Spearheaded the migration of applications from </w:t>
      </w:r>
      <w:r>
        <w:rPr>
          <w:rFonts w:ascii="Calibri" w:hAnsi="Calibri" w:eastAsia="Calibri" w:cs="Calibri"/>
          <w:b/>
          <w:color w:val="000000"/>
          <w:spacing w:val="0"/>
          <w:position w:val="0"/>
          <w:sz w:val="22"/>
          <w:shd w:val="clear" w:fill="auto"/>
        </w:rPr>
        <w:t>AngularJS</w:t>
      </w:r>
      <w:r>
        <w:rPr>
          <w:rFonts w:ascii="Calibri" w:hAnsi="Calibri" w:eastAsia="Calibri" w:cs="Calibri"/>
          <w:color w:val="000000"/>
          <w:spacing w:val="0"/>
          <w:position w:val="0"/>
          <w:sz w:val="22"/>
          <w:shd w:val="clear" w:fill="auto"/>
        </w:rPr>
        <w:t xml:space="preserve"> to </w:t>
      </w:r>
      <w:r>
        <w:rPr>
          <w:rFonts w:ascii="Calibri" w:hAnsi="Calibri" w:eastAsia="Calibri" w:cs="Calibri"/>
          <w:b/>
          <w:color w:val="000000"/>
          <w:spacing w:val="0"/>
          <w:position w:val="0"/>
          <w:sz w:val="22"/>
          <w:shd w:val="clear" w:fill="auto"/>
        </w:rPr>
        <w:t>Angular 7</w:t>
      </w:r>
      <w:r>
        <w:rPr>
          <w:rFonts w:ascii="Calibri" w:hAnsi="Calibri" w:eastAsia="Calibri" w:cs="Calibri"/>
          <w:color w:val="000000"/>
          <w:spacing w:val="0"/>
          <w:position w:val="0"/>
          <w:sz w:val="22"/>
          <w:shd w:val="clear" w:fill="auto"/>
        </w:rPr>
        <w:t>, enhancing the user experience with modern features and improved performance.</w:t>
      </w:r>
    </w:p>
    <w:p w14:paraId="47C83A27">
      <w:pPr>
        <w:numPr>
          <w:ilvl w:val="0"/>
          <w:numId w:val="6"/>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Implemented </w:t>
      </w:r>
      <w:r>
        <w:rPr>
          <w:rFonts w:ascii="Calibri" w:hAnsi="Calibri" w:eastAsia="Calibri" w:cs="Calibri"/>
          <w:b/>
          <w:color w:val="000000"/>
          <w:spacing w:val="0"/>
          <w:position w:val="0"/>
          <w:sz w:val="22"/>
          <w:shd w:val="clear" w:fill="auto"/>
        </w:rPr>
        <w:t>Angular 7</w:t>
      </w:r>
      <w:r>
        <w:rPr>
          <w:rFonts w:ascii="Calibri" w:hAnsi="Calibri" w:eastAsia="Calibri" w:cs="Calibri"/>
          <w:color w:val="000000"/>
          <w:spacing w:val="0"/>
          <w:position w:val="0"/>
          <w:sz w:val="22"/>
          <w:shd w:val="clear" w:fill="auto"/>
        </w:rPr>
        <w:t xml:space="preserve"> form validation for user input management and notification, ensuring data integrity and improved UX.</w:t>
      </w:r>
    </w:p>
    <w:p w14:paraId="363A80E7">
      <w:pPr>
        <w:numPr>
          <w:ilvl w:val="0"/>
          <w:numId w:val="6"/>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Utilized </w:t>
      </w:r>
      <w:r>
        <w:rPr>
          <w:rFonts w:ascii="Calibri" w:hAnsi="Calibri" w:eastAsia="Calibri" w:cs="Calibri"/>
          <w:b/>
          <w:color w:val="000000"/>
          <w:spacing w:val="0"/>
          <w:position w:val="0"/>
          <w:sz w:val="22"/>
          <w:shd w:val="clear" w:fill="auto"/>
        </w:rPr>
        <w:t>Spring Boot</w:t>
      </w:r>
      <w:r>
        <w:rPr>
          <w:rFonts w:ascii="Calibri" w:hAnsi="Calibri" w:eastAsia="Calibri" w:cs="Calibri"/>
          <w:color w:val="000000"/>
          <w:spacing w:val="0"/>
          <w:position w:val="0"/>
          <w:sz w:val="22"/>
          <w:shd w:val="clear" w:fill="auto"/>
        </w:rPr>
        <w:t xml:space="preserve"> for microservices development and integrated </w:t>
      </w:r>
      <w:r>
        <w:rPr>
          <w:rFonts w:ascii="Calibri" w:hAnsi="Calibri" w:eastAsia="Calibri" w:cs="Calibri"/>
          <w:b/>
          <w:color w:val="000000"/>
          <w:spacing w:val="0"/>
          <w:position w:val="0"/>
          <w:sz w:val="22"/>
          <w:shd w:val="clear" w:fill="auto"/>
        </w:rPr>
        <w:t>Spring IOC</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Dependency Injection (DI)</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Spring AOP</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Spring Actuator</w:t>
      </w:r>
      <w:r>
        <w:rPr>
          <w:rFonts w:ascii="Calibri" w:hAnsi="Calibri" w:eastAsia="Calibri" w:cs="Calibri"/>
          <w:color w:val="000000"/>
          <w:spacing w:val="0"/>
          <w:position w:val="0"/>
          <w:sz w:val="22"/>
          <w:shd w:val="clear" w:fill="auto"/>
        </w:rPr>
        <w:t xml:space="preserve"> for enhanced modularity and efficient transaction management.</w:t>
      </w:r>
    </w:p>
    <w:p w14:paraId="3E6D53AD">
      <w:pPr>
        <w:numPr>
          <w:ilvl w:val="0"/>
          <w:numId w:val="6"/>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Developed cloud-based Lambda functions with </w:t>
      </w:r>
      <w:r>
        <w:rPr>
          <w:rFonts w:ascii="Calibri" w:hAnsi="Calibri" w:eastAsia="Calibri" w:cs="Calibri"/>
          <w:b/>
          <w:color w:val="000000"/>
          <w:spacing w:val="0"/>
          <w:position w:val="0"/>
          <w:sz w:val="22"/>
          <w:shd w:val="clear" w:fill="auto"/>
        </w:rPr>
        <w:t>Node.js</w:t>
      </w:r>
      <w:r>
        <w:rPr>
          <w:rFonts w:ascii="Calibri" w:hAnsi="Calibri" w:eastAsia="Calibri" w:cs="Calibri"/>
          <w:color w:val="000000"/>
          <w:spacing w:val="0"/>
          <w:position w:val="0"/>
          <w:sz w:val="22"/>
          <w:shd w:val="clear" w:fill="auto"/>
        </w:rPr>
        <w:t xml:space="preserve"> to automate data snapshots and integrate with </w:t>
      </w:r>
      <w:r>
        <w:rPr>
          <w:rFonts w:ascii="Calibri" w:hAnsi="Calibri" w:eastAsia="Calibri" w:cs="Calibri"/>
          <w:b/>
          <w:color w:val="000000"/>
          <w:spacing w:val="0"/>
          <w:position w:val="0"/>
          <w:sz w:val="22"/>
          <w:shd w:val="clear" w:fill="auto"/>
        </w:rPr>
        <w:t>AWS S3</w:t>
      </w:r>
      <w:r>
        <w:rPr>
          <w:rFonts w:ascii="Calibri" w:hAnsi="Calibri" w:eastAsia="Calibri" w:cs="Calibri"/>
          <w:color w:val="000000"/>
          <w:spacing w:val="0"/>
          <w:position w:val="0"/>
          <w:sz w:val="22"/>
          <w:shd w:val="clear" w:fill="auto"/>
        </w:rPr>
        <w:t>, streamlining data storage and processing.</w:t>
      </w:r>
    </w:p>
    <w:p w14:paraId="79EF31E1">
      <w:pPr>
        <w:numPr>
          <w:ilvl w:val="0"/>
          <w:numId w:val="6"/>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Wrote complex </w:t>
      </w:r>
      <w:r>
        <w:rPr>
          <w:rFonts w:ascii="Calibri" w:hAnsi="Calibri" w:eastAsia="Calibri" w:cs="Calibri"/>
          <w:b/>
          <w:color w:val="000000"/>
          <w:spacing w:val="0"/>
          <w:position w:val="0"/>
          <w:sz w:val="22"/>
          <w:shd w:val="clear" w:fill="auto"/>
        </w:rPr>
        <w:t>Kotlin</w:t>
      </w:r>
      <w:r>
        <w:rPr>
          <w:rFonts w:ascii="Calibri" w:hAnsi="Calibri" w:eastAsia="Calibri" w:cs="Calibri"/>
          <w:color w:val="000000"/>
          <w:spacing w:val="0"/>
          <w:position w:val="0"/>
          <w:sz w:val="22"/>
          <w:shd w:val="clear" w:fill="auto"/>
        </w:rPr>
        <w:t xml:space="preserve"> scripts for mobile development with </w:t>
      </w:r>
      <w:r>
        <w:rPr>
          <w:rFonts w:ascii="Calibri" w:hAnsi="Calibri" w:eastAsia="Calibri" w:cs="Calibri"/>
          <w:b/>
          <w:color w:val="000000"/>
          <w:spacing w:val="0"/>
          <w:position w:val="0"/>
          <w:sz w:val="22"/>
          <w:shd w:val="clear" w:fill="auto"/>
        </w:rPr>
        <w:t>Android Jetpack</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Retrofit</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Room</w:t>
      </w:r>
      <w:r>
        <w:rPr>
          <w:rFonts w:ascii="Calibri" w:hAnsi="Calibri" w:eastAsia="Calibri" w:cs="Calibri"/>
          <w:color w:val="000000"/>
          <w:spacing w:val="0"/>
          <w:position w:val="0"/>
          <w:sz w:val="22"/>
          <w:shd w:val="clear" w:fill="auto"/>
        </w:rPr>
        <w:t>, optimizing Android app architecture and database interactions.</w:t>
      </w:r>
    </w:p>
    <w:p w14:paraId="77F2E469">
      <w:pPr>
        <w:numPr>
          <w:ilvl w:val="0"/>
          <w:numId w:val="6"/>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Worked on </w:t>
      </w:r>
      <w:r>
        <w:rPr>
          <w:rFonts w:ascii="Calibri" w:hAnsi="Calibri" w:eastAsia="Calibri" w:cs="Calibri"/>
          <w:b/>
          <w:color w:val="000000"/>
          <w:spacing w:val="0"/>
          <w:position w:val="0"/>
          <w:sz w:val="22"/>
          <w:shd w:val="clear" w:fill="auto"/>
        </w:rPr>
        <w:t>MongoDB</w:t>
      </w:r>
      <w:r>
        <w:rPr>
          <w:rFonts w:ascii="Calibri" w:hAnsi="Calibri" w:eastAsia="Calibri" w:cs="Calibri"/>
          <w:color w:val="000000"/>
          <w:spacing w:val="0"/>
          <w:position w:val="0"/>
          <w:sz w:val="22"/>
          <w:shd w:val="clear" w:fill="auto"/>
        </w:rPr>
        <w:t xml:space="preserve"> to design efficient data schemas, implement transactions, and optimize query performance with indexing techniques.</w:t>
      </w:r>
    </w:p>
    <w:p w14:paraId="6CE1340B">
      <w:pPr>
        <w:numPr>
          <w:ilvl w:val="0"/>
          <w:numId w:val="6"/>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Built robust unit tests for both </w:t>
      </w:r>
      <w:r>
        <w:rPr>
          <w:rFonts w:ascii="Calibri" w:hAnsi="Calibri" w:eastAsia="Calibri" w:cs="Calibri"/>
          <w:b/>
          <w:color w:val="000000"/>
          <w:spacing w:val="0"/>
          <w:position w:val="0"/>
          <w:sz w:val="22"/>
          <w:shd w:val="clear" w:fill="auto"/>
        </w:rPr>
        <w:t>Angular</w:t>
      </w:r>
      <w:r>
        <w:rPr>
          <w:rFonts w:ascii="Calibri" w:hAnsi="Calibri" w:eastAsia="Calibri" w:cs="Calibri"/>
          <w:color w:val="000000"/>
          <w:spacing w:val="0"/>
          <w:position w:val="0"/>
          <w:sz w:val="22"/>
          <w:shd w:val="clear" w:fill="auto"/>
        </w:rPr>
        <w:t xml:space="preserve"> front-end applications using </w:t>
      </w:r>
      <w:r>
        <w:rPr>
          <w:rFonts w:ascii="Calibri" w:hAnsi="Calibri" w:eastAsia="Calibri" w:cs="Calibri"/>
          <w:b/>
          <w:color w:val="000000"/>
          <w:spacing w:val="0"/>
          <w:position w:val="0"/>
          <w:sz w:val="22"/>
          <w:shd w:val="clear" w:fill="auto"/>
        </w:rPr>
        <w:t>Jasmine</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Karma</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Spring Boot</w:t>
      </w:r>
      <w:r>
        <w:rPr>
          <w:rFonts w:ascii="Calibri" w:hAnsi="Calibri" w:eastAsia="Calibri" w:cs="Calibri"/>
          <w:color w:val="000000"/>
          <w:spacing w:val="0"/>
          <w:position w:val="0"/>
          <w:sz w:val="22"/>
          <w:shd w:val="clear" w:fill="auto"/>
        </w:rPr>
        <w:t xml:space="preserve"> back-end services using </w:t>
      </w:r>
      <w:r>
        <w:rPr>
          <w:rFonts w:ascii="Calibri" w:hAnsi="Calibri" w:eastAsia="Calibri" w:cs="Calibri"/>
          <w:b/>
          <w:color w:val="000000"/>
          <w:spacing w:val="0"/>
          <w:position w:val="0"/>
          <w:sz w:val="22"/>
          <w:shd w:val="clear" w:fill="auto"/>
        </w:rPr>
        <w:t>JUnit</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Mockito</w:t>
      </w:r>
      <w:r>
        <w:rPr>
          <w:rFonts w:ascii="Calibri" w:hAnsi="Calibri" w:eastAsia="Calibri" w:cs="Calibri"/>
          <w:color w:val="000000"/>
          <w:spacing w:val="0"/>
          <w:position w:val="0"/>
          <w:sz w:val="22"/>
          <w:shd w:val="clear" w:fill="auto"/>
        </w:rPr>
        <w:t>.</w:t>
      </w:r>
    </w:p>
    <w:p w14:paraId="7E5B4417">
      <w:pPr>
        <w:numPr>
          <w:ilvl w:val="0"/>
          <w:numId w:val="6"/>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Implemented end-to-end testing using </w:t>
      </w:r>
      <w:r>
        <w:rPr>
          <w:rFonts w:ascii="Calibri" w:hAnsi="Calibri" w:eastAsia="Calibri" w:cs="Calibri"/>
          <w:b/>
          <w:color w:val="000000"/>
          <w:spacing w:val="0"/>
          <w:position w:val="0"/>
          <w:sz w:val="22"/>
          <w:shd w:val="clear" w:fill="auto"/>
        </w:rPr>
        <w:t>Protractor</w:t>
      </w:r>
      <w:r>
        <w:rPr>
          <w:rFonts w:ascii="Calibri" w:hAnsi="Calibri" w:eastAsia="Calibri" w:cs="Calibri"/>
          <w:color w:val="000000"/>
          <w:spacing w:val="0"/>
          <w:position w:val="0"/>
          <w:sz w:val="22"/>
          <w:shd w:val="clear" w:fill="auto"/>
        </w:rPr>
        <w:t>, ensuring the correctness of full-stack functionality.</w:t>
      </w:r>
    </w:p>
    <w:p w14:paraId="375A44F5">
      <w:pPr>
        <w:numPr>
          <w:ilvl w:val="0"/>
          <w:numId w:val="6"/>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Led continuous integration and deployment (CI/CD) pipelines using </w:t>
      </w:r>
      <w:r>
        <w:rPr>
          <w:rFonts w:ascii="Calibri" w:hAnsi="Calibri" w:eastAsia="Calibri" w:cs="Calibri"/>
          <w:b/>
          <w:color w:val="000000"/>
          <w:spacing w:val="0"/>
          <w:position w:val="0"/>
          <w:sz w:val="22"/>
          <w:shd w:val="clear" w:fill="auto"/>
        </w:rPr>
        <w:t>Jenkins</w:t>
      </w:r>
      <w:r>
        <w:rPr>
          <w:rFonts w:ascii="Calibri" w:hAnsi="Calibri" w:eastAsia="Calibri" w:cs="Calibri"/>
          <w:color w:val="000000"/>
          <w:spacing w:val="0"/>
          <w:position w:val="0"/>
          <w:sz w:val="22"/>
          <w:shd w:val="clear" w:fill="auto"/>
        </w:rPr>
        <w:t>, automating build, test, and deployment processes for faster delivery.</w:t>
      </w:r>
    </w:p>
    <w:p w14:paraId="6E9F7B1E">
      <w:pPr>
        <w:numPr>
          <w:ilvl w:val="0"/>
          <w:numId w:val="6"/>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Integrated </w:t>
      </w:r>
      <w:r>
        <w:rPr>
          <w:rFonts w:ascii="Calibri" w:hAnsi="Calibri" w:eastAsia="Calibri" w:cs="Calibri"/>
          <w:b/>
          <w:color w:val="000000"/>
          <w:spacing w:val="0"/>
          <w:position w:val="0"/>
          <w:sz w:val="22"/>
          <w:shd w:val="clear" w:fill="auto"/>
        </w:rPr>
        <w:t>Spring Boot</w:t>
      </w:r>
      <w:r>
        <w:rPr>
          <w:rFonts w:ascii="Calibri" w:hAnsi="Calibri" w:eastAsia="Calibri" w:cs="Calibri"/>
          <w:color w:val="000000"/>
          <w:spacing w:val="0"/>
          <w:position w:val="0"/>
          <w:sz w:val="22"/>
          <w:shd w:val="clear" w:fill="auto"/>
        </w:rPr>
        <w:t xml:space="preserve"> with </w:t>
      </w:r>
      <w:r>
        <w:rPr>
          <w:rFonts w:ascii="Calibri" w:hAnsi="Calibri" w:eastAsia="Calibri" w:cs="Calibri"/>
          <w:b/>
          <w:color w:val="000000"/>
          <w:spacing w:val="0"/>
          <w:position w:val="0"/>
          <w:sz w:val="22"/>
          <w:shd w:val="clear" w:fill="auto"/>
        </w:rPr>
        <w:t>Hibernate ORM</w:t>
      </w:r>
      <w:r>
        <w:rPr>
          <w:rFonts w:ascii="Calibri" w:hAnsi="Calibri" w:eastAsia="Calibri" w:cs="Calibri"/>
          <w:color w:val="000000"/>
          <w:spacing w:val="0"/>
          <w:position w:val="0"/>
          <w:sz w:val="22"/>
          <w:shd w:val="clear" w:fill="auto"/>
        </w:rPr>
        <w:t xml:space="preserve"> for seamless database interaction and transaction management.</w:t>
      </w:r>
    </w:p>
    <w:p w14:paraId="3105195C">
      <w:pPr>
        <w:numPr>
          <w:ilvl w:val="0"/>
          <w:numId w:val="6"/>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Worked with </w:t>
      </w:r>
      <w:r>
        <w:rPr>
          <w:rFonts w:ascii="Calibri" w:hAnsi="Calibri" w:eastAsia="Calibri" w:cs="Calibri"/>
          <w:b/>
          <w:color w:val="000000"/>
          <w:spacing w:val="0"/>
          <w:position w:val="0"/>
          <w:sz w:val="22"/>
          <w:shd w:val="clear" w:fill="auto"/>
        </w:rPr>
        <w:t>AWS Lambda</w:t>
      </w:r>
      <w:r>
        <w:rPr>
          <w:rFonts w:ascii="Calibri" w:hAnsi="Calibri" w:eastAsia="Calibri" w:cs="Calibri"/>
          <w:color w:val="000000"/>
          <w:spacing w:val="0"/>
          <w:position w:val="0"/>
          <w:sz w:val="22"/>
          <w:shd w:val="clear" w:fill="auto"/>
        </w:rPr>
        <w:t xml:space="preserve"> to automate event-driven processing and integrate with various AWS services such as </w:t>
      </w:r>
      <w:r>
        <w:rPr>
          <w:rFonts w:ascii="Calibri" w:hAnsi="Calibri" w:eastAsia="Calibri" w:cs="Calibri"/>
          <w:b/>
          <w:color w:val="000000"/>
          <w:spacing w:val="0"/>
          <w:position w:val="0"/>
          <w:sz w:val="22"/>
          <w:shd w:val="clear" w:fill="auto"/>
        </w:rPr>
        <w:t>S3</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EC2</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CloudWatch</w:t>
      </w:r>
      <w:r>
        <w:rPr>
          <w:rFonts w:ascii="Calibri" w:hAnsi="Calibri" w:eastAsia="Calibri" w:cs="Calibri"/>
          <w:color w:val="000000"/>
          <w:spacing w:val="0"/>
          <w:position w:val="0"/>
          <w:sz w:val="22"/>
          <w:shd w:val="clear" w:fill="auto"/>
        </w:rPr>
        <w:t xml:space="preserve"> for operational monitoring and automation.</w:t>
      </w:r>
    </w:p>
    <w:p w14:paraId="691CF871">
      <w:pPr>
        <w:numPr>
          <w:ilvl w:val="0"/>
          <w:numId w:val="6"/>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Participated in migration projects, transitioning data from </w:t>
      </w:r>
      <w:r>
        <w:rPr>
          <w:rFonts w:ascii="Calibri" w:hAnsi="Calibri" w:eastAsia="Calibri" w:cs="Calibri"/>
          <w:b/>
          <w:color w:val="000000"/>
          <w:spacing w:val="0"/>
          <w:position w:val="0"/>
          <w:sz w:val="22"/>
          <w:shd w:val="clear" w:fill="auto"/>
        </w:rPr>
        <w:t>Splunk On-Premises</w:t>
      </w:r>
      <w:r>
        <w:rPr>
          <w:rFonts w:ascii="Calibri" w:hAnsi="Calibri" w:eastAsia="Calibri" w:cs="Calibri"/>
          <w:color w:val="000000"/>
          <w:spacing w:val="0"/>
          <w:position w:val="0"/>
          <w:sz w:val="22"/>
          <w:shd w:val="clear" w:fill="auto"/>
        </w:rPr>
        <w:t xml:space="preserve"> to </w:t>
      </w:r>
      <w:r>
        <w:rPr>
          <w:rFonts w:ascii="Calibri" w:hAnsi="Calibri" w:eastAsia="Calibri" w:cs="Calibri"/>
          <w:b/>
          <w:color w:val="000000"/>
          <w:spacing w:val="0"/>
          <w:position w:val="0"/>
          <w:sz w:val="22"/>
          <w:shd w:val="clear" w:fill="auto"/>
        </w:rPr>
        <w:t>Amazon AWS</w:t>
      </w:r>
      <w:r>
        <w:rPr>
          <w:rFonts w:ascii="Calibri" w:hAnsi="Calibri" w:eastAsia="Calibri" w:cs="Calibri"/>
          <w:color w:val="000000"/>
          <w:spacing w:val="0"/>
          <w:position w:val="0"/>
          <w:sz w:val="22"/>
          <w:shd w:val="clear" w:fill="auto"/>
        </w:rPr>
        <w:t xml:space="preserve">, and managed cloud infrastructure using </w:t>
      </w:r>
      <w:r>
        <w:rPr>
          <w:rFonts w:ascii="Calibri" w:hAnsi="Calibri" w:eastAsia="Calibri" w:cs="Calibri"/>
          <w:b/>
          <w:color w:val="000000"/>
          <w:spacing w:val="0"/>
          <w:position w:val="0"/>
          <w:sz w:val="22"/>
          <w:shd w:val="clear" w:fill="auto"/>
        </w:rPr>
        <w:t>AWS EC2</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Lambda</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S3</w:t>
      </w:r>
      <w:r>
        <w:rPr>
          <w:rFonts w:ascii="Calibri" w:hAnsi="Calibri" w:eastAsia="Calibri" w:cs="Calibri"/>
          <w:color w:val="000000"/>
          <w:spacing w:val="0"/>
          <w:position w:val="0"/>
          <w:sz w:val="22"/>
          <w:shd w:val="clear" w:fill="auto"/>
        </w:rPr>
        <w:t>.</w:t>
      </w:r>
    </w:p>
    <w:p w14:paraId="25A5D1B3">
      <w:pPr>
        <w:numPr>
          <w:ilvl w:val="0"/>
          <w:numId w:val="6"/>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Implemented </w:t>
      </w:r>
      <w:r>
        <w:rPr>
          <w:rFonts w:ascii="Calibri" w:hAnsi="Calibri" w:eastAsia="Calibri" w:cs="Calibri"/>
          <w:b/>
          <w:color w:val="000000"/>
          <w:spacing w:val="0"/>
          <w:position w:val="0"/>
          <w:sz w:val="22"/>
          <w:shd w:val="clear" w:fill="auto"/>
        </w:rPr>
        <w:t>CI/CD pipelines</w:t>
      </w:r>
      <w:r>
        <w:rPr>
          <w:rFonts w:ascii="Calibri" w:hAnsi="Calibri" w:eastAsia="Calibri" w:cs="Calibri"/>
          <w:color w:val="000000"/>
          <w:spacing w:val="0"/>
          <w:position w:val="0"/>
          <w:sz w:val="22"/>
          <w:shd w:val="clear" w:fill="auto"/>
        </w:rPr>
        <w:t xml:space="preserve"> using </w:t>
      </w:r>
      <w:r>
        <w:rPr>
          <w:rFonts w:ascii="Calibri" w:hAnsi="Calibri" w:eastAsia="Calibri" w:cs="Calibri"/>
          <w:b/>
          <w:color w:val="000000"/>
          <w:spacing w:val="0"/>
          <w:position w:val="0"/>
          <w:sz w:val="22"/>
          <w:shd w:val="clear" w:fill="auto"/>
        </w:rPr>
        <w:t>Jenkins</w:t>
      </w:r>
      <w:r>
        <w:rPr>
          <w:rFonts w:ascii="Calibri" w:hAnsi="Calibri" w:eastAsia="Calibri" w:cs="Calibri"/>
          <w:color w:val="000000"/>
          <w:spacing w:val="0"/>
          <w:position w:val="0"/>
          <w:sz w:val="22"/>
          <w:shd w:val="clear" w:fill="auto"/>
        </w:rPr>
        <w:t xml:space="preserve"> to streamline build and deployment processes, improving time-to-market.</w:t>
      </w:r>
    </w:p>
    <w:p w14:paraId="0A35F987">
      <w:pPr>
        <w:numPr>
          <w:ilvl w:val="0"/>
          <w:numId w:val="6"/>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Contributed to the development of </w:t>
      </w:r>
      <w:r>
        <w:rPr>
          <w:rFonts w:ascii="Calibri" w:hAnsi="Calibri" w:eastAsia="Calibri" w:cs="Calibri"/>
          <w:b/>
          <w:color w:val="000000"/>
          <w:spacing w:val="0"/>
          <w:position w:val="0"/>
          <w:sz w:val="22"/>
          <w:shd w:val="clear" w:fill="auto"/>
        </w:rPr>
        <w:t>business process automation</w:t>
      </w:r>
      <w:r>
        <w:rPr>
          <w:rFonts w:ascii="Calibri" w:hAnsi="Calibri" w:eastAsia="Calibri" w:cs="Calibri"/>
          <w:color w:val="000000"/>
          <w:spacing w:val="0"/>
          <w:position w:val="0"/>
          <w:sz w:val="22"/>
          <w:shd w:val="clear" w:fill="auto"/>
        </w:rPr>
        <w:t xml:space="preserve"> using </w:t>
      </w:r>
      <w:r>
        <w:rPr>
          <w:rFonts w:ascii="Calibri" w:hAnsi="Calibri" w:eastAsia="Calibri" w:cs="Calibri"/>
          <w:b/>
          <w:color w:val="000000"/>
          <w:spacing w:val="0"/>
          <w:position w:val="0"/>
          <w:sz w:val="22"/>
          <w:shd w:val="clear" w:fill="auto"/>
        </w:rPr>
        <w:t>Bonita BPM</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JBPM</w:t>
      </w:r>
      <w:r>
        <w:rPr>
          <w:rFonts w:ascii="Calibri" w:hAnsi="Calibri" w:eastAsia="Calibri" w:cs="Calibri"/>
          <w:color w:val="000000"/>
          <w:spacing w:val="0"/>
          <w:position w:val="0"/>
          <w:sz w:val="22"/>
          <w:shd w:val="clear" w:fill="auto"/>
        </w:rPr>
        <w:t xml:space="preserve"> for workflow management and optimization.</w:t>
      </w:r>
    </w:p>
    <w:p w14:paraId="5531CB4C">
      <w:pPr>
        <w:numPr>
          <w:ilvl w:val="0"/>
          <w:numId w:val="6"/>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Designed and implemented </w:t>
      </w:r>
      <w:r>
        <w:rPr>
          <w:rFonts w:ascii="Calibri" w:hAnsi="Calibri" w:eastAsia="Calibri" w:cs="Calibri"/>
          <w:b/>
          <w:color w:val="000000"/>
          <w:spacing w:val="0"/>
          <w:position w:val="0"/>
          <w:sz w:val="22"/>
          <w:shd w:val="clear" w:fill="auto"/>
        </w:rPr>
        <w:t>API lifecycle</w:t>
      </w:r>
      <w:r>
        <w:rPr>
          <w:rFonts w:ascii="Calibri" w:hAnsi="Calibri" w:eastAsia="Calibri" w:cs="Calibri"/>
          <w:color w:val="000000"/>
          <w:spacing w:val="0"/>
          <w:position w:val="0"/>
          <w:sz w:val="22"/>
          <w:shd w:val="clear" w:fill="auto"/>
        </w:rPr>
        <w:t xml:space="preserve"> management processes, ensuring efficient API design, documentation, and security using tools like </w:t>
      </w:r>
      <w:r>
        <w:rPr>
          <w:rFonts w:ascii="Calibri" w:hAnsi="Calibri" w:eastAsia="Calibri" w:cs="Calibri"/>
          <w:b/>
          <w:color w:val="000000"/>
          <w:spacing w:val="0"/>
          <w:position w:val="0"/>
          <w:sz w:val="22"/>
          <w:shd w:val="clear" w:fill="auto"/>
        </w:rPr>
        <w:t>Postman</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SoapUI</w:t>
      </w:r>
      <w:r>
        <w:rPr>
          <w:rFonts w:ascii="Calibri" w:hAnsi="Calibri" w:eastAsia="Calibri" w:cs="Calibri"/>
          <w:color w:val="000000"/>
          <w:spacing w:val="0"/>
          <w:position w:val="0"/>
          <w:sz w:val="22"/>
          <w:shd w:val="clear" w:fill="auto"/>
        </w:rPr>
        <w:t>.</w:t>
      </w:r>
    </w:p>
    <w:p w14:paraId="0CD8B22A">
      <w:pPr>
        <w:spacing w:before="0" w:after="0" w:line="240" w:lineRule="auto"/>
        <w:ind w:left="0" w:right="0" w:firstLine="0"/>
        <w:jc w:val="both"/>
        <w:rPr>
          <w:rFonts w:ascii="Calibri" w:hAnsi="Calibri" w:eastAsia="Calibri" w:cs="Calibri"/>
          <w:color w:val="000000"/>
          <w:spacing w:val="0"/>
          <w:position w:val="0"/>
          <w:sz w:val="22"/>
          <w:shd w:val="clear" w:fill="auto"/>
        </w:rPr>
      </w:pPr>
    </w:p>
    <w:p w14:paraId="51043E52">
      <w:pPr>
        <w:spacing w:before="0" w:after="0" w:line="240" w:lineRule="auto"/>
        <w:ind w:left="0" w:right="0" w:firstLine="0"/>
        <w:jc w:val="both"/>
        <w:rPr>
          <w:rFonts w:ascii="Calibri" w:hAnsi="Calibri" w:eastAsia="Calibri" w:cs="Calibri"/>
          <w:b/>
          <w:color w:val="000000"/>
          <w:spacing w:val="4"/>
          <w:position w:val="0"/>
          <w:sz w:val="22"/>
          <w:shd w:val="clear" w:fill="auto"/>
        </w:rPr>
      </w:pPr>
      <w:r>
        <w:rPr>
          <w:rFonts w:ascii="Calibri" w:hAnsi="Calibri" w:eastAsia="Calibri" w:cs="Calibri"/>
          <w:b/>
          <w:color w:val="000000"/>
          <w:spacing w:val="0"/>
          <w:position w:val="0"/>
          <w:sz w:val="22"/>
          <w:u w:val="single"/>
          <w:shd w:val="clear" w:fill="auto"/>
        </w:rPr>
        <w:t>Environment</w:t>
      </w:r>
      <w:r>
        <w:rPr>
          <w:rFonts w:ascii="Calibri" w:hAnsi="Calibri" w:eastAsia="Calibri" w:cs="Calibri"/>
          <w:color w:val="000000"/>
          <w:spacing w:val="0"/>
          <w:position w:val="0"/>
          <w:sz w:val="22"/>
          <w:shd w:val="clear" w:fill="auto"/>
        </w:rPr>
        <w:t>: Java (JDK), Spring Boot, Hibernate, Microservices, Angular 7, HTML5, CSS3, TypeScript, React JS, Node.js, AWS (Lambda, EC2, S3), Kotlin, MongoDB, RESTful Web Services, Jenkins, JUnit, Mockito, Jasmine, Karma, Postman, SoapUI, JIRA, Git, Maven, Cucumber, JMeter, Bonita BPM, JBPM, Linux, Agile, SPLUNK, API Life Cycle, AWS CloudWatch, API Management.</w:t>
      </w:r>
    </w:p>
    <w:p w14:paraId="476BEDCD">
      <w:pPr>
        <w:spacing w:before="0" w:after="0" w:line="240" w:lineRule="auto"/>
        <w:ind w:left="0" w:right="0" w:firstLine="0"/>
        <w:jc w:val="both"/>
        <w:rPr>
          <w:rFonts w:ascii="Calibri" w:hAnsi="Calibri" w:eastAsia="Calibri" w:cs="Calibri"/>
          <w:b/>
          <w:color w:val="000000"/>
          <w:spacing w:val="4"/>
          <w:position w:val="0"/>
          <w:sz w:val="22"/>
          <w:shd w:val="clear" w:fill="auto"/>
        </w:rPr>
      </w:pPr>
    </w:p>
    <w:p w14:paraId="2E670C4F">
      <w:pPr>
        <w:spacing w:before="0" w:after="0" w:line="240" w:lineRule="auto"/>
        <w:ind w:left="0" w:right="0" w:firstLine="0"/>
        <w:jc w:val="both"/>
        <w:rPr>
          <w:rFonts w:ascii="Calibri" w:hAnsi="Calibri" w:eastAsia="Calibri" w:cs="Calibri"/>
          <w:b/>
          <w:color w:val="000000"/>
          <w:spacing w:val="4"/>
          <w:position w:val="0"/>
          <w:sz w:val="22"/>
          <w:shd w:val="clear" w:fill="auto"/>
        </w:rPr>
      </w:pPr>
      <w:r>
        <w:rPr>
          <w:rFonts w:ascii="Calibri" w:hAnsi="Calibri" w:eastAsia="Calibri" w:cs="Calibri"/>
          <w:b/>
          <w:color w:val="000000"/>
          <w:spacing w:val="4"/>
          <w:position w:val="0"/>
          <w:sz w:val="22"/>
          <w:u w:val="single"/>
          <w:shd w:val="clear" w:fill="auto"/>
        </w:rPr>
        <w:t>Client</w:t>
      </w:r>
      <w:r>
        <w:rPr>
          <w:rFonts w:ascii="Calibri" w:hAnsi="Calibri" w:eastAsia="Calibri" w:cs="Calibri"/>
          <w:b/>
          <w:color w:val="000000"/>
          <w:spacing w:val="4"/>
          <w:position w:val="0"/>
          <w:sz w:val="22"/>
          <w:shd w:val="clear" w:fill="auto"/>
        </w:rPr>
        <w:t xml:space="preserve">: </w:t>
      </w:r>
      <w:r>
        <w:rPr>
          <w:rFonts w:ascii="Calibri" w:hAnsi="Calibri" w:eastAsia="Calibri" w:cs="Calibri"/>
          <w:b/>
          <w:color w:val="000000"/>
          <w:spacing w:val="0"/>
          <w:position w:val="0"/>
          <w:sz w:val="22"/>
          <w:shd w:val="clear" w:fill="auto"/>
        </w:rPr>
        <w:t xml:space="preserve">Fortunesoft IT Innovations, </w:t>
      </w:r>
      <w:r>
        <w:rPr>
          <w:rFonts w:ascii="Calibri" w:hAnsi="Calibri" w:eastAsia="Calibri" w:cs="Calibri"/>
          <w:b/>
          <w:color w:val="000000"/>
          <w:spacing w:val="4"/>
          <w:position w:val="0"/>
          <w:sz w:val="22"/>
          <w:shd w:val="clear" w:fill="auto"/>
        </w:rPr>
        <w:t>Sydney, Australia</w:t>
      </w:r>
      <w:r>
        <w:rPr>
          <w:rFonts w:ascii="Calibri" w:hAnsi="Calibri" w:eastAsia="Calibri" w:cs="Calibri"/>
          <w:b/>
          <w:color w:val="000000"/>
          <w:spacing w:val="0"/>
          <w:position w:val="0"/>
          <w:sz w:val="22"/>
          <w:shd w:val="clear" w:fill="auto"/>
        </w:rPr>
        <w:t xml:space="preserve">                                    </w:t>
      </w:r>
      <w:r>
        <w:rPr>
          <w:rFonts w:ascii="Calibri" w:hAnsi="Calibri" w:eastAsia="Calibri" w:cs="Calibri"/>
          <w:b/>
          <w:color w:val="000000"/>
          <w:spacing w:val="4"/>
          <w:position w:val="0"/>
          <w:sz w:val="22"/>
          <w:shd w:val="clear" w:fill="auto"/>
        </w:rPr>
        <w:t>July 2015 - Feb 2017</w:t>
      </w:r>
    </w:p>
    <w:p w14:paraId="72BCFCDC">
      <w:pPr>
        <w:spacing w:before="0" w:after="0" w:line="240" w:lineRule="auto"/>
        <w:ind w:left="0" w:right="0" w:firstLine="0"/>
        <w:jc w:val="both"/>
        <w:rPr>
          <w:rFonts w:ascii="Calibri" w:hAnsi="Calibri" w:eastAsia="Calibri" w:cs="Calibri"/>
          <w:b/>
          <w:color w:val="000000"/>
          <w:spacing w:val="0"/>
          <w:position w:val="0"/>
          <w:sz w:val="22"/>
          <w:shd w:val="clear" w:fill="auto"/>
        </w:rPr>
      </w:pPr>
      <w:r>
        <w:rPr>
          <w:rFonts w:ascii="Calibri" w:hAnsi="Calibri" w:eastAsia="Calibri" w:cs="Calibri"/>
          <w:b/>
          <w:color w:val="000000"/>
          <w:spacing w:val="4"/>
          <w:position w:val="0"/>
          <w:sz w:val="22"/>
          <w:u w:val="single"/>
          <w:shd w:val="clear" w:fill="auto"/>
        </w:rPr>
        <w:t>Role</w:t>
      </w:r>
      <w:r>
        <w:rPr>
          <w:rFonts w:ascii="Calibri" w:hAnsi="Calibri" w:eastAsia="Calibri" w:cs="Calibri"/>
          <w:b/>
          <w:color w:val="000000"/>
          <w:spacing w:val="4"/>
          <w:position w:val="0"/>
          <w:sz w:val="22"/>
          <w:shd w:val="clear" w:fill="auto"/>
        </w:rPr>
        <w:t xml:space="preserve">: </w:t>
      </w:r>
      <w:r>
        <w:rPr>
          <w:rFonts w:ascii="Calibri" w:hAnsi="Calibri" w:eastAsia="Calibri" w:cs="Calibri"/>
          <w:b/>
          <w:color w:val="000000"/>
          <w:spacing w:val="0"/>
          <w:position w:val="0"/>
          <w:sz w:val="22"/>
          <w:shd w:val="clear" w:fill="auto"/>
        </w:rPr>
        <w:t>Senior Java Developer</w:t>
      </w:r>
    </w:p>
    <w:p w14:paraId="351DF203">
      <w:pPr>
        <w:spacing w:before="0" w:after="0" w:line="240" w:lineRule="auto"/>
        <w:ind w:left="0" w:right="0" w:firstLine="0"/>
        <w:jc w:val="both"/>
        <w:rPr>
          <w:rFonts w:ascii="Calibri" w:hAnsi="Calibri" w:eastAsia="Calibri" w:cs="Calibri"/>
          <w:b/>
          <w:color w:val="000000"/>
          <w:spacing w:val="4"/>
          <w:position w:val="0"/>
          <w:sz w:val="22"/>
          <w:shd w:val="clear" w:fill="auto"/>
        </w:rPr>
      </w:pPr>
      <w:r>
        <w:rPr>
          <w:rFonts w:ascii="Calibri" w:hAnsi="Calibri" w:eastAsia="Calibri" w:cs="Calibri"/>
          <w:b/>
          <w:color w:val="000000"/>
          <w:spacing w:val="4"/>
          <w:position w:val="0"/>
          <w:sz w:val="22"/>
          <w:u w:val="single"/>
          <w:shd w:val="clear" w:fill="auto"/>
        </w:rPr>
        <w:t>Responsibilities</w:t>
      </w:r>
      <w:r>
        <w:rPr>
          <w:rFonts w:ascii="Calibri" w:hAnsi="Calibri" w:eastAsia="Calibri" w:cs="Calibri"/>
          <w:b/>
          <w:color w:val="000000"/>
          <w:spacing w:val="4"/>
          <w:position w:val="0"/>
          <w:sz w:val="22"/>
          <w:shd w:val="clear" w:fill="auto"/>
        </w:rPr>
        <w:t xml:space="preserve">:   </w:t>
      </w:r>
    </w:p>
    <w:p w14:paraId="2F2CFC68">
      <w:pPr>
        <w:numPr>
          <w:ilvl w:val="0"/>
          <w:numId w:val="7"/>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Designed and implemented business objects with </w:t>
      </w:r>
      <w:r>
        <w:rPr>
          <w:rFonts w:ascii="Calibri" w:hAnsi="Calibri" w:eastAsia="Calibri" w:cs="Calibri"/>
          <w:b/>
          <w:color w:val="000000"/>
          <w:spacing w:val="0"/>
          <w:position w:val="0"/>
          <w:sz w:val="22"/>
          <w:shd w:val="clear" w:fill="auto"/>
        </w:rPr>
        <w:t>Hibernate ORM</w:t>
      </w:r>
      <w:r>
        <w:rPr>
          <w:rFonts w:ascii="Calibri" w:hAnsi="Calibri" w:eastAsia="Calibri" w:cs="Calibri"/>
          <w:color w:val="000000"/>
          <w:spacing w:val="0"/>
          <w:position w:val="0"/>
          <w:sz w:val="22"/>
          <w:shd w:val="clear" w:fill="auto"/>
        </w:rPr>
        <w:t xml:space="preserve">, integrating them with business managers through </w:t>
      </w:r>
      <w:r>
        <w:rPr>
          <w:rFonts w:ascii="Calibri" w:hAnsi="Calibri" w:eastAsia="Calibri" w:cs="Calibri"/>
          <w:b/>
          <w:color w:val="000000"/>
          <w:spacing w:val="0"/>
          <w:position w:val="0"/>
          <w:sz w:val="22"/>
          <w:shd w:val="clear" w:fill="auto"/>
        </w:rPr>
        <w:t>Spring DAO</w:t>
      </w:r>
      <w:r>
        <w:rPr>
          <w:rFonts w:ascii="Calibri" w:hAnsi="Calibri" w:eastAsia="Calibri" w:cs="Calibri"/>
          <w:color w:val="000000"/>
          <w:spacing w:val="0"/>
          <w:position w:val="0"/>
          <w:sz w:val="22"/>
          <w:shd w:val="clear" w:fill="auto"/>
        </w:rPr>
        <w:t xml:space="preserve"> for efficient data access and manipulation.</w:t>
      </w:r>
    </w:p>
    <w:p w14:paraId="5E4668F1">
      <w:pPr>
        <w:numPr>
          <w:ilvl w:val="0"/>
          <w:numId w:val="7"/>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Participated in all phases of software development life cycle (SDLC) including </w:t>
      </w:r>
      <w:r>
        <w:rPr>
          <w:rFonts w:ascii="Calibri" w:hAnsi="Calibri" w:eastAsia="Calibri" w:cs="Calibri"/>
          <w:b/>
          <w:color w:val="000000"/>
          <w:spacing w:val="0"/>
          <w:position w:val="0"/>
          <w:sz w:val="22"/>
          <w:shd w:val="clear" w:fill="auto"/>
        </w:rPr>
        <w:t>analysis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design</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development</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testing</w:t>
      </w:r>
      <w:r>
        <w:rPr>
          <w:rFonts w:ascii="Calibri" w:hAnsi="Calibri" w:eastAsia="Calibri" w:cs="Calibri"/>
          <w:color w:val="000000"/>
          <w:spacing w:val="0"/>
          <w:position w:val="0"/>
          <w:sz w:val="22"/>
          <w:shd w:val="clear" w:fill="auto"/>
        </w:rPr>
        <w:t xml:space="preserve"> of various applications using </w:t>
      </w:r>
      <w:r>
        <w:rPr>
          <w:rFonts w:ascii="Calibri" w:hAnsi="Calibri" w:eastAsia="Calibri" w:cs="Calibri"/>
          <w:b/>
          <w:color w:val="000000"/>
          <w:spacing w:val="0"/>
          <w:position w:val="0"/>
          <w:sz w:val="22"/>
          <w:shd w:val="clear" w:fill="auto"/>
        </w:rPr>
        <w:t>Agile methodology</w:t>
      </w:r>
      <w:r>
        <w:rPr>
          <w:rFonts w:ascii="Calibri" w:hAnsi="Calibri" w:eastAsia="Calibri" w:cs="Calibri"/>
          <w:color w:val="000000"/>
          <w:spacing w:val="0"/>
          <w:position w:val="0"/>
          <w:sz w:val="22"/>
          <w:shd w:val="clear" w:fill="auto"/>
        </w:rPr>
        <w:t>.</w:t>
      </w:r>
    </w:p>
    <w:p w14:paraId="43F7F900">
      <w:pPr>
        <w:numPr>
          <w:ilvl w:val="0"/>
          <w:numId w:val="7"/>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Applied </w:t>
      </w:r>
      <w:r>
        <w:rPr>
          <w:rFonts w:ascii="Calibri" w:hAnsi="Calibri" w:eastAsia="Calibri" w:cs="Calibri"/>
          <w:b/>
          <w:color w:val="000000"/>
          <w:spacing w:val="0"/>
          <w:position w:val="0"/>
          <w:sz w:val="22"/>
          <w:shd w:val="clear" w:fill="auto"/>
        </w:rPr>
        <w:t>Struts MVC</w:t>
      </w:r>
      <w:r>
        <w:rPr>
          <w:rFonts w:ascii="Calibri" w:hAnsi="Calibri" w:eastAsia="Calibri" w:cs="Calibri"/>
          <w:color w:val="000000"/>
          <w:spacing w:val="0"/>
          <w:position w:val="0"/>
          <w:sz w:val="22"/>
          <w:shd w:val="clear" w:fill="auto"/>
        </w:rPr>
        <w:t xml:space="preserve"> design pattern and </w:t>
      </w:r>
      <w:r>
        <w:rPr>
          <w:rFonts w:ascii="Calibri" w:hAnsi="Calibri" w:eastAsia="Calibri" w:cs="Calibri"/>
          <w:b/>
          <w:color w:val="000000"/>
          <w:spacing w:val="0"/>
          <w:position w:val="0"/>
          <w:sz w:val="22"/>
          <w:shd w:val="clear" w:fill="auto"/>
        </w:rPr>
        <w:t>front controller pattern</w:t>
      </w:r>
      <w:r>
        <w:rPr>
          <w:rFonts w:ascii="Calibri" w:hAnsi="Calibri" w:eastAsia="Calibri" w:cs="Calibri"/>
          <w:color w:val="000000"/>
          <w:spacing w:val="0"/>
          <w:position w:val="0"/>
          <w:sz w:val="22"/>
          <w:shd w:val="clear" w:fill="auto"/>
        </w:rPr>
        <w:t xml:space="preserve"> to organize and simplify the web application architecture.</w:t>
      </w:r>
    </w:p>
    <w:p w14:paraId="3A9ADAB0">
      <w:pPr>
        <w:numPr>
          <w:ilvl w:val="0"/>
          <w:numId w:val="7"/>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Developed user interfaces using </w:t>
      </w:r>
      <w:r>
        <w:rPr>
          <w:rFonts w:ascii="Calibri" w:hAnsi="Calibri" w:eastAsia="Calibri" w:cs="Calibri"/>
          <w:b/>
          <w:color w:val="000000"/>
          <w:spacing w:val="0"/>
          <w:position w:val="0"/>
          <w:sz w:val="22"/>
          <w:shd w:val="clear" w:fill="auto"/>
        </w:rPr>
        <w:t>Struts web MVC</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Action Servlet</w:t>
      </w:r>
      <w:r>
        <w:rPr>
          <w:rFonts w:ascii="Calibri" w:hAnsi="Calibri" w:eastAsia="Calibri" w:cs="Calibri"/>
          <w:color w:val="000000"/>
          <w:spacing w:val="0"/>
          <w:position w:val="0"/>
          <w:sz w:val="22"/>
          <w:shd w:val="clear" w:fill="auto"/>
        </w:rPr>
        <w:t>, ensuring a robust architecture for web components and interaction flow.</w:t>
      </w:r>
    </w:p>
    <w:p w14:paraId="30EC59DE">
      <w:pPr>
        <w:numPr>
          <w:ilvl w:val="0"/>
          <w:numId w:val="7"/>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Designed and implemented </w:t>
      </w:r>
      <w:r>
        <w:rPr>
          <w:rFonts w:ascii="Calibri" w:hAnsi="Calibri" w:eastAsia="Calibri" w:cs="Calibri"/>
          <w:b/>
          <w:color w:val="000000"/>
          <w:spacing w:val="0"/>
          <w:position w:val="0"/>
          <w:sz w:val="22"/>
          <w:shd w:val="clear" w:fill="auto"/>
        </w:rPr>
        <w:t>Action Class</w:t>
      </w:r>
      <w:r>
        <w:rPr>
          <w:rFonts w:ascii="Calibri" w:hAnsi="Calibri" w:eastAsia="Calibri" w:cs="Calibri"/>
          <w:color w:val="000000"/>
          <w:spacing w:val="0"/>
          <w:position w:val="0"/>
          <w:sz w:val="22"/>
          <w:shd w:val="clear" w:fill="auto"/>
        </w:rPr>
        <w:t xml:space="preserve"> components for business process execution and configured </w:t>
      </w:r>
      <w:r>
        <w:rPr>
          <w:rFonts w:ascii="Calibri" w:hAnsi="Calibri" w:eastAsia="Calibri" w:cs="Calibri"/>
          <w:b/>
          <w:color w:val="000000"/>
          <w:spacing w:val="0"/>
          <w:position w:val="0"/>
          <w:sz w:val="22"/>
          <w:shd w:val="clear" w:fill="auto"/>
        </w:rPr>
        <w:t>struts-config.xml</w:t>
      </w:r>
      <w:r>
        <w:rPr>
          <w:rFonts w:ascii="Calibri" w:hAnsi="Calibri" w:eastAsia="Calibri" w:cs="Calibri"/>
          <w:color w:val="000000"/>
          <w:spacing w:val="0"/>
          <w:position w:val="0"/>
          <w:sz w:val="22"/>
          <w:shd w:val="clear" w:fill="auto"/>
        </w:rPr>
        <w:t xml:space="preserve"> for seamless routing and process handling.</w:t>
      </w:r>
    </w:p>
    <w:p w14:paraId="2D7F13DB">
      <w:pPr>
        <w:numPr>
          <w:ilvl w:val="0"/>
          <w:numId w:val="7"/>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Utilized </w:t>
      </w:r>
      <w:r>
        <w:rPr>
          <w:rFonts w:ascii="Calibri" w:hAnsi="Calibri" w:eastAsia="Calibri" w:cs="Calibri"/>
          <w:b/>
          <w:color w:val="000000"/>
          <w:spacing w:val="0"/>
          <w:position w:val="0"/>
          <w:sz w:val="22"/>
          <w:shd w:val="clear" w:fill="auto"/>
        </w:rPr>
        <w:t>Spring Annotations</w:t>
      </w:r>
      <w:r>
        <w:rPr>
          <w:rFonts w:ascii="Calibri" w:hAnsi="Calibri" w:eastAsia="Calibri" w:cs="Calibri"/>
          <w:color w:val="000000"/>
          <w:spacing w:val="0"/>
          <w:position w:val="0"/>
          <w:sz w:val="22"/>
          <w:shd w:val="clear" w:fill="auto"/>
        </w:rPr>
        <w:t xml:space="preserve"> for </w:t>
      </w:r>
      <w:r>
        <w:rPr>
          <w:rFonts w:ascii="Calibri" w:hAnsi="Calibri" w:eastAsia="Calibri" w:cs="Calibri"/>
          <w:b/>
          <w:color w:val="000000"/>
          <w:spacing w:val="0"/>
          <w:position w:val="0"/>
          <w:sz w:val="22"/>
          <w:shd w:val="clear" w:fill="auto"/>
        </w:rPr>
        <w:t>Dependency Injection (DI)</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Spring Boot</w:t>
      </w:r>
      <w:r>
        <w:rPr>
          <w:rFonts w:ascii="Calibri" w:hAnsi="Calibri" w:eastAsia="Calibri" w:cs="Calibri"/>
          <w:color w:val="000000"/>
          <w:spacing w:val="0"/>
          <w:position w:val="0"/>
          <w:sz w:val="22"/>
          <w:shd w:val="clear" w:fill="auto"/>
        </w:rPr>
        <w:t xml:space="preserve"> to streamline microservices development, enabling easier configuration and management.</w:t>
      </w:r>
    </w:p>
    <w:p w14:paraId="006E65AB">
      <w:pPr>
        <w:numPr>
          <w:ilvl w:val="0"/>
          <w:numId w:val="7"/>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Created complex UI routing hierarchies for AngularJS-based applications, using </w:t>
      </w:r>
      <w:r>
        <w:rPr>
          <w:rFonts w:ascii="Calibri" w:hAnsi="Calibri" w:eastAsia="Calibri" w:cs="Calibri"/>
          <w:b/>
          <w:color w:val="000000"/>
          <w:spacing w:val="0"/>
          <w:position w:val="0"/>
          <w:sz w:val="22"/>
          <w:shd w:val="clear" w:fill="auto"/>
        </w:rPr>
        <w:t>UI Router</w:t>
      </w:r>
      <w:r>
        <w:rPr>
          <w:rFonts w:ascii="Calibri" w:hAnsi="Calibri" w:eastAsia="Calibri" w:cs="Calibri"/>
          <w:color w:val="000000"/>
          <w:spacing w:val="0"/>
          <w:position w:val="0"/>
          <w:sz w:val="22"/>
          <w:shd w:val="clear" w:fill="auto"/>
        </w:rPr>
        <w:t xml:space="preserve"> and isolating scopes in </w:t>
      </w:r>
      <w:r>
        <w:rPr>
          <w:rFonts w:ascii="Calibri" w:hAnsi="Calibri" w:eastAsia="Calibri" w:cs="Calibri"/>
          <w:b/>
          <w:color w:val="000000"/>
          <w:spacing w:val="0"/>
          <w:position w:val="0"/>
          <w:sz w:val="22"/>
          <w:shd w:val="clear" w:fill="auto"/>
        </w:rPr>
        <w:t>custom directives</w:t>
      </w:r>
      <w:r>
        <w:rPr>
          <w:rFonts w:ascii="Calibri" w:hAnsi="Calibri" w:eastAsia="Calibri" w:cs="Calibri"/>
          <w:color w:val="000000"/>
          <w:spacing w:val="0"/>
          <w:position w:val="0"/>
          <w:sz w:val="22"/>
          <w:shd w:val="clear" w:fill="auto"/>
        </w:rPr>
        <w:t xml:space="preserve"> for improved modularity and scalability.</w:t>
      </w:r>
    </w:p>
    <w:p w14:paraId="56BCE83D">
      <w:pPr>
        <w:numPr>
          <w:ilvl w:val="0"/>
          <w:numId w:val="7"/>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Gained extensive experience with </w:t>
      </w:r>
      <w:r>
        <w:rPr>
          <w:rFonts w:ascii="Calibri" w:hAnsi="Calibri" w:eastAsia="Calibri" w:cs="Calibri"/>
          <w:b/>
          <w:color w:val="000000"/>
          <w:spacing w:val="0"/>
          <w:position w:val="0"/>
          <w:sz w:val="22"/>
          <w:shd w:val="clear" w:fill="auto"/>
        </w:rPr>
        <w:t>JavaScript frameworks</w:t>
      </w:r>
      <w:r>
        <w:rPr>
          <w:rFonts w:ascii="Calibri" w:hAnsi="Calibri" w:eastAsia="Calibri" w:cs="Calibri"/>
          <w:color w:val="000000"/>
          <w:spacing w:val="0"/>
          <w:position w:val="0"/>
          <w:sz w:val="22"/>
          <w:shd w:val="clear" w:fill="auto"/>
        </w:rPr>
        <w:t xml:space="preserve"> including </w:t>
      </w:r>
      <w:r>
        <w:rPr>
          <w:rFonts w:ascii="Calibri" w:hAnsi="Calibri" w:eastAsia="Calibri" w:cs="Calibri"/>
          <w:b/>
          <w:color w:val="000000"/>
          <w:spacing w:val="0"/>
          <w:position w:val="0"/>
          <w:sz w:val="22"/>
          <w:shd w:val="clear" w:fill="auto"/>
        </w:rPr>
        <w:t>Angular 2</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TypeScript</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BackboneJS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Node.js</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EmberJS</w:t>
      </w:r>
      <w:r>
        <w:rPr>
          <w:rFonts w:ascii="Calibri" w:hAnsi="Calibri" w:eastAsia="Calibri" w:cs="Calibri"/>
          <w:color w:val="000000"/>
          <w:spacing w:val="0"/>
          <w:position w:val="0"/>
          <w:sz w:val="22"/>
          <w:shd w:val="clear" w:fill="auto"/>
        </w:rPr>
        <w:t>, ensuring seamless front-end functionality and responsiveness.</w:t>
      </w:r>
    </w:p>
    <w:p w14:paraId="53DD26D7">
      <w:pPr>
        <w:numPr>
          <w:ilvl w:val="0"/>
          <w:numId w:val="7"/>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Utilized </w:t>
      </w:r>
      <w:r>
        <w:rPr>
          <w:rFonts w:ascii="Calibri" w:hAnsi="Calibri" w:eastAsia="Calibri" w:cs="Calibri"/>
          <w:b/>
          <w:color w:val="000000"/>
          <w:spacing w:val="0"/>
          <w:position w:val="0"/>
          <w:sz w:val="22"/>
          <w:shd w:val="clear" w:fill="auto"/>
        </w:rPr>
        <w:t>NPM</w:t>
      </w:r>
      <w:r>
        <w:rPr>
          <w:rFonts w:ascii="Calibri" w:hAnsi="Calibri" w:eastAsia="Calibri" w:cs="Calibri"/>
          <w:color w:val="000000"/>
          <w:spacing w:val="0"/>
          <w:position w:val="0"/>
          <w:sz w:val="22"/>
          <w:shd w:val="clear" w:fill="auto"/>
        </w:rPr>
        <w:t xml:space="preserve"> to set up AngularJS-based application environments and manage dependencies effectively, ensuring a smooth development workflow.</w:t>
      </w:r>
    </w:p>
    <w:p w14:paraId="31756F2E">
      <w:pPr>
        <w:numPr>
          <w:ilvl w:val="0"/>
          <w:numId w:val="7"/>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Worked extensively with relational databases such as </w:t>
      </w:r>
      <w:r>
        <w:rPr>
          <w:rFonts w:ascii="Calibri" w:hAnsi="Calibri" w:eastAsia="Calibri" w:cs="Calibri"/>
          <w:b/>
          <w:color w:val="000000"/>
          <w:spacing w:val="0"/>
          <w:position w:val="0"/>
          <w:sz w:val="22"/>
          <w:shd w:val="clear" w:fill="auto"/>
        </w:rPr>
        <w:t>Oracle</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SQL Server</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MySQL</w:t>
      </w:r>
      <w:r>
        <w:rPr>
          <w:rFonts w:ascii="Calibri" w:hAnsi="Calibri" w:eastAsia="Calibri" w:cs="Calibri"/>
          <w:color w:val="000000"/>
          <w:spacing w:val="0"/>
          <w:position w:val="0"/>
          <w:sz w:val="22"/>
          <w:shd w:val="clear" w:fill="auto"/>
        </w:rPr>
        <w:t>, and designed and implemented stored procedures, functions, triggers, and optimized queries.</w:t>
      </w:r>
    </w:p>
    <w:p w14:paraId="440C2266">
      <w:pPr>
        <w:numPr>
          <w:ilvl w:val="0"/>
          <w:numId w:val="7"/>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Experienced with </w:t>
      </w:r>
      <w:r>
        <w:rPr>
          <w:rFonts w:ascii="Calibri" w:hAnsi="Calibri" w:eastAsia="Calibri" w:cs="Calibri"/>
          <w:b/>
          <w:color w:val="000000"/>
          <w:spacing w:val="0"/>
          <w:position w:val="0"/>
          <w:sz w:val="22"/>
          <w:shd w:val="clear" w:fill="auto"/>
        </w:rPr>
        <w:t>Java Database Connectivity (JDBC)</w:t>
      </w:r>
      <w:r>
        <w:rPr>
          <w:rFonts w:ascii="Calibri" w:hAnsi="Calibri" w:eastAsia="Calibri" w:cs="Calibri"/>
          <w:color w:val="000000"/>
          <w:spacing w:val="0"/>
          <w:position w:val="0"/>
          <w:sz w:val="22"/>
          <w:shd w:val="clear" w:fill="auto"/>
        </w:rPr>
        <w:t xml:space="preserve"> API, </w:t>
      </w:r>
      <w:r>
        <w:rPr>
          <w:rFonts w:ascii="Calibri" w:hAnsi="Calibri" w:eastAsia="Calibri" w:cs="Calibri"/>
          <w:b/>
          <w:color w:val="000000"/>
          <w:spacing w:val="0"/>
          <w:position w:val="0"/>
          <w:sz w:val="22"/>
          <w:shd w:val="clear" w:fill="auto"/>
        </w:rPr>
        <w:t>DAO pattern</w:t>
      </w:r>
      <w:r>
        <w:rPr>
          <w:rFonts w:ascii="Calibri" w:hAnsi="Calibri" w:eastAsia="Calibri" w:cs="Calibri"/>
          <w:color w:val="000000"/>
          <w:spacing w:val="0"/>
          <w:position w:val="0"/>
          <w:sz w:val="22"/>
          <w:shd w:val="clear" w:fill="auto"/>
        </w:rPr>
        <w:t xml:space="preserve">, and setting up </w:t>
      </w:r>
      <w:r>
        <w:rPr>
          <w:rFonts w:ascii="Calibri" w:hAnsi="Calibri" w:eastAsia="Calibri" w:cs="Calibri"/>
          <w:b/>
          <w:color w:val="000000"/>
          <w:spacing w:val="0"/>
          <w:position w:val="0"/>
          <w:sz w:val="22"/>
          <w:shd w:val="clear" w:fill="auto"/>
        </w:rPr>
        <w:t>data sources</w:t>
      </w:r>
      <w:r>
        <w:rPr>
          <w:rFonts w:ascii="Calibri" w:hAnsi="Calibri" w:eastAsia="Calibri" w:cs="Calibri"/>
          <w:color w:val="000000"/>
          <w:spacing w:val="0"/>
          <w:position w:val="0"/>
          <w:sz w:val="22"/>
          <w:shd w:val="clear" w:fill="auto"/>
        </w:rPr>
        <w:t xml:space="preserve"> on </w:t>
      </w:r>
      <w:r>
        <w:rPr>
          <w:rFonts w:ascii="Calibri" w:hAnsi="Calibri" w:eastAsia="Calibri" w:cs="Calibri"/>
          <w:b/>
          <w:color w:val="000000"/>
          <w:spacing w:val="0"/>
          <w:position w:val="0"/>
          <w:sz w:val="22"/>
          <w:shd w:val="clear" w:fill="auto"/>
        </w:rPr>
        <w:t>Websphere</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Weblogic</w:t>
      </w:r>
      <w:r>
        <w:rPr>
          <w:rFonts w:ascii="Calibri" w:hAnsi="Calibri" w:eastAsia="Calibri" w:cs="Calibri"/>
          <w:color w:val="000000"/>
          <w:spacing w:val="0"/>
          <w:position w:val="0"/>
          <w:sz w:val="22"/>
          <w:shd w:val="clear" w:fill="auto"/>
        </w:rPr>
        <w:t xml:space="preserve"> application servers.</w:t>
      </w:r>
    </w:p>
    <w:p w14:paraId="1819F958">
      <w:pPr>
        <w:numPr>
          <w:ilvl w:val="0"/>
          <w:numId w:val="7"/>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Integrated various </w:t>
      </w:r>
      <w:r>
        <w:rPr>
          <w:rFonts w:ascii="Calibri" w:hAnsi="Calibri" w:eastAsia="Calibri" w:cs="Calibri"/>
          <w:b/>
          <w:color w:val="000000"/>
          <w:spacing w:val="0"/>
          <w:position w:val="0"/>
          <w:sz w:val="22"/>
          <w:shd w:val="clear" w:fill="auto"/>
        </w:rPr>
        <w:t>SOA</w:t>
      </w:r>
      <w:r>
        <w:rPr>
          <w:rFonts w:ascii="Calibri" w:hAnsi="Calibri" w:eastAsia="Calibri" w:cs="Calibri"/>
          <w:color w:val="000000"/>
          <w:spacing w:val="0"/>
          <w:position w:val="0"/>
          <w:sz w:val="22"/>
          <w:shd w:val="clear" w:fill="auto"/>
        </w:rPr>
        <w:t xml:space="preserve"> principles, including </w:t>
      </w:r>
      <w:r>
        <w:rPr>
          <w:rFonts w:ascii="Calibri" w:hAnsi="Calibri" w:eastAsia="Calibri" w:cs="Calibri"/>
          <w:b/>
          <w:color w:val="000000"/>
          <w:spacing w:val="0"/>
          <w:position w:val="0"/>
          <w:sz w:val="22"/>
          <w:shd w:val="clear" w:fill="auto"/>
        </w:rPr>
        <w:t>UDDI lookups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WSDL</w:t>
      </w:r>
      <w:r>
        <w:rPr>
          <w:rFonts w:ascii="Calibri" w:hAnsi="Calibri" w:eastAsia="Calibri" w:cs="Calibri"/>
          <w:color w:val="000000"/>
          <w:spacing w:val="0"/>
          <w:position w:val="0"/>
          <w:sz w:val="22"/>
          <w:shd w:val="clear" w:fill="auto"/>
        </w:rPr>
        <w:t xml:space="preserve"> using </w:t>
      </w:r>
      <w:r>
        <w:rPr>
          <w:rFonts w:ascii="Calibri" w:hAnsi="Calibri" w:eastAsia="Calibri" w:cs="Calibri"/>
          <w:b/>
          <w:color w:val="000000"/>
          <w:spacing w:val="0"/>
          <w:position w:val="0"/>
          <w:sz w:val="22"/>
          <w:shd w:val="clear" w:fill="auto"/>
        </w:rPr>
        <w:t>SOAP protocol</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XML parsers (JAXP, JDOM)</w:t>
      </w:r>
      <w:r>
        <w:rPr>
          <w:rFonts w:ascii="Calibri" w:hAnsi="Calibri" w:eastAsia="Calibri" w:cs="Calibri"/>
          <w:color w:val="000000"/>
          <w:spacing w:val="0"/>
          <w:position w:val="0"/>
          <w:sz w:val="22"/>
          <w:shd w:val="clear" w:fill="auto"/>
        </w:rPr>
        <w:t>, to provide distributed and reusable services.</w:t>
      </w:r>
    </w:p>
    <w:p w14:paraId="181DE55B">
      <w:pPr>
        <w:numPr>
          <w:ilvl w:val="0"/>
          <w:numId w:val="7"/>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Utilized </w:t>
      </w:r>
      <w:r>
        <w:rPr>
          <w:rFonts w:ascii="Calibri" w:hAnsi="Calibri" w:eastAsia="Calibri" w:cs="Calibri"/>
          <w:b/>
          <w:color w:val="000000"/>
          <w:spacing w:val="0"/>
          <w:position w:val="0"/>
          <w:sz w:val="22"/>
          <w:shd w:val="clear" w:fill="auto"/>
        </w:rPr>
        <w:t>Ant</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Maven</w:t>
      </w:r>
      <w:r>
        <w:rPr>
          <w:rFonts w:ascii="Calibri" w:hAnsi="Calibri" w:eastAsia="Calibri" w:cs="Calibri"/>
          <w:color w:val="000000"/>
          <w:spacing w:val="0"/>
          <w:position w:val="0"/>
          <w:sz w:val="22"/>
          <w:shd w:val="clear" w:fill="auto"/>
        </w:rPr>
        <w:t xml:space="preserve"> build tools for </w:t>
      </w:r>
      <w:r>
        <w:rPr>
          <w:rFonts w:ascii="Calibri" w:hAnsi="Calibri" w:eastAsia="Calibri" w:cs="Calibri"/>
          <w:b/>
          <w:color w:val="000000"/>
          <w:spacing w:val="0"/>
          <w:position w:val="0"/>
          <w:sz w:val="22"/>
          <w:shd w:val="clear" w:fill="auto"/>
        </w:rPr>
        <w:t>automated build</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dependency management</w:t>
      </w:r>
      <w:r>
        <w:rPr>
          <w:rFonts w:ascii="Calibri" w:hAnsi="Calibri" w:eastAsia="Calibri" w:cs="Calibri"/>
          <w:color w:val="000000"/>
          <w:spacing w:val="0"/>
          <w:position w:val="0"/>
          <w:sz w:val="22"/>
          <w:shd w:val="clear" w:fill="auto"/>
        </w:rPr>
        <w:t>, ensuring smooth integration and continuous development processes.</w:t>
      </w:r>
    </w:p>
    <w:p w14:paraId="6F123A07">
      <w:pPr>
        <w:numPr>
          <w:ilvl w:val="0"/>
          <w:numId w:val="7"/>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Configured and used </w:t>
      </w:r>
      <w:r>
        <w:rPr>
          <w:rFonts w:ascii="Calibri" w:hAnsi="Calibri" w:eastAsia="Calibri" w:cs="Calibri"/>
          <w:b/>
          <w:color w:val="000000"/>
          <w:spacing w:val="0"/>
          <w:position w:val="0"/>
          <w:sz w:val="22"/>
          <w:shd w:val="clear" w:fill="auto"/>
        </w:rPr>
        <w:t>Log4j</w:t>
      </w:r>
      <w:r>
        <w:rPr>
          <w:rFonts w:ascii="Calibri" w:hAnsi="Calibri" w:eastAsia="Calibri" w:cs="Calibri"/>
          <w:color w:val="000000"/>
          <w:spacing w:val="0"/>
          <w:position w:val="0"/>
          <w:sz w:val="22"/>
          <w:shd w:val="clear" w:fill="auto"/>
        </w:rPr>
        <w:t xml:space="preserve"> for logging and wrote </w:t>
      </w:r>
      <w:r>
        <w:rPr>
          <w:rFonts w:ascii="Calibri" w:hAnsi="Calibri" w:eastAsia="Calibri" w:cs="Calibri"/>
          <w:b/>
          <w:color w:val="000000"/>
          <w:spacing w:val="0"/>
          <w:position w:val="0"/>
          <w:sz w:val="22"/>
          <w:shd w:val="clear" w:fill="auto"/>
        </w:rPr>
        <w:t>JUnit test cases</w:t>
      </w:r>
      <w:r>
        <w:rPr>
          <w:rFonts w:ascii="Calibri" w:hAnsi="Calibri" w:eastAsia="Calibri" w:cs="Calibri"/>
          <w:color w:val="000000"/>
          <w:spacing w:val="0"/>
          <w:position w:val="0"/>
          <w:sz w:val="22"/>
          <w:shd w:val="clear" w:fill="auto"/>
        </w:rPr>
        <w:t xml:space="preserve"> for effective unit testing and continuous validation of the developed code.</w:t>
      </w:r>
    </w:p>
    <w:p w14:paraId="050FD3CE">
      <w:pPr>
        <w:numPr>
          <w:ilvl w:val="0"/>
          <w:numId w:val="7"/>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Applied </w:t>
      </w:r>
      <w:r>
        <w:rPr>
          <w:rFonts w:ascii="Calibri" w:hAnsi="Calibri" w:eastAsia="Calibri" w:cs="Calibri"/>
          <w:b/>
          <w:color w:val="000000"/>
          <w:spacing w:val="0"/>
          <w:position w:val="0"/>
          <w:sz w:val="22"/>
          <w:shd w:val="clear" w:fill="auto"/>
        </w:rPr>
        <w:t>UML</w:t>
      </w:r>
      <w:r>
        <w:rPr>
          <w:rFonts w:ascii="Calibri" w:hAnsi="Calibri" w:eastAsia="Calibri" w:cs="Calibri"/>
          <w:color w:val="000000"/>
          <w:spacing w:val="0"/>
          <w:position w:val="0"/>
          <w:sz w:val="22"/>
          <w:shd w:val="clear" w:fill="auto"/>
        </w:rPr>
        <w:t xml:space="preserve"> for system modeling and </w:t>
      </w:r>
      <w:r>
        <w:rPr>
          <w:rFonts w:ascii="Calibri" w:hAnsi="Calibri" w:eastAsia="Calibri" w:cs="Calibri"/>
          <w:b/>
          <w:color w:val="000000"/>
          <w:spacing w:val="0"/>
          <w:position w:val="0"/>
          <w:sz w:val="22"/>
          <w:shd w:val="clear" w:fill="auto"/>
        </w:rPr>
        <w:t>design patterns</w:t>
      </w:r>
      <w:r>
        <w:rPr>
          <w:rFonts w:ascii="Calibri" w:hAnsi="Calibri" w:eastAsia="Calibri" w:cs="Calibri"/>
          <w:color w:val="000000"/>
          <w:spacing w:val="0"/>
          <w:position w:val="0"/>
          <w:sz w:val="22"/>
          <w:shd w:val="clear" w:fill="auto"/>
        </w:rPr>
        <w:t xml:space="preserve"> such as </w:t>
      </w:r>
      <w:r>
        <w:rPr>
          <w:rFonts w:ascii="Calibri" w:hAnsi="Calibri" w:eastAsia="Calibri" w:cs="Calibri"/>
          <w:b/>
          <w:color w:val="000000"/>
          <w:spacing w:val="0"/>
          <w:position w:val="0"/>
          <w:sz w:val="22"/>
          <w:shd w:val="clear" w:fill="auto"/>
        </w:rPr>
        <w:t>MVC</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Singleton</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Session Facade</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Business Delegate</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Service Locator</w:t>
      </w:r>
      <w:r>
        <w:rPr>
          <w:rFonts w:ascii="Calibri" w:hAnsi="Calibri" w:eastAsia="Calibri" w:cs="Calibri"/>
          <w:color w:val="000000"/>
          <w:spacing w:val="0"/>
          <w:position w:val="0"/>
          <w:sz w:val="22"/>
          <w:shd w:val="clear" w:fill="auto"/>
        </w:rPr>
        <w:t xml:space="preserve"> to improve system maintainability and extensibility.</w:t>
      </w:r>
    </w:p>
    <w:p w14:paraId="04CD020B">
      <w:pPr>
        <w:numPr>
          <w:ilvl w:val="0"/>
          <w:numId w:val="7"/>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Worked with </w:t>
      </w:r>
      <w:r>
        <w:rPr>
          <w:rFonts w:ascii="Calibri" w:hAnsi="Calibri" w:eastAsia="Calibri" w:cs="Calibri"/>
          <w:b/>
          <w:color w:val="000000"/>
          <w:spacing w:val="0"/>
          <w:position w:val="0"/>
          <w:sz w:val="22"/>
          <w:shd w:val="clear" w:fill="auto"/>
        </w:rPr>
        <w:t>version control</w:t>
      </w:r>
      <w:r>
        <w:rPr>
          <w:rFonts w:ascii="Calibri" w:hAnsi="Calibri" w:eastAsia="Calibri" w:cs="Calibri"/>
          <w:color w:val="000000"/>
          <w:spacing w:val="0"/>
          <w:position w:val="0"/>
          <w:sz w:val="22"/>
          <w:shd w:val="clear" w:fill="auto"/>
        </w:rPr>
        <w:t xml:space="preserve"> tools like </w:t>
      </w:r>
      <w:r>
        <w:rPr>
          <w:rFonts w:ascii="Calibri" w:hAnsi="Calibri" w:eastAsia="Calibri" w:cs="Calibri"/>
          <w:b/>
          <w:color w:val="000000"/>
          <w:spacing w:val="0"/>
          <w:position w:val="0"/>
          <w:sz w:val="22"/>
          <w:shd w:val="clear" w:fill="auto"/>
        </w:rPr>
        <w:t>Rational Clear Case</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CVS</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Visual SourceSafe</w:t>
      </w:r>
      <w:r>
        <w:rPr>
          <w:rFonts w:ascii="Calibri" w:hAnsi="Calibri" w:eastAsia="Calibri" w:cs="Calibri"/>
          <w:color w:val="000000"/>
          <w:spacing w:val="0"/>
          <w:position w:val="0"/>
          <w:sz w:val="22"/>
          <w:shd w:val="clear" w:fill="auto"/>
        </w:rPr>
        <w:t xml:space="preserve">, </w:t>
      </w:r>
      <w:r>
        <w:rPr>
          <w:rFonts w:ascii="Calibri" w:hAnsi="Calibri" w:eastAsia="Calibri" w:cs="Calibri"/>
          <w:b/>
          <w:color w:val="000000"/>
          <w:spacing w:val="0"/>
          <w:position w:val="0"/>
          <w:sz w:val="22"/>
          <w:shd w:val="clear" w:fill="auto"/>
        </w:rPr>
        <w:t>Subversion</w:t>
      </w:r>
      <w:r>
        <w:rPr>
          <w:rFonts w:ascii="Calibri" w:hAnsi="Calibri" w:eastAsia="Calibri" w:cs="Calibri"/>
          <w:color w:val="000000"/>
          <w:spacing w:val="0"/>
          <w:position w:val="0"/>
          <w:sz w:val="22"/>
          <w:shd w:val="clear" w:fill="auto"/>
        </w:rPr>
        <w:t xml:space="preserve">, and </w:t>
      </w:r>
      <w:r>
        <w:rPr>
          <w:rFonts w:ascii="Calibri" w:hAnsi="Calibri" w:eastAsia="Calibri" w:cs="Calibri"/>
          <w:b/>
          <w:color w:val="000000"/>
          <w:spacing w:val="0"/>
          <w:position w:val="0"/>
          <w:sz w:val="22"/>
          <w:shd w:val="clear" w:fill="auto"/>
        </w:rPr>
        <w:t>Harvest</w:t>
      </w:r>
      <w:r>
        <w:rPr>
          <w:rFonts w:ascii="Calibri" w:hAnsi="Calibri" w:eastAsia="Calibri" w:cs="Calibri"/>
          <w:color w:val="000000"/>
          <w:spacing w:val="0"/>
          <w:position w:val="0"/>
          <w:sz w:val="22"/>
          <w:shd w:val="clear" w:fill="auto"/>
        </w:rPr>
        <w:t xml:space="preserve"> to manage code changes and ensure collaboration in a team environment.</w:t>
      </w:r>
    </w:p>
    <w:p w14:paraId="783FF2B6">
      <w:pPr>
        <w:numPr>
          <w:ilvl w:val="0"/>
          <w:numId w:val="7"/>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Developed </w:t>
      </w:r>
      <w:r>
        <w:rPr>
          <w:rFonts w:ascii="Calibri" w:hAnsi="Calibri" w:eastAsia="Calibri" w:cs="Calibri"/>
          <w:b/>
          <w:color w:val="000000"/>
          <w:spacing w:val="0"/>
          <w:position w:val="0"/>
          <w:sz w:val="22"/>
          <w:shd w:val="clear" w:fill="auto"/>
        </w:rPr>
        <w:t>user authentication</w:t>
      </w:r>
      <w:r>
        <w:rPr>
          <w:rFonts w:ascii="Calibri" w:hAnsi="Calibri" w:eastAsia="Calibri" w:cs="Calibri"/>
          <w:color w:val="000000"/>
          <w:spacing w:val="0"/>
          <w:position w:val="0"/>
          <w:sz w:val="22"/>
          <w:shd w:val="clear" w:fill="auto"/>
        </w:rPr>
        <w:t xml:space="preserve"> and authorization modules using </w:t>
      </w:r>
      <w:r>
        <w:rPr>
          <w:rFonts w:ascii="Calibri" w:hAnsi="Calibri" w:eastAsia="Calibri" w:cs="Calibri"/>
          <w:b/>
          <w:color w:val="000000"/>
          <w:spacing w:val="0"/>
          <w:position w:val="0"/>
          <w:sz w:val="22"/>
          <w:shd w:val="clear" w:fill="auto"/>
        </w:rPr>
        <w:t>AngularJS</w:t>
      </w:r>
      <w:r>
        <w:rPr>
          <w:rFonts w:ascii="Calibri" w:hAnsi="Calibri" w:eastAsia="Calibri" w:cs="Calibri"/>
          <w:color w:val="000000"/>
          <w:spacing w:val="0"/>
          <w:position w:val="0"/>
          <w:sz w:val="22"/>
          <w:shd w:val="clear" w:fill="auto"/>
        </w:rPr>
        <w:t>, implementing secure login mechanisms.</w:t>
      </w:r>
    </w:p>
    <w:p w14:paraId="39972999">
      <w:pPr>
        <w:numPr>
          <w:ilvl w:val="0"/>
          <w:numId w:val="7"/>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Built and integrated </w:t>
      </w:r>
      <w:r>
        <w:rPr>
          <w:rFonts w:ascii="Calibri" w:hAnsi="Calibri" w:eastAsia="Calibri" w:cs="Calibri"/>
          <w:b/>
          <w:color w:val="000000"/>
          <w:spacing w:val="0"/>
          <w:position w:val="0"/>
          <w:sz w:val="22"/>
          <w:shd w:val="clear" w:fill="auto"/>
        </w:rPr>
        <w:t>SOAP web services</w:t>
      </w:r>
      <w:r>
        <w:rPr>
          <w:rFonts w:ascii="Calibri" w:hAnsi="Calibri" w:eastAsia="Calibri" w:cs="Calibri"/>
          <w:color w:val="000000"/>
          <w:spacing w:val="0"/>
          <w:position w:val="0"/>
          <w:sz w:val="22"/>
          <w:shd w:val="clear" w:fill="auto"/>
        </w:rPr>
        <w:t xml:space="preserve"> using </w:t>
      </w:r>
      <w:r>
        <w:rPr>
          <w:rFonts w:ascii="Calibri" w:hAnsi="Calibri" w:eastAsia="Calibri" w:cs="Calibri"/>
          <w:b/>
          <w:color w:val="000000"/>
          <w:spacing w:val="0"/>
          <w:position w:val="0"/>
          <w:sz w:val="22"/>
          <w:shd w:val="clear" w:fill="auto"/>
        </w:rPr>
        <w:t>AngularJS</w:t>
      </w:r>
      <w:r>
        <w:rPr>
          <w:rFonts w:ascii="Calibri" w:hAnsi="Calibri" w:eastAsia="Calibri" w:cs="Calibri"/>
          <w:color w:val="000000"/>
          <w:spacing w:val="0"/>
          <w:position w:val="0"/>
          <w:sz w:val="22"/>
          <w:shd w:val="clear" w:fill="auto"/>
        </w:rPr>
        <w:t xml:space="preserve"> for dynamic and responsive user interactions with back-end systems.</w:t>
      </w:r>
    </w:p>
    <w:p w14:paraId="498FB2B6">
      <w:pPr>
        <w:spacing w:before="0" w:after="0" w:line="240" w:lineRule="auto"/>
        <w:ind w:left="0" w:right="0" w:firstLine="0"/>
        <w:jc w:val="both"/>
        <w:rPr>
          <w:rFonts w:ascii="Calibri" w:hAnsi="Calibri" w:eastAsia="Calibri" w:cs="Calibri"/>
          <w:color w:val="000000"/>
          <w:spacing w:val="0"/>
          <w:position w:val="0"/>
          <w:sz w:val="22"/>
          <w:shd w:val="clear" w:fill="auto"/>
        </w:rPr>
      </w:pPr>
    </w:p>
    <w:p w14:paraId="1190D7CD">
      <w:pPr>
        <w:spacing w:before="0" w:after="0" w:line="240" w:lineRule="auto"/>
        <w:ind w:left="0" w:right="0" w:firstLine="0"/>
        <w:jc w:val="both"/>
        <w:rPr>
          <w:rFonts w:ascii="Calibri" w:hAnsi="Calibri" w:eastAsia="Calibri" w:cs="Calibri"/>
          <w:color w:val="000000"/>
          <w:spacing w:val="0"/>
          <w:position w:val="0"/>
          <w:sz w:val="22"/>
          <w:shd w:val="clear" w:fill="auto"/>
        </w:rPr>
      </w:pPr>
      <w:r>
        <w:rPr>
          <w:rFonts w:ascii="Calibri" w:hAnsi="Calibri" w:eastAsia="Calibri" w:cs="Calibri"/>
          <w:b/>
          <w:color w:val="000000"/>
          <w:spacing w:val="0"/>
          <w:position w:val="0"/>
          <w:sz w:val="22"/>
          <w:u w:val="single"/>
          <w:shd w:val="clear" w:fill="FFFFFF"/>
        </w:rPr>
        <w:t>Environment</w:t>
      </w:r>
      <w:r>
        <w:rPr>
          <w:rFonts w:ascii="Calibri" w:hAnsi="Calibri" w:eastAsia="Calibri" w:cs="Calibri"/>
          <w:b/>
          <w:color w:val="000000"/>
          <w:spacing w:val="0"/>
          <w:position w:val="0"/>
          <w:sz w:val="22"/>
          <w:shd w:val="clear" w:fill="FFFFFF"/>
        </w:rPr>
        <w:t>:</w:t>
      </w:r>
      <w:r>
        <w:rPr>
          <w:rFonts w:ascii="Calibri" w:hAnsi="Calibri" w:eastAsia="Calibri" w:cs="Calibri"/>
          <w:color w:val="000000"/>
          <w:spacing w:val="0"/>
          <w:position w:val="0"/>
          <w:sz w:val="22"/>
          <w:shd w:val="clear" w:fill="auto"/>
        </w:rPr>
        <w:t xml:space="preserve"> Angular 6, Spring, Hibernate, Struts, JSP, JAXP, SAX, DOM, XML, JAX-RS, SOAP, Maven, Ant, JDBC, Oracle, MySQL, PL/SQL, AJAX, JavaScript, Node.js, JQuery, Sencha ExtJS, IText, GWT (Google Web Toolkit), JasperReport, Web 2.0, SOA, Weblogic, Linux/UNIX, APACHE CXF, JSF, JSTL, Apache Camel.</w:t>
      </w:r>
    </w:p>
    <w:p w14:paraId="6EAF0F57">
      <w:pPr>
        <w:spacing w:before="0" w:after="0" w:line="240" w:lineRule="auto"/>
        <w:ind w:left="0" w:right="0" w:firstLine="0"/>
        <w:jc w:val="both"/>
        <w:rPr>
          <w:rFonts w:ascii="Calibri" w:hAnsi="Calibri" w:eastAsia="Calibri" w:cs="Calibri"/>
          <w:b/>
          <w:color w:val="000000"/>
          <w:spacing w:val="0"/>
          <w:position w:val="0"/>
          <w:sz w:val="22"/>
          <w:shd w:val="clear" w:fill="FFFFFF"/>
        </w:rPr>
      </w:pPr>
    </w:p>
    <w:p w14:paraId="0FB46624">
      <w:pPr>
        <w:tabs>
          <w:tab w:val="left" w:pos="3870"/>
        </w:tabs>
        <w:spacing w:before="0" w:after="0" w:line="240" w:lineRule="auto"/>
        <w:ind w:left="0" w:right="0" w:firstLine="0"/>
        <w:jc w:val="both"/>
        <w:rPr>
          <w:rFonts w:ascii="Calibri" w:hAnsi="Calibri" w:eastAsia="Calibri" w:cs="Calibri"/>
          <w:b/>
          <w:color w:val="000000"/>
          <w:spacing w:val="0"/>
          <w:position w:val="0"/>
          <w:sz w:val="22"/>
          <w:shd w:val="clear" w:fill="FFFFFF"/>
        </w:rPr>
      </w:pPr>
      <w:r>
        <w:rPr>
          <w:rFonts w:ascii="Calibri" w:hAnsi="Calibri" w:eastAsia="Calibri" w:cs="Calibri"/>
          <w:b/>
          <w:color w:val="000000"/>
          <w:spacing w:val="0"/>
          <w:position w:val="0"/>
          <w:sz w:val="22"/>
          <w:u w:val="single"/>
          <w:shd w:val="clear" w:fill="FFFFFF"/>
        </w:rPr>
        <w:t>Client</w:t>
      </w:r>
      <w:r>
        <w:rPr>
          <w:rFonts w:ascii="Calibri" w:hAnsi="Calibri" w:eastAsia="Calibri" w:cs="Calibri"/>
          <w:b/>
          <w:color w:val="000000"/>
          <w:spacing w:val="0"/>
          <w:position w:val="0"/>
          <w:sz w:val="22"/>
          <w:shd w:val="clear" w:fill="FFFFFF"/>
        </w:rPr>
        <w:t>: Tecordeon, Hyderabad, India</w:t>
      </w:r>
      <w:r>
        <w:rPr>
          <w:rFonts w:ascii="Calibri" w:hAnsi="Calibri" w:eastAsia="Calibri" w:cs="Calibri"/>
          <w:b/>
          <w:color w:val="000000"/>
          <w:spacing w:val="0"/>
          <w:position w:val="0"/>
          <w:sz w:val="22"/>
          <w:shd w:val="clear" w:fill="FFFFFF"/>
        </w:rPr>
        <w:tab/>
      </w:r>
      <w:r>
        <w:rPr>
          <w:rFonts w:ascii="Calibri" w:hAnsi="Calibri" w:eastAsia="Calibri" w:cs="Calibri"/>
          <w:b/>
          <w:color w:val="000000"/>
          <w:spacing w:val="0"/>
          <w:position w:val="0"/>
          <w:sz w:val="22"/>
          <w:shd w:val="clear" w:fill="FFFFFF"/>
        </w:rPr>
        <w:tab/>
      </w:r>
      <w:r>
        <w:rPr>
          <w:rFonts w:ascii="Calibri" w:hAnsi="Calibri" w:eastAsia="Calibri" w:cs="Calibri"/>
          <w:b/>
          <w:color w:val="000000"/>
          <w:spacing w:val="0"/>
          <w:position w:val="0"/>
          <w:sz w:val="22"/>
          <w:shd w:val="clear" w:fill="FFFFFF"/>
        </w:rPr>
        <w:tab/>
      </w:r>
      <w:r>
        <w:rPr>
          <w:rFonts w:ascii="Calibri" w:hAnsi="Calibri" w:eastAsia="Calibri" w:cs="Calibri"/>
          <w:b/>
          <w:color w:val="000000"/>
          <w:spacing w:val="0"/>
          <w:position w:val="0"/>
          <w:sz w:val="22"/>
          <w:shd w:val="clear" w:fill="FFFFFF"/>
        </w:rPr>
        <w:tab/>
      </w:r>
      <w:r>
        <w:rPr>
          <w:rFonts w:ascii="Calibri" w:hAnsi="Calibri" w:eastAsia="Calibri" w:cs="Calibri"/>
          <w:b/>
          <w:color w:val="000000"/>
          <w:spacing w:val="0"/>
          <w:position w:val="0"/>
          <w:sz w:val="22"/>
          <w:shd w:val="clear" w:fill="FFFFFF"/>
        </w:rPr>
        <w:tab/>
      </w:r>
      <w:r>
        <w:rPr>
          <w:rFonts w:ascii="Calibri" w:hAnsi="Calibri" w:eastAsia="Calibri" w:cs="Calibri"/>
          <w:b/>
          <w:color w:val="000000"/>
          <w:spacing w:val="0"/>
          <w:position w:val="0"/>
          <w:sz w:val="22"/>
          <w:shd w:val="clear" w:fill="FFFFFF"/>
        </w:rPr>
        <w:t xml:space="preserve">  June 2012 – June 2015                                                                                                   </w:t>
      </w:r>
    </w:p>
    <w:p w14:paraId="74CC8181">
      <w:pPr>
        <w:tabs>
          <w:tab w:val="left" w:pos="3870"/>
        </w:tabs>
        <w:spacing w:before="0" w:after="0" w:line="240" w:lineRule="auto"/>
        <w:ind w:left="0" w:right="0" w:firstLine="0"/>
        <w:jc w:val="both"/>
        <w:rPr>
          <w:rFonts w:ascii="Calibri" w:hAnsi="Calibri" w:eastAsia="Calibri" w:cs="Calibri"/>
          <w:b/>
          <w:color w:val="000000"/>
          <w:spacing w:val="0"/>
          <w:position w:val="0"/>
          <w:sz w:val="22"/>
          <w:shd w:val="clear" w:fill="FFFFFF"/>
        </w:rPr>
      </w:pPr>
      <w:r>
        <w:rPr>
          <w:rFonts w:ascii="Calibri" w:hAnsi="Calibri" w:eastAsia="Calibri" w:cs="Calibri"/>
          <w:b/>
          <w:color w:val="000000"/>
          <w:spacing w:val="0"/>
          <w:position w:val="0"/>
          <w:sz w:val="22"/>
          <w:u w:val="single"/>
          <w:shd w:val="clear" w:fill="FFFFFF"/>
        </w:rPr>
        <w:t>Role</w:t>
      </w:r>
      <w:r>
        <w:rPr>
          <w:rFonts w:ascii="Calibri" w:hAnsi="Calibri" w:eastAsia="Calibri" w:cs="Calibri"/>
          <w:b/>
          <w:color w:val="000000"/>
          <w:spacing w:val="0"/>
          <w:position w:val="0"/>
          <w:sz w:val="22"/>
          <w:shd w:val="clear" w:fill="FFFFFF"/>
        </w:rPr>
        <w:t>: Java Developer</w:t>
      </w:r>
      <w:r>
        <w:rPr>
          <w:rFonts w:ascii="Calibri" w:hAnsi="Calibri" w:eastAsia="Calibri" w:cs="Calibri"/>
          <w:b/>
          <w:color w:val="000000"/>
          <w:spacing w:val="0"/>
          <w:position w:val="0"/>
          <w:sz w:val="22"/>
          <w:shd w:val="clear" w:fill="auto"/>
        </w:rPr>
        <w:tab/>
      </w:r>
      <w:r>
        <w:rPr>
          <w:rFonts w:ascii="Calibri" w:hAnsi="Calibri" w:eastAsia="Calibri" w:cs="Calibri"/>
          <w:b/>
          <w:color w:val="000000"/>
          <w:spacing w:val="0"/>
          <w:position w:val="0"/>
          <w:sz w:val="22"/>
          <w:shd w:val="clear" w:fill="auto"/>
        </w:rPr>
        <w:tab/>
      </w:r>
      <w:r>
        <w:rPr>
          <w:rFonts w:ascii="Calibri" w:hAnsi="Calibri" w:eastAsia="Calibri" w:cs="Calibri"/>
          <w:b/>
          <w:color w:val="000000"/>
          <w:spacing w:val="0"/>
          <w:position w:val="0"/>
          <w:sz w:val="22"/>
          <w:shd w:val="clear" w:fill="auto"/>
        </w:rPr>
        <w:tab/>
      </w:r>
      <w:r>
        <w:rPr>
          <w:rFonts w:ascii="Calibri" w:hAnsi="Calibri" w:eastAsia="Calibri" w:cs="Calibri"/>
          <w:b/>
          <w:color w:val="000000"/>
          <w:spacing w:val="0"/>
          <w:position w:val="0"/>
          <w:sz w:val="22"/>
          <w:shd w:val="clear" w:fill="auto"/>
        </w:rPr>
        <w:tab/>
      </w:r>
      <w:r>
        <w:rPr>
          <w:rFonts w:ascii="Calibri" w:hAnsi="Calibri" w:eastAsia="Calibri" w:cs="Calibri"/>
          <w:b/>
          <w:color w:val="000000"/>
          <w:spacing w:val="0"/>
          <w:position w:val="0"/>
          <w:sz w:val="22"/>
          <w:shd w:val="clear" w:fill="auto"/>
        </w:rPr>
        <w:tab/>
      </w:r>
      <w:r>
        <w:rPr>
          <w:rFonts w:ascii="Calibri" w:hAnsi="Calibri" w:eastAsia="Calibri" w:cs="Calibri"/>
          <w:b/>
          <w:color w:val="000000"/>
          <w:spacing w:val="0"/>
          <w:position w:val="0"/>
          <w:sz w:val="22"/>
          <w:shd w:val="clear" w:fill="auto"/>
        </w:rPr>
        <w:tab/>
      </w:r>
      <w:r>
        <w:rPr>
          <w:rFonts w:ascii="Calibri" w:hAnsi="Calibri" w:eastAsia="Calibri" w:cs="Calibri"/>
          <w:b/>
          <w:color w:val="000000"/>
          <w:spacing w:val="0"/>
          <w:position w:val="0"/>
          <w:sz w:val="22"/>
          <w:shd w:val="clear" w:fill="auto"/>
        </w:rPr>
        <w:tab/>
      </w:r>
      <w:r>
        <w:rPr>
          <w:rFonts w:ascii="Calibri" w:hAnsi="Calibri" w:eastAsia="Calibri" w:cs="Calibri"/>
          <w:b/>
          <w:color w:val="000000"/>
          <w:spacing w:val="0"/>
          <w:position w:val="0"/>
          <w:sz w:val="22"/>
          <w:shd w:val="clear" w:fill="auto"/>
        </w:rPr>
        <w:tab/>
      </w:r>
    </w:p>
    <w:p w14:paraId="75AB1FE2">
      <w:pPr>
        <w:spacing w:before="0" w:after="0" w:line="240" w:lineRule="auto"/>
        <w:ind w:left="0" w:right="0" w:firstLine="0"/>
        <w:jc w:val="both"/>
        <w:rPr>
          <w:rFonts w:ascii="Calibri" w:hAnsi="Calibri" w:eastAsia="Calibri" w:cs="Calibri"/>
          <w:b/>
          <w:color w:val="000000"/>
          <w:spacing w:val="0"/>
          <w:position w:val="0"/>
          <w:sz w:val="22"/>
          <w:shd w:val="clear" w:fill="auto"/>
        </w:rPr>
      </w:pPr>
      <w:r>
        <w:rPr>
          <w:rFonts w:ascii="Calibri" w:hAnsi="Calibri" w:eastAsia="Calibri" w:cs="Calibri"/>
          <w:b/>
          <w:color w:val="000000"/>
          <w:spacing w:val="0"/>
          <w:position w:val="0"/>
          <w:sz w:val="22"/>
          <w:u w:val="single"/>
          <w:shd w:val="clear" w:fill="auto"/>
        </w:rPr>
        <w:t>Responsibilities</w:t>
      </w:r>
      <w:r>
        <w:rPr>
          <w:rFonts w:ascii="Calibri" w:hAnsi="Calibri" w:eastAsia="Calibri" w:cs="Calibri"/>
          <w:b/>
          <w:color w:val="000000"/>
          <w:spacing w:val="0"/>
          <w:position w:val="0"/>
          <w:sz w:val="22"/>
          <w:shd w:val="clear" w:fill="auto"/>
        </w:rPr>
        <w:t>:</w:t>
      </w:r>
    </w:p>
    <w:p w14:paraId="309BE157">
      <w:pPr>
        <w:numPr>
          <w:ilvl w:val="0"/>
          <w:numId w:val="8"/>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Involved in daily scrum meetings, worked on the sprint tasks in the Agile Scrum development.</w:t>
      </w:r>
    </w:p>
    <w:p w14:paraId="0AAF145D">
      <w:pPr>
        <w:numPr>
          <w:ilvl w:val="0"/>
          <w:numId w:val="8"/>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Used Servlets as an interface between frontend and backend to handle HTTP requests and to send the response back to the front end.</w:t>
      </w:r>
    </w:p>
    <w:p w14:paraId="1C14FF1F">
      <w:pPr>
        <w:numPr>
          <w:ilvl w:val="0"/>
          <w:numId w:val="8"/>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Used WSDL and SOAP for the development of XML based applications.</w:t>
      </w:r>
    </w:p>
    <w:p w14:paraId="01E2AD4F">
      <w:pPr>
        <w:numPr>
          <w:ilvl w:val="0"/>
          <w:numId w:val="8"/>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Used JAXB for XML marshaling and unmarshalling. Worked with Oracle 10g database.</w:t>
      </w:r>
    </w:p>
    <w:p w14:paraId="0BF2A94E">
      <w:pPr>
        <w:numPr>
          <w:ilvl w:val="0"/>
          <w:numId w:val="8"/>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Used JDBC to persist Java Objects into the database.</w:t>
      </w:r>
    </w:p>
    <w:p w14:paraId="2C3D60A9">
      <w:pPr>
        <w:numPr>
          <w:ilvl w:val="0"/>
          <w:numId w:val="8"/>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Involved in writing complex SQL queries and developed Stored Procedures to populate the database.</w:t>
      </w:r>
    </w:p>
    <w:p w14:paraId="6132C6A9">
      <w:pPr>
        <w:numPr>
          <w:ilvl w:val="0"/>
          <w:numId w:val="8"/>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Debugged Java classes used to modify web pages such as Business Objects and Data Access Objects.</w:t>
      </w:r>
    </w:p>
    <w:p w14:paraId="340F952F">
      <w:pPr>
        <w:numPr>
          <w:ilvl w:val="0"/>
          <w:numId w:val="8"/>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Involved in the creation of dynamic web pages with the use of JSP and HTML.</w:t>
      </w:r>
    </w:p>
    <w:p w14:paraId="7217BBE6">
      <w:pPr>
        <w:numPr>
          <w:ilvl w:val="0"/>
          <w:numId w:val="8"/>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Utilized various utilities for User Interfaces like JSP, JSTL, JavaScript, HTML, CSS, jQuery, and Ajax.</w:t>
      </w:r>
    </w:p>
    <w:p w14:paraId="130517BF">
      <w:pPr>
        <w:numPr>
          <w:ilvl w:val="0"/>
          <w:numId w:val="8"/>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Implemented logging for the whole application using Log4j.</w:t>
      </w:r>
    </w:p>
    <w:p w14:paraId="32AB4A9A">
      <w:pPr>
        <w:numPr>
          <w:ilvl w:val="0"/>
          <w:numId w:val="8"/>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Performed unit testing using JUnit and participated in integration testing.</w:t>
      </w:r>
    </w:p>
    <w:p w14:paraId="3AFBD282">
      <w:pPr>
        <w:numPr>
          <w:ilvl w:val="0"/>
          <w:numId w:val="8"/>
        </w:numPr>
        <w:spacing w:before="0" w:after="0" w:line="240" w:lineRule="auto"/>
        <w:ind w:left="360" w:right="0" w:hanging="36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Maintained SVN repositories for branching, merging, and tagging.</w:t>
      </w:r>
    </w:p>
    <w:p w14:paraId="2BD41A40">
      <w:pPr>
        <w:spacing w:before="0" w:after="0" w:line="240" w:lineRule="auto"/>
        <w:ind w:left="0" w:right="0" w:firstLine="0"/>
        <w:jc w:val="both"/>
        <w:rPr>
          <w:rFonts w:ascii="Calibri" w:hAnsi="Calibri" w:eastAsia="Calibri" w:cs="Calibri"/>
          <w:color w:val="000000"/>
          <w:spacing w:val="0"/>
          <w:position w:val="0"/>
          <w:sz w:val="22"/>
          <w:shd w:val="clear" w:fill="auto"/>
        </w:rPr>
      </w:pPr>
    </w:p>
    <w:p w14:paraId="675192F4">
      <w:pPr>
        <w:spacing w:before="0" w:after="0" w:line="240" w:lineRule="auto"/>
        <w:ind w:left="0" w:right="0" w:firstLine="0"/>
        <w:jc w:val="both"/>
        <w:rPr>
          <w:rFonts w:ascii="Calibri" w:hAnsi="Calibri" w:eastAsia="Calibri" w:cs="Calibri"/>
          <w:color w:val="000000"/>
          <w:spacing w:val="0"/>
          <w:position w:val="0"/>
          <w:sz w:val="22"/>
          <w:shd w:val="clear" w:fill="auto"/>
        </w:rPr>
      </w:pPr>
      <w:r>
        <w:rPr>
          <w:rFonts w:ascii="Calibri" w:hAnsi="Calibri" w:eastAsia="Calibri" w:cs="Calibri"/>
          <w:b/>
          <w:color w:val="000000"/>
          <w:spacing w:val="0"/>
          <w:position w:val="0"/>
          <w:sz w:val="22"/>
          <w:u w:val="single"/>
          <w:shd w:val="clear" w:fill="auto"/>
        </w:rPr>
        <w:t>Environment</w:t>
      </w:r>
      <w:r>
        <w:rPr>
          <w:rFonts w:ascii="Calibri" w:hAnsi="Calibri" w:eastAsia="Calibri" w:cs="Calibri"/>
          <w:b/>
          <w:color w:val="000000"/>
          <w:spacing w:val="0"/>
          <w:position w:val="0"/>
          <w:sz w:val="22"/>
          <w:shd w:val="clear" w:fill="auto"/>
        </w:rPr>
        <w:t xml:space="preserve">: </w:t>
      </w:r>
      <w:r>
        <w:rPr>
          <w:rFonts w:ascii="Calibri" w:hAnsi="Calibri" w:eastAsia="Calibri" w:cs="Calibri"/>
          <w:color w:val="000000"/>
          <w:spacing w:val="0"/>
          <w:position w:val="0"/>
          <w:sz w:val="22"/>
          <w:shd w:val="clear" w:fill="auto"/>
        </w:rPr>
        <w:t>Java 1.5, J2EE, JDBC, Servlets, XML, JAXB, HTML, CSS, JSP, JSTL, JavaScript, jQuery, Ajax, PL/SQL, Oracle 10g, JAXB, WSDL, SOAP, Log4j, JUnit, SVN.</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lvl>
  </w:abstractNum>
  <w:abstractNum w:abstractNumId="1">
    <w:nsid w:val="BF205925"/>
    <w:multiLevelType w:val="singleLevel"/>
    <w:tmpl w:val="BF205925"/>
    <w:lvl w:ilvl="0" w:tentative="0">
      <w:start w:val="1"/>
      <w:numFmt w:val="bullet"/>
      <w:lvlText w:val="•"/>
      <w:lvlJc w:val="left"/>
    </w:lvl>
  </w:abstractNum>
  <w:abstractNum w:abstractNumId="2">
    <w:nsid w:val="CF092B84"/>
    <w:multiLevelType w:val="singleLevel"/>
    <w:tmpl w:val="CF092B84"/>
    <w:lvl w:ilvl="0" w:tentative="0">
      <w:start w:val="1"/>
      <w:numFmt w:val="bullet"/>
      <w:lvlText w:val="•"/>
      <w:lvlJc w:val="left"/>
    </w:lvl>
  </w:abstractNum>
  <w:abstractNum w:abstractNumId="3">
    <w:nsid w:val="0053208E"/>
    <w:multiLevelType w:val="singleLevel"/>
    <w:tmpl w:val="0053208E"/>
    <w:lvl w:ilvl="0" w:tentative="0">
      <w:start w:val="1"/>
      <w:numFmt w:val="bullet"/>
      <w:lvlText w:val="•"/>
      <w:lvlJc w:val="left"/>
    </w:lvl>
  </w:abstractNum>
  <w:abstractNum w:abstractNumId="4">
    <w:nsid w:val="03D62ECE"/>
    <w:multiLevelType w:val="singleLevel"/>
    <w:tmpl w:val="03D62ECE"/>
    <w:lvl w:ilvl="0" w:tentative="0">
      <w:start w:val="1"/>
      <w:numFmt w:val="bullet"/>
      <w:lvlText w:val="•"/>
      <w:lvlJc w:val="left"/>
    </w:lvl>
  </w:abstractNum>
  <w:abstractNum w:abstractNumId="5">
    <w:nsid w:val="25B654F3"/>
    <w:multiLevelType w:val="singleLevel"/>
    <w:tmpl w:val="25B654F3"/>
    <w:lvl w:ilvl="0" w:tentative="0">
      <w:start w:val="1"/>
      <w:numFmt w:val="bullet"/>
      <w:lvlText w:val="•"/>
      <w:lvlJc w:val="left"/>
    </w:lvl>
  </w:abstractNum>
  <w:abstractNum w:abstractNumId="6">
    <w:nsid w:val="59ADCABA"/>
    <w:multiLevelType w:val="singleLevel"/>
    <w:tmpl w:val="59ADCABA"/>
    <w:lvl w:ilvl="0" w:tentative="0">
      <w:start w:val="1"/>
      <w:numFmt w:val="bullet"/>
      <w:lvlText w:val="•"/>
      <w:lvlJc w:val="left"/>
    </w:lvl>
  </w:abstractNum>
  <w:abstractNum w:abstractNumId="7">
    <w:nsid w:val="72183CF9"/>
    <w:multiLevelType w:val="singleLevel"/>
    <w:tmpl w:val="72183CF9"/>
    <w:lvl w:ilvl="0" w:tentative="0">
      <w:start w:val="1"/>
      <w:numFmt w:val="bullet"/>
      <w:lvlText w:val="•"/>
      <w:lvlJc w:val="left"/>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8062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4</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2025-08-25T14:42:17Z</dcterms:created>
  <dc:creator>tanoo</dc:creator>
  <cp:lastModifiedBy>Tanooj m</cp:lastModifiedBy>
  <dcterms:modified xsi:type="dcterms:W3CDTF">2025-08-25T14:46:39Z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209CEBE6382340089CCE39E09B28F854_13</vt:lpwstr>
  </property>
</Properties>
</file>