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B2ED" w14:textId="77777777" w:rsidR="00CE091A" w:rsidRDefault="002B0DF9" w:rsidP="00994366">
      <w:pPr>
        <w:pStyle w:val="NormalWeb"/>
        <w:spacing w:beforeAutospacing="0" w:after="0"/>
        <w:rPr>
          <w:rFonts w:ascii="Cambria" w:hAnsi="Cambria" w:cs="Cambria"/>
          <w:b/>
          <w:bCs/>
        </w:rPr>
      </w:pPr>
      <w:r>
        <w:rPr>
          <w:rFonts w:ascii="Cambria" w:hAnsi="Cambria" w:cs="Cambria"/>
          <w:b/>
          <w:bCs/>
        </w:rPr>
        <w:t>Nirmala Balam</w:t>
      </w:r>
      <w:r>
        <w:rPr>
          <w:rFonts w:ascii="Cambria" w:hAnsi="Cambria" w:cs="Cambria"/>
          <w:b/>
          <w:bCs/>
        </w:rPr>
        <w:tab/>
      </w:r>
      <w:r>
        <w:rPr>
          <w:rFonts w:ascii="Cambria" w:hAnsi="Cambria" w:cs="Cambria"/>
          <w:b/>
          <w:bCs/>
        </w:rPr>
        <w:tab/>
      </w:r>
      <w:r>
        <w:rPr>
          <w:rFonts w:ascii="Cambria" w:hAnsi="Cambria" w:cs="Cambria"/>
          <w:b/>
          <w:bCs/>
        </w:rPr>
        <w:tab/>
      </w:r>
      <w:r>
        <w:rPr>
          <w:rFonts w:ascii="Cambria" w:hAnsi="Cambria" w:cs="Cambria"/>
          <w:b/>
          <w:bCs/>
        </w:rPr>
        <w:tab/>
        <w:t xml:space="preserve">    </w:t>
      </w:r>
      <w:r w:rsidR="00BA1050">
        <w:rPr>
          <w:rFonts w:ascii="Cambria" w:hAnsi="Cambria" w:cs="Cambria"/>
          <w:b/>
          <w:bCs/>
        </w:rPr>
        <w:t xml:space="preserve"> </w:t>
      </w:r>
    </w:p>
    <w:p w14:paraId="2F1AE606" w14:textId="7194C0EF" w:rsidR="00CE091A" w:rsidRPr="00CE091A" w:rsidRDefault="002B0DF9" w:rsidP="00994366">
      <w:pPr>
        <w:pStyle w:val="NormalWeb"/>
        <w:spacing w:beforeAutospacing="0" w:after="0"/>
        <w:rPr>
          <w:sz w:val="20"/>
          <w:szCs w:val="20"/>
        </w:rPr>
      </w:pPr>
      <w:r w:rsidRPr="00CE091A">
        <w:rPr>
          <w:rFonts w:ascii="Cambria" w:hAnsi="Cambria" w:cs="Cambria"/>
          <w:b/>
          <w:bCs/>
          <w:sz w:val="20"/>
          <w:szCs w:val="20"/>
        </w:rPr>
        <w:t>Ph No: +1 945</w:t>
      </w:r>
      <w:r w:rsidR="0016203B" w:rsidRPr="00CE091A">
        <w:rPr>
          <w:rFonts w:ascii="Cambria" w:hAnsi="Cambria" w:cs="Cambria"/>
          <w:b/>
          <w:bCs/>
          <w:sz w:val="20"/>
          <w:szCs w:val="20"/>
        </w:rPr>
        <w:t xml:space="preserve"> </w:t>
      </w:r>
      <w:r w:rsidRPr="00CE091A">
        <w:rPr>
          <w:rFonts w:ascii="Cambria" w:hAnsi="Cambria" w:cs="Cambria"/>
          <w:b/>
          <w:bCs/>
          <w:sz w:val="20"/>
          <w:szCs w:val="20"/>
        </w:rPr>
        <w:t>536</w:t>
      </w:r>
      <w:r w:rsidR="0016203B" w:rsidRPr="00CE091A">
        <w:rPr>
          <w:rFonts w:ascii="Cambria" w:hAnsi="Cambria" w:cs="Cambria"/>
          <w:b/>
          <w:bCs/>
          <w:sz w:val="20"/>
          <w:szCs w:val="20"/>
        </w:rPr>
        <w:t xml:space="preserve"> </w:t>
      </w:r>
      <w:r w:rsidRPr="00CE091A">
        <w:rPr>
          <w:rFonts w:ascii="Cambria" w:hAnsi="Cambria" w:cs="Cambria"/>
          <w:b/>
          <w:bCs/>
          <w:sz w:val="20"/>
          <w:szCs w:val="20"/>
        </w:rPr>
        <w:t>6666</w:t>
      </w:r>
      <w:r w:rsidRPr="00CE091A">
        <w:rPr>
          <w:rFonts w:ascii="Cambria" w:hAnsi="Cambria" w:cs="Cambria"/>
          <w:b/>
          <w:bCs/>
          <w:sz w:val="20"/>
          <w:szCs w:val="20"/>
        </w:rPr>
        <w:tab/>
      </w:r>
      <w:r w:rsidRPr="00CE091A">
        <w:rPr>
          <w:rFonts w:ascii="Cambria" w:hAnsi="Cambria" w:cs="Cambria"/>
          <w:b/>
          <w:bCs/>
          <w:sz w:val="20"/>
          <w:szCs w:val="20"/>
        </w:rPr>
        <w:tab/>
      </w:r>
      <w:r w:rsidR="00BA1050">
        <w:rPr>
          <w:rFonts w:ascii="Cambria" w:hAnsi="Cambria" w:cs="Cambria"/>
          <w:b/>
          <w:bCs/>
        </w:rPr>
        <w:tab/>
      </w:r>
      <w:r w:rsidR="00BA1050">
        <w:rPr>
          <w:rFonts w:ascii="Cambria" w:hAnsi="Cambria" w:cs="Cambria"/>
          <w:b/>
          <w:bCs/>
        </w:rPr>
        <w:tab/>
        <w:t xml:space="preserve">     </w:t>
      </w:r>
    </w:p>
    <w:p w14:paraId="51C358C4" w14:textId="795C4877" w:rsidR="00A1468F" w:rsidRDefault="00BA1050" w:rsidP="00994366">
      <w:pPr>
        <w:pStyle w:val="NormalWeb"/>
        <w:spacing w:beforeAutospacing="0" w:after="0"/>
        <w:rPr>
          <w:rFonts w:ascii="Cambria" w:hAnsi="Cambria" w:cs="Cambria"/>
          <w:b/>
          <w:bCs/>
        </w:rPr>
      </w:pPr>
      <w:r>
        <w:rPr>
          <w:rFonts w:ascii="Cambria" w:hAnsi="Cambria" w:cs="Cambria"/>
          <w:b/>
          <w:bCs/>
        </w:rPr>
        <w:t>Email</w:t>
      </w:r>
      <w:r w:rsidR="0097610B">
        <w:rPr>
          <w:rFonts w:ascii="Cambria" w:hAnsi="Cambria" w:cs="Cambria"/>
          <w:b/>
          <w:bCs/>
        </w:rPr>
        <w:t xml:space="preserve">: </w:t>
      </w:r>
      <w:r w:rsidR="00724EE7" w:rsidRPr="00724EE7">
        <w:rPr>
          <w:rFonts w:ascii="Cambria" w:hAnsi="Cambria" w:cs="Cambria"/>
          <w:b/>
          <w:bCs/>
        </w:rPr>
        <w:t>balam.nirmala01@gmail.com</w:t>
      </w:r>
    </w:p>
    <w:p w14:paraId="7A99C871" w14:textId="530DD262" w:rsidR="00CE091A" w:rsidRPr="00CE091A" w:rsidRDefault="00CE091A" w:rsidP="00994366">
      <w:pPr>
        <w:pStyle w:val="NormalWeb"/>
        <w:spacing w:beforeAutospacing="0" w:after="0"/>
        <w:rPr>
          <w:rFonts w:ascii="Cambria" w:hAnsi="Cambria" w:cs="Cambria"/>
          <w:b/>
          <w:bCs/>
          <w:sz w:val="20"/>
          <w:szCs w:val="20"/>
        </w:rPr>
      </w:pPr>
      <w:r w:rsidRPr="00CE091A">
        <w:rPr>
          <w:rFonts w:ascii="Cambria" w:hAnsi="Cambria" w:cs="Cambria"/>
          <w:b/>
          <w:bCs/>
          <w:sz w:val="20"/>
          <w:szCs w:val="20"/>
        </w:rPr>
        <w:t xml:space="preserve">LinkedIn: </w:t>
      </w:r>
      <w:hyperlink r:id="rId8" w:history="1">
        <w:r w:rsidRPr="00CE091A">
          <w:rPr>
            <w:rStyle w:val="Hyperlink"/>
            <w:rFonts w:ascii="Cambria" w:hAnsi="Cambria" w:cs="Cambria"/>
            <w:b/>
            <w:bCs/>
            <w:sz w:val="20"/>
            <w:szCs w:val="20"/>
          </w:rPr>
          <w:t>https://www.linkedin.com/in/nirmala-balam-a0a692123/</w:t>
        </w:r>
      </w:hyperlink>
      <w:r>
        <w:rPr>
          <w:rFonts w:ascii="Cambria" w:hAnsi="Cambria" w:cs="Cambria"/>
          <w:b/>
          <w:bCs/>
          <w:sz w:val="20"/>
          <w:szCs w:val="20"/>
        </w:rPr>
        <w:t xml:space="preserve">  </w:t>
      </w:r>
    </w:p>
    <w:p w14:paraId="1365B0B3" w14:textId="77777777" w:rsidR="00994366" w:rsidRDefault="00994366">
      <w:pPr>
        <w:pBdr>
          <w:bottom w:val="single" w:sz="12" w:space="1" w:color="000000"/>
        </w:pBdr>
        <w:jc w:val="both"/>
        <w:rPr>
          <w:rFonts w:asciiTheme="minorHAnsi" w:hAnsiTheme="minorHAnsi" w:cstheme="minorHAnsi"/>
          <w:b/>
        </w:rPr>
      </w:pPr>
    </w:p>
    <w:p w14:paraId="535DF733" w14:textId="23B93652" w:rsidR="00A1468F" w:rsidRDefault="002B0DF9">
      <w:pPr>
        <w:pBdr>
          <w:bottom w:val="single" w:sz="12" w:space="1" w:color="000000"/>
        </w:pBdr>
        <w:jc w:val="both"/>
        <w:rPr>
          <w:rFonts w:asciiTheme="minorHAnsi" w:hAnsiTheme="minorHAnsi" w:cstheme="minorHAnsi"/>
          <w:b/>
        </w:rPr>
      </w:pPr>
      <w:r>
        <w:rPr>
          <w:rFonts w:asciiTheme="minorHAnsi" w:hAnsiTheme="minorHAnsi" w:cstheme="minorHAnsi"/>
          <w:b/>
        </w:rPr>
        <w:t>Professional Summary</w:t>
      </w:r>
    </w:p>
    <w:p w14:paraId="56E14AF9" w14:textId="77777777" w:rsidR="00A1468F" w:rsidRDefault="00A1468F">
      <w:pPr>
        <w:jc w:val="both"/>
        <w:rPr>
          <w:rFonts w:asciiTheme="minorHAnsi" w:hAnsiTheme="minorHAnsi" w:cstheme="minorHAnsi"/>
          <w:sz w:val="20"/>
          <w:szCs w:val="20"/>
        </w:rPr>
      </w:pPr>
    </w:p>
    <w:p w14:paraId="57736445" w14:textId="17FEFB54" w:rsidR="007D64DF" w:rsidRPr="003F4C3F" w:rsidRDefault="00D213F3" w:rsidP="007D64DF">
      <w:pPr>
        <w:numPr>
          <w:ilvl w:val="0"/>
          <w:numId w:val="24"/>
        </w:numPr>
        <w:tabs>
          <w:tab w:val="clear" w:pos="0"/>
          <w:tab w:val="num" w:pos="720"/>
        </w:tabs>
        <w:suppressAutoHyphens w:val="0"/>
        <w:rPr>
          <w:sz w:val="22"/>
          <w:szCs w:val="22"/>
        </w:rPr>
      </w:pPr>
      <w:r w:rsidRPr="007D64DF">
        <w:rPr>
          <w:sz w:val="22"/>
          <w:szCs w:val="22"/>
        </w:rPr>
        <w:t>Over 1</w:t>
      </w:r>
      <w:r w:rsidR="001C1490" w:rsidRPr="007D64DF">
        <w:rPr>
          <w:sz w:val="22"/>
          <w:szCs w:val="22"/>
        </w:rPr>
        <w:t>0</w:t>
      </w:r>
      <w:r w:rsidR="007D64DF" w:rsidRPr="007D64DF">
        <w:rPr>
          <w:sz w:val="22"/>
          <w:szCs w:val="22"/>
        </w:rPr>
        <w:t xml:space="preserve"> </w:t>
      </w:r>
      <w:r w:rsidR="007D64DF" w:rsidRPr="003F4C3F">
        <w:rPr>
          <w:sz w:val="22"/>
          <w:szCs w:val="22"/>
        </w:rPr>
        <w:t>years of experience in system analysis, design, development, implementation, QA and production support of data ware housing, business intelligence applications for various industries using data extraction, data transformation, data loading and data analysis</w:t>
      </w:r>
      <w:r w:rsidR="007D64DF">
        <w:rPr>
          <w:sz w:val="22"/>
          <w:szCs w:val="22"/>
        </w:rPr>
        <w:t>.</w:t>
      </w:r>
    </w:p>
    <w:p w14:paraId="604202CE" w14:textId="438674AC" w:rsidR="00D213F3" w:rsidRPr="007D64DF" w:rsidRDefault="00D213F3" w:rsidP="0093088D">
      <w:pPr>
        <w:numPr>
          <w:ilvl w:val="0"/>
          <w:numId w:val="24"/>
        </w:numPr>
        <w:tabs>
          <w:tab w:val="clear" w:pos="0"/>
          <w:tab w:val="num" w:pos="720"/>
        </w:tabs>
        <w:suppressAutoHyphens w:val="0"/>
        <w:rPr>
          <w:sz w:val="22"/>
          <w:szCs w:val="22"/>
        </w:rPr>
      </w:pPr>
      <w:r w:rsidRPr="007D64DF">
        <w:rPr>
          <w:sz w:val="22"/>
          <w:szCs w:val="22"/>
        </w:rPr>
        <w:t>Extensive expertise in Databricks, Informatica IDMC</w:t>
      </w:r>
      <w:r w:rsidR="00962590" w:rsidRPr="007D64DF">
        <w:rPr>
          <w:rFonts w:asciiTheme="minorHAnsi" w:hAnsiTheme="minorHAnsi" w:cstheme="minorHAnsi"/>
          <w:sz w:val="20"/>
          <w:szCs w:val="20"/>
        </w:rPr>
        <w:t xml:space="preserve"> (CDI, CAI</w:t>
      </w:r>
      <w:r w:rsidR="00B978FF" w:rsidRPr="007D64DF">
        <w:rPr>
          <w:rFonts w:asciiTheme="minorHAnsi" w:hAnsiTheme="minorHAnsi" w:cstheme="minorHAnsi"/>
          <w:sz w:val="20"/>
          <w:szCs w:val="20"/>
        </w:rPr>
        <w:t xml:space="preserve">), </w:t>
      </w:r>
      <w:r w:rsidR="00B978FF" w:rsidRPr="007D64DF">
        <w:rPr>
          <w:sz w:val="22"/>
          <w:szCs w:val="22"/>
        </w:rPr>
        <w:t>MSBI</w:t>
      </w:r>
      <w:r w:rsidRPr="007D64DF">
        <w:rPr>
          <w:sz w:val="22"/>
          <w:szCs w:val="22"/>
        </w:rPr>
        <w:t xml:space="preserve"> (SSIS/SSAS/SSRS), and SAP BODS for building robust ETL/ELT pipelines.</w:t>
      </w:r>
    </w:p>
    <w:p w14:paraId="591F1DE1" w14:textId="75DFC11A" w:rsidR="003B4A8C" w:rsidRPr="0093088D" w:rsidRDefault="003B4A8C" w:rsidP="0093088D">
      <w:pPr>
        <w:numPr>
          <w:ilvl w:val="0"/>
          <w:numId w:val="24"/>
        </w:numPr>
        <w:tabs>
          <w:tab w:val="clear" w:pos="0"/>
          <w:tab w:val="num" w:pos="720"/>
        </w:tabs>
        <w:suppressAutoHyphens w:val="0"/>
        <w:rPr>
          <w:sz w:val="22"/>
          <w:szCs w:val="22"/>
        </w:rPr>
      </w:pPr>
      <w:r>
        <w:rPr>
          <w:sz w:val="22"/>
          <w:szCs w:val="22"/>
        </w:rPr>
        <w:t xml:space="preserve"> </w:t>
      </w:r>
      <w:r w:rsidRPr="0093088D">
        <w:rPr>
          <w:sz w:val="22"/>
          <w:szCs w:val="22"/>
        </w:rPr>
        <w:t xml:space="preserve">Extensive experience in all phases of implementations – requirement gathering, design solution, functional design (low level &amp; high level), system integration and end-to-end EDW solution. Co-ordinate with other system owners to understand the data architecture and map it to the data warehouse. </w:t>
      </w:r>
    </w:p>
    <w:p w14:paraId="1094182A" w14:textId="6C0BBECB" w:rsidR="003B4A8C" w:rsidRDefault="003B4A8C" w:rsidP="0093088D">
      <w:pPr>
        <w:numPr>
          <w:ilvl w:val="0"/>
          <w:numId w:val="24"/>
        </w:numPr>
        <w:tabs>
          <w:tab w:val="clear" w:pos="0"/>
          <w:tab w:val="num" w:pos="720"/>
        </w:tabs>
        <w:suppressAutoHyphens w:val="0"/>
        <w:rPr>
          <w:sz w:val="22"/>
          <w:szCs w:val="22"/>
        </w:rPr>
      </w:pPr>
      <w:r w:rsidRPr="0093088D">
        <w:rPr>
          <w:sz w:val="22"/>
          <w:szCs w:val="22"/>
        </w:rPr>
        <w:t xml:space="preserve">Extensively used </w:t>
      </w:r>
      <w:r w:rsidRPr="0093088D">
        <w:rPr>
          <w:b/>
          <w:bCs/>
          <w:sz w:val="22"/>
          <w:szCs w:val="22"/>
        </w:rPr>
        <w:t>Source Qualifier, Lookup, Web Service Consumer, XML, Normalizer, Router, Filter, Expression, Aggregator, Stored Procedure, Sequence Generator, Sorter, Joiner, Update Strategy, Union, Structure Parser, Hierarchy Parser, Hierarchy Builder Transformations, ISM (Intelligent Structure Model) component and Mapplets</w:t>
      </w:r>
      <w:r w:rsidRPr="0093088D">
        <w:rPr>
          <w:sz w:val="22"/>
          <w:szCs w:val="22"/>
        </w:rPr>
        <w:t xml:space="preserve"> in Informatica IDMC/IICS/PowerCenter. </w:t>
      </w:r>
    </w:p>
    <w:p w14:paraId="7C5D18BB" w14:textId="77777777" w:rsidR="00962590" w:rsidRPr="00962590" w:rsidRDefault="00962590" w:rsidP="00962590">
      <w:pPr>
        <w:pStyle w:val="ListParagraph"/>
        <w:numPr>
          <w:ilvl w:val="0"/>
          <w:numId w:val="24"/>
        </w:numPr>
        <w:suppressAutoHyphens w:val="0"/>
        <w:rPr>
          <w:sz w:val="22"/>
          <w:szCs w:val="22"/>
        </w:rPr>
      </w:pPr>
      <w:r w:rsidRPr="003F4C3F">
        <w:rPr>
          <w:color w:val="000000"/>
          <w:sz w:val="22"/>
          <w:szCs w:val="22"/>
          <w:lang w:val="x-none" w:eastAsia="x-none"/>
        </w:rPr>
        <w:t xml:space="preserve">Experience in using the </w:t>
      </w:r>
      <w:r w:rsidRPr="003F4C3F">
        <w:rPr>
          <w:color w:val="000000"/>
          <w:sz w:val="22"/>
          <w:szCs w:val="22"/>
          <w:lang w:eastAsia="x-none"/>
        </w:rPr>
        <w:t>u</w:t>
      </w:r>
      <w:r w:rsidRPr="003F4C3F">
        <w:rPr>
          <w:color w:val="000000"/>
          <w:sz w:val="22"/>
          <w:szCs w:val="22"/>
          <w:lang w:val="x-none" w:eastAsia="x-none"/>
        </w:rPr>
        <w:t xml:space="preserve">utilities like </w:t>
      </w:r>
      <w:r w:rsidRPr="003F4C3F">
        <w:rPr>
          <w:b/>
          <w:bCs/>
          <w:color w:val="000000"/>
          <w:sz w:val="22"/>
          <w:szCs w:val="22"/>
          <w:lang w:val="x-none" w:eastAsia="x-none"/>
        </w:rPr>
        <w:t>Pushdown optimization</w:t>
      </w:r>
      <w:r w:rsidRPr="003F4C3F">
        <w:rPr>
          <w:color w:val="000000"/>
          <w:sz w:val="22"/>
          <w:szCs w:val="22"/>
          <w:lang w:val="x-none" w:eastAsia="x-none"/>
        </w:rPr>
        <w:t xml:space="preserve">, CDC techniques, </w:t>
      </w:r>
      <w:r w:rsidRPr="003F4C3F">
        <w:rPr>
          <w:b/>
          <w:bCs/>
          <w:color w:val="000000"/>
          <w:sz w:val="22"/>
          <w:szCs w:val="22"/>
          <w:lang w:eastAsia="x-none"/>
        </w:rPr>
        <w:t>p</w:t>
      </w:r>
      <w:r w:rsidRPr="003F4C3F">
        <w:rPr>
          <w:b/>
          <w:bCs/>
          <w:color w:val="000000"/>
          <w:sz w:val="22"/>
          <w:szCs w:val="22"/>
          <w:lang w:val="x-none" w:eastAsia="x-none"/>
        </w:rPr>
        <w:t>partitio</w:t>
      </w:r>
      <w:r w:rsidRPr="003F4C3F">
        <w:rPr>
          <w:b/>
          <w:bCs/>
          <w:color w:val="000000"/>
          <w:sz w:val="22"/>
          <w:szCs w:val="22"/>
          <w:lang w:eastAsia="x-none"/>
        </w:rPr>
        <w:t>ning</w:t>
      </w:r>
      <w:r w:rsidRPr="003F4C3F">
        <w:rPr>
          <w:color w:val="000000"/>
          <w:sz w:val="22"/>
          <w:szCs w:val="22"/>
          <w:lang w:val="x-none" w:eastAsia="x-none"/>
        </w:rPr>
        <w:t xml:space="preserve"> and implemented Slowly Changing dimensions Type-1 &amp; Type-2 methodologies for accessing the full history of accounts and transaction information.</w:t>
      </w:r>
    </w:p>
    <w:p w14:paraId="22FFD60D" w14:textId="77777777" w:rsidR="00962590" w:rsidRPr="003F4C3F" w:rsidRDefault="00962590" w:rsidP="00962590">
      <w:pPr>
        <w:pStyle w:val="ListParagraph"/>
        <w:numPr>
          <w:ilvl w:val="0"/>
          <w:numId w:val="24"/>
        </w:numPr>
        <w:suppressAutoHyphens w:val="0"/>
        <w:rPr>
          <w:sz w:val="22"/>
          <w:szCs w:val="22"/>
        </w:rPr>
      </w:pPr>
      <w:r w:rsidRPr="003F4C3F">
        <w:rPr>
          <w:sz w:val="22"/>
          <w:szCs w:val="22"/>
        </w:rPr>
        <w:t>Involved in different stages of data warehouse/BI development for moving heterogeneous source  to data mart/data warehouse, data migration, data conversion, optimization.</w:t>
      </w:r>
    </w:p>
    <w:p w14:paraId="7D46DFAC" w14:textId="281A9A5D" w:rsidR="00962590" w:rsidRPr="00962590" w:rsidRDefault="00962590" w:rsidP="00962590">
      <w:pPr>
        <w:pStyle w:val="ListParagraph"/>
        <w:numPr>
          <w:ilvl w:val="0"/>
          <w:numId w:val="24"/>
        </w:numPr>
        <w:suppressAutoHyphens w:val="0"/>
        <w:rPr>
          <w:sz w:val="22"/>
          <w:szCs w:val="22"/>
        </w:rPr>
      </w:pPr>
      <w:r w:rsidRPr="003F4C3F">
        <w:rPr>
          <w:sz w:val="22"/>
          <w:szCs w:val="22"/>
        </w:rPr>
        <w:t xml:space="preserve">Involved in the </w:t>
      </w:r>
      <w:r w:rsidRPr="003F4C3F">
        <w:rPr>
          <w:bCs/>
          <w:sz w:val="22"/>
          <w:szCs w:val="22"/>
        </w:rPr>
        <w:t>migration</w:t>
      </w:r>
      <w:r w:rsidRPr="003F4C3F">
        <w:rPr>
          <w:sz w:val="22"/>
          <w:szCs w:val="22"/>
        </w:rPr>
        <w:t xml:space="preserve"> process from Development to QA and Production Environments.</w:t>
      </w:r>
    </w:p>
    <w:p w14:paraId="1A8ACB53" w14:textId="77777777" w:rsidR="00962590" w:rsidRPr="002A7ECE" w:rsidRDefault="00962590" w:rsidP="00962590">
      <w:pPr>
        <w:pStyle w:val="ListParagraph"/>
        <w:numPr>
          <w:ilvl w:val="0"/>
          <w:numId w:val="24"/>
        </w:numPr>
        <w:suppressAutoHyphens w:val="0"/>
        <w:rPr>
          <w:color w:val="000000"/>
          <w:sz w:val="22"/>
          <w:szCs w:val="22"/>
          <w:lang w:val="x-none" w:eastAsia="x-none"/>
        </w:rPr>
      </w:pPr>
      <w:r>
        <w:rPr>
          <w:color w:val="000000"/>
          <w:sz w:val="22"/>
          <w:szCs w:val="22"/>
          <w:lang w:val="x-none" w:eastAsia="x-none"/>
        </w:rPr>
        <w:t xml:space="preserve">Experience on </w:t>
      </w:r>
      <w:r w:rsidRPr="002A7ECE">
        <w:rPr>
          <w:color w:val="000000"/>
          <w:sz w:val="22"/>
          <w:szCs w:val="22"/>
          <w:lang w:val="x-none" w:eastAsia="x-none"/>
        </w:rPr>
        <w:t>Kimball Data Warehouse Design Principles.</w:t>
      </w:r>
    </w:p>
    <w:p w14:paraId="05DF0C8A" w14:textId="77777777" w:rsidR="00962590" w:rsidRDefault="00962590" w:rsidP="00962590">
      <w:pPr>
        <w:pStyle w:val="ListParagraph"/>
        <w:numPr>
          <w:ilvl w:val="0"/>
          <w:numId w:val="24"/>
        </w:numPr>
        <w:suppressAutoHyphens w:val="0"/>
        <w:rPr>
          <w:sz w:val="22"/>
          <w:szCs w:val="22"/>
        </w:rPr>
      </w:pPr>
      <w:r w:rsidRPr="003F4C3F">
        <w:rPr>
          <w:sz w:val="22"/>
          <w:szCs w:val="22"/>
        </w:rPr>
        <w:t xml:space="preserve">Worked with a wide variety of sources like Relational Databases, Flat Files, XML files, Excel files, Mainframes, Salesforce. </w:t>
      </w:r>
    </w:p>
    <w:p w14:paraId="59A6FFB3" w14:textId="367E4508" w:rsidR="00962590" w:rsidRPr="003F4C3F" w:rsidRDefault="00962590" w:rsidP="00962590">
      <w:pPr>
        <w:pStyle w:val="ListParagraph"/>
        <w:numPr>
          <w:ilvl w:val="0"/>
          <w:numId w:val="24"/>
        </w:numPr>
        <w:suppressAutoHyphens w:val="0"/>
        <w:rPr>
          <w:sz w:val="22"/>
          <w:szCs w:val="22"/>
        </w:rPr>
      </w:pPr>
      <w:r w:rsidRPr="003F4C3F">
        <w:rPr>
          <w:sz w:val="22"/>
          <w:szCs w:val="22"/>
        </w:rPr>
        <w:t>Expert in data Transformation and involved in the design and development of DWH systems and BI applications using Informatica Cloud (IICS/IDMC), Informatica PC,</w:t>
      </w:r>
      <w:r>
        <w:rPr>
          <w:sz w:val="22"/>
          <w:szCs w:val="22"/>
        </w:rPr>
        <w:t xml:space="preserve"> </w:t>
      </w:r>
      <w:r w:rsidRPr="003F4C3F">
        <w:rPr>
          <w:sz w:val="22"/>
          <w:szCs w:val="22"/>
        </w:rPr>
        <w:t>Snowflake, PL/SQL and other leading BI tools like Power BI</w:t>
      </w:r>
      <w:r>
        <w:rPr>
          <w:sz w:val="22"/>
          <w:szCs w:val="22"/>
        </w:rPr>
        <w:t>, SAP BO</w:t>
      </w:r>
      <w:r w:rsidRPr="003F4C3F">
        <w:rPr>
          <w:sz w:val="22"/>
          <w:szCs w:val="22"/>
        </w:rPr>
        <w:t xml:space="preserve">. </w:t>
      </w:r>
    </w:p>
    <w:p w14:paraId="140E1C37" w14:textId="599662D1" w:rsidR="00962590" w:rsidRPr="00962590" w:rsidRDefault="00962590" w:rsidP="00962590">
      <w:pPr>
        <w:pStyle w:val="ListParagraph"/>
        <w:numPr>
          <w:ilvl w:val="0"/>
          <w:numId w:val="24"/>
        </w:numPr>
        <w:suppressAutoHyphens w:val="0"/>
        <w:rPr>
          <w:sz w:val="22"/>
          <w:szCs w:val="22"/>
        </w:rPr>
      </w:pPr>
      <w:r w:rsidRPr="003F4C3F">
        <w:rPr>
          <w:sz w:val="22"/>
          <w:szCs w:val="22"/>
        </w:rPr>
        <w:t xml:space="preserve">Experience in using databases like SQL developer for Oracle, SQL server, Teradata, PostgreSQL, Toad for DB2, Hive, MySQL. </w:t>
      </w:r>
    </w:p>
    <w:p w14:paraId="5F728D59" w14:textId="38A16010" w:rsidR="00D213F3" w:rsidRPr="0093088D" w:rsidRDefault="00D213F3" w:rsidP="0093088D">
      <w:pPr>
        <w:numPr>
          <w:ilvl w:val="0"/>
          <w:numId w:val="24"/>
        </w:numPr>
        <w:tabs>
          <w:tab w:val="clear" w:pos="0"/>
          <w:tab w:val="num" w:pos="720"/>
        </w:tabs>
        <w:suppressAutoHyphens w:val="0"/>
        <w:rPr>
          <w:sz w:val="22"/>
          <w:szCs w:val="22"/>
        </w:rPr>
      </w:pPr>
      <w:r w:rsidRPr="0093088D">
        <w:rPr>
          <w:sz w:val="22"/>
          <w:szCs w:val="22"/>
        </w:rPr>
        <w:t>Proficient in Python, Spark SQL, and SQL for large-scale data processing, transformations, and analytics.</w:t>
      </w:r>
    </w:p>
    <w:p w14:paraId="0F5890C9" w14:textId="50A8AC3C" w:rsidR="00D213F3" w:rsidRDefault="00D213F3" w:rsidP="0093088D">
      <w:pPr>
        <w:numPr>
          <w:ilvl w:val="0"/>
          <w:numId w:val="24"/>
        </w:numPr>
        <w:tabs>
          <w:tab w:val="clear" w:pos="0"/>
          <w:tab w:val="num" w:pos="720"/>
        </w:tabs>
        <w:suppressAutoHyphens w:val="0"/>
        <w:rPr>
          <w:sz w:val="22"/>
          <w:szCs w:val="22"/>
        </w:rPr>
      </w:pPr>
      <w:r w:rsidRPr="0093088D">
        <w:rPr>
          <w:sz w:val="22"/>
          <w:szCs w:val="22"/>
        </w:rPr>
        <w:t>Designed and maintained data warehouse and Lakehouse architectures, integrating heterogeneous on-prem and cloud data sources.</w:t>
      </w:r>
    </w:p>
    <w:p w14:paraId="32DA041F" w14:textId="319DC6D6" w:rsidR="00962590" w:rsidRPr="00962590" w:rsidRDefault="00962590" w:rsidP="00962590">
      <w:pPr>
        <w:pStyle w:val="ListParagraph"/>
        <w:numPr>
          <w:ilvl w:val="0"/>
          <w:numId w:val="24"/>
        </w:numPr>
        <w:suppressAutoHyphens w:val="0"/>
        <w:rPr>
          <w:sz w:val="22"/>
          <w:szCs w:val="22"/>
        </w:rPr>
      </w:pPr>
      <w:r w:rsidRPr="004D4FCA">
        <w:rPr>
          <w:sz w:val="22"/>
          <w:szCs w:val="22"/>
        </w:rPr>
        <w:t xml:space="preserve">Experience in Job Scheduling &amp; Workload Automation using Control-M. </w:t>
      </w:r>
    </w:p>
    <w:p w14:paraId="34B3084D" w14:textId="0899C251" w:rsidR="00D213F3" w:rsidRPr="0093088D" w:rsidRDefault="00D213F3" w:rsidP="0093088D">
      <w:pPr>
        <w:numPr>
          <w:ilvl w:val="0"/>
          <w:numId w:val="24"/>
        </w:numPr>
        <w:tabs>
          <w:tab w:val="clear" w:pos="0"/>
          <w:tab w:val="num" w:pos="720"/>
        </w:tabs>
        <w:suppressAutoHyphens w:val="0"/>
        <w:rPr>
          <w:sz w:val="22"/>
          <w:szCs w:val="22"/>
        </w:rPr>
      </w:pPr>
      <w:r w:rsidRPr="0093088D">
        <w:rPr>
          <w:sz w:val="22"/>
          <w:szCs w:val="22"/>
        </w:rPr>
        <w:t>Delivered interactive dashboards and BI solutions using SSRS, SSAS, and other reporting tools, enabling actionable business insights.</w:t>
      </w:r>
    </w:p>
    <w:p w14:paraId="375D921E" w14:textId="1E0CA97B" w:rsidR="003B4A8C" w:rsidRPr="0093088D" w:rsidRDefault="00D213F3" w:rsidP="0093088D">
      <w:pPr>
        <w:numPr>
          <w:ilvl w:val="0"/>
          <w:numId w:val="24"/>
        </w:numPr>
        <w:tabs>
          <w:tab w:val="clear" w:pos="0"/>
          <w:tab w:val="num" w:pos="720"/>
        </w:tabs>
        <w:suppressAutoHyphens w:val="0"/>
        <w:rPr>
          <w:sz w:val="22"/>
          <w:szCs w:val="22"/>
        </w:rPr>
      </w:pPr>
      <w:r w:rsidRPr="0093088D">
        <w:rPr>
          <w:sz w:val="22"/>
          <w:szCs w:val="22"/>
        </w:rPr>
        <w:t>Experienced in pipeline automation, workflow scheduling, CI/CD, and multi-environment deployments (DEV/QA/PROD).</w:t>
      </w:r>
    </w:p>
    <w:p w14:paraId="13E90221" w14:textId="368C588B" w:rsidR="00D213F3" w:rsidRPr="0093088D" w:rsidRDefault="00D213F3" w:rsidP="0093088D">
      <w:pPr>
        <w:numPr>
          <w:ilvl w:val="0"/>
          <w:numId w:val="24"/>
        </w:numPr>
        <w:tabs>
          <w:tab w:val="clear" w:pos="0"/>
          <w:tab w:val="num" w:pos="720"/>
        </w:tabs>
        <w:suppressAutoHyphens w:val="0"/>
        <w:rPr>
          <w:sz w:val="22"/>
          <w:szCs w:val="22"/>
        </w:rPr>
      </w:pPr>
      <w:r w:rsidRPr="0093088D">
        <w:rPr>
          <w:sz w:val="22"/>
          <w:szCs w:val="22"/>
        </w:rPr>
        <w:t>Strong collaborator, working closely with Business Analysts, Data Architects, QA, and stakeholders to deliver reliable, scalable, and high-performance data solutions.</w:t>
      </w:r>
    </w:p>
    <w:p w14:paraId="6D037138" w14:textId="5AF23DF7" w:rsidR="00D213F3" w:rsidRPr="00D213F3" w:rsidRDefault="00D213F3" w:rsidP="0093088D">
      <w:pPr>
        <w:numPr>
          <w:ilvl w:val="0"/>
          <w:numId w:val="24"/>
        </w:numPr>
        <w:tabs>
          <w:tab w:val="clear" w:pos="0"/>
          <w:tab w:val="num" w:pos="720"/>
        </w:tabs>
        <w:suppressAutoHyphens w:val="0"/>
        <w:rPr>
          <w:rFonts w:asciiTheme="minorHAnsi" w:eastAsia="Carlito" w:hAnsiTheme="minorHAnsi" w:cstheme="minorHAnsi"/>
          <w:sz w:val="20"/>
          <w:szCs w:val="20"/>
        </w:rPr>
      </w:pPr>
      <w:r w:rsidRPr="0093088D">
        <w:rPr>
          <w:sz w:val="22"/>
          <w:szCs w:val="22"/>
        </w:rPr>
        <w:t xml:space="preserve">Demonstrated </w:t>
      </w:r>
      <w:r w:rsidRPr="00D213F3">
        <w:rPr>
          <w:rFonts w:asciiTheme="minorHAnsi" w:eastAsia="Carlito" w:hAnsiTheme="minorHAnsi" w:cstheme="minorHAnsi"/>
          <w:sz w:val="20"/>
          <w:szCs w:val="20"/>
        </w:rPr>
        <w:t>ability to mentor junior developers, define best practices, and lead end-to-end enterprise data projects.</w:t>
      </w:r>
    </w:p>
    <w:p w14:paraId="2DC22B80" w14:textId="77777777" w:rsidR="00A1468F" w:rsidRDefault="00A1468F">
      <w:pPr>
        <w:pStyle w:val="ListParagraph"/>
        <w:jc w:val="both"/>
        <w:rPr>
          <w:rFonts w:asciiTheme="minorHAnsi" w:hAnsiTheme="minorHAnsi" w:cstheme="minorHAnsi"/>
          <w:sz w:val="20"/>
          <w:szCs w:val="20"/>
        </w:rPr>
      </w:pPr>
    </w:p>
    <w:p w14:paraId="7084E63F" w14:textId="77777777" w:rsidR="00962590" w:rsidRDefault="00962590" w:rsidP="00CE091A">
      <w:pPr>
        <w:rPr>
          <w:rFonts w:asciiTheme="minorHAnsi" w:hAnsiTheme="minorHAnsi" w:cstheme="minorHAnsi"/>
          <w:b/>
        </w:rPr>
      </w:pPr>
    </w:p>
    <w:p w14:paraId="579CA1AB" w14:textId="77777777" w:rsidR="00962590" w:rsidRDefault="00962590" w:rsidP="00CE091A">
      <w:pPr>
        <w:rPr>
          <w:rFonts w:asciiTheme="minorHAnsi" w:hAnsiTheme="minorHAnsi" w:cstheme="minorHAnsi"/>
          <w:b/>
        </w:rPr>
      </w:pPr>
    </w:p>
    <w:p w14:paraId="3DC1C175" w14:textId="77777777" w:rsidR="00962590" w:rsidRDefault="00962590" w:rsidP="00CE091A">
      <w:pPr>
        <w:rPr>
          <w:rFonts w:asciiTheme="minorHAnsi" w:hAnsiTheme="minorHAnsi" w:cstheme="minorHAnsi"/>
          <w:b/>
        </w:rPr>
      </w:pPr>
    </w:p>
    <w:p w14:paraId="7E13D2BC" w14:textId="77777777" w:rsidR="00962590" w:rsidRDefault="00962590" w:rsidP="00CE091A">
      <w:pPr>
        <w:rPr>
          <w:rFonts w:asciiTheme="minorHAnsi" w:hAnsiTheme="minorHAnsi" w:cstheme="minorHAnsi"/>
          <w:b/>
        </w:rPr>
      </w:pPr>
    </w:p>
    <w:p w14:paraId="0FC0708B" w14:textId="4D27772D" w:rsidR="00A1468F" w:rsidRDefault="002B0DF9" w:rsidP="00CE091A">
      <w:pPr>
        <w:rPr>
          <w:rFonts w:asciiTheme="minorHAnsi" w:hAnsiTheme="minorHAnsi" w:cstheme="minorHAnsi"/>
          <w:b/>
        </w:rPr>
      </w:pPr>
      <w:r>
        <w:rPr>
          <w:rFonts w:asciiTheme="minorHAnsi" w:hAnsiTheme="minorHAnsi" w:cstheme="minorHAnsi"/>
          <w:b/>
        </w:rPr>
        <w:t>Technical Skills</w:t>
      </w:r>
    </w:p>
    <w:p w14:paraId="64AA4E13" w14:textId="77777777" w:rsidR="00A1468F" w:rsidRDefault="00A1468F"/>
    <w:tbl>
      <w:tblPr>
        <w:tblW w:w="8467" w:type="dxa"/>
        <w:tblInd w:w="288" w:type="dxa"/>
        <w:tblLayout w:type="fixed"/>
        <w:tblLook w:val="04A0" w:firstRow="1" w:lastRow="0" w:firstColumn="1" w:lastColumn="0" w:noHBand="0" w:noVBand="1"/>
      </w:tblPr>
      <w:tblGrid>
        <w:gridCol w:w="2261"/>
        <w:gridCol w:w="6206"/>
      </w:tblGrid>
      <w:tr w:rsidR="00A1468F" w14:paraId="64664747" w14:textId="77777777" w:rsidTr="00717B6F">
        <w:trPr>
          <w:trHeight w:val="157"/>
        </w:trPr>
        <w:tc>
          <w:tcPr>
            <w:tcW w:w="2261" w:type="dxa"/>
            <w:tcBorders>
              <w:top w:val="single" w:sz="4" w:space="0" w:color="000000"/>
              <w:left w:val="single" w:sz="4" w:space="0" w:color="000000"/>
              <w:bottom w:val="single" w:sz="4" w:space="0" w:color="000000"/>
              <w:right w:val="single" w:sz="4" w:space="0" w:color="000000"/>
            </w:tcBorders>
          </w:tcPr>
          <w:p w14:paraId="748216FA" w14:textId="26846C51" w:rsidR="00A1468F" w:rsidRDefault="00E67E21">
            <w:pPr>
              <w:widowControl w:val="0"/>
              <w:jc w:val="both"/>
              <w:rPr>
                <w:rFonts w:asciiTheme="minorHAnsi" w:hAnsiTheme="minorHAnsi" w:cstheme="minorHAnsi"/>
                <w:b/>
                <w:bCs/>
                <w:sz w:val="20"/>
                <w:szCs w:val="20"/>
              </w:rPr>
            </w:pPr>
            <w:r>
              <w:rPr>
                <w:rFonts w:asciiTheme="minorHAnsi" w:hAnsiTheme="minorHAnsi" w:cstheme="minorHAnsi"/>
                <w:b/>
                <w:bCs/>
                <w:sz w:val="20"/>
                <w:szCs w:val="20"/>
              </w:rPr>
              <w:t>ETL Integration Tools</w:t>
            </w:r>
          </w:p>
        </w:tc>
        <w:tc>
          <w:tcPr>
            <w:tcW w:w="6206" w:type="dxa"/>
            <w:tcBorders>
              <w:top w:val="single" w:sz="4" w:space="0" w:color="000000"/>
              <w:left w:val="single" w:sz="4" w:space="0" w:color="000000"/>
              <w:bottom w:val="single" w:sz="4" w:space="0" w:color="000000"/>
              <w:right w:val="single" w:sz="4" w:space="0" w:color="000000"/>
            </w:tcBorders>
          </w:tcPr>
          <w:p w14:paraId="3DB85A20" w14:textId="59F2CC8D" w:rsidR="00A1468F" w:rsidRDefault="00663890">
            <w:pPr>
              <w:widowControl w:val="0"/>
              <w:jc w:val="both"/>
              <w:rPr>
                <w:rFonts w:asciiTheme="minorHAnsi" w:hAnsiTheme="minorHAnsi" w:cstheme="minorHAnsi"/>
                <w:sz w:val="20"/>
                <w:szCs w:val="20"/>
              </w:rPr>
            </w:pPr>
            <w:r>
              <w:rPr>
                <w:rFonts w:asciiTheme="minorHAnsi" w:hAnsiTheme="minorHAnsi" w:cstheme="minorHAnsi"/>
                <w:sz w:val="20"/>
                <w:szCs w:val="20"/>
              </w:rPr>
              <w:t>Informatica IICS/IDMC (CDI, CAI), Informatica Power Center,</w:t>
            </w:r>
            <w:r w:rsidR="00962590">
              <w:rPr>
                <w:rFonts w:asciiTheme="minorHAnsi" w:hAnsiTheme="minorHAnsi" w:cstheme="minorHAnsi"/>
                <w:sz w:val="20"/>
                <w:szCs w:val="20"/>
              </w:rPr>
              <w:t xml:space="preserve"> </w:t>
            </w:r>
            <w:r w:rsidR="00962590">
              <w:rPr>
                <w:sz w:val="22"/>
                <w:szCs w:val="22"/>
              </w:rPr>
              <w:t xml:space="preserve">Informatica Power Exchange, </w:t>
            </w:r>
            <w:r w:rsidR="00962590">
              <w:rPr>
                <w:rFonts w:asciiTheme="minorHAnsi" w:hAnsiTheme="minorHAnsi" w:cstheme="minorHAnsi"/>
                <w:sz w:val="20"/>
                <w:szCs w:val="20"/>
              </w:rPr>
              <w:t>MSBI</w:t>
            </w:r>
            <w:r>
              <w:rPr>
                <w:rFonts w:asciiTheme="minorHAnsi" w:hAnsiTheme="minorHAnsi" w:cstheme="minorHAnsi"/>
                <w:sz w:val="20"/>
                <w:szCs w:val="20"/>
              </w:rPr>
              <w:t xml:space="preserve"> (SSIS, SSRS), SAP BODS 4.x</w:t>
            </w:r>
            <w:r w:rsidR="00394AEC">
              <w:rPr>
                <w:rFonts w:asciiTheme="minorHAnsi" w:hAnsiTheme="minorHAnsi" w:cstheme="minorHAnsi"/>
                <w:sz w:val="20"/>
                <w:szCs w:val="20"/>
              </w:rPr>
              <w:t xml:space="preserve">, </w:t>
            </w:r>
            <w:r w:rsidR="00FE6640">
              <w:rPr>
                <w:rFonts w:asciiTheme="minorHAnsi" w:hAnsiTheme="minorHAnsi" w:cstheme="minorHAnsi"/>
                <w:sz w:val="20"/>
                <w:szCs w:val="20"/>
              </w:rPr>
              <w:t>Data Bricks</w:t>
            </w:r>
          </w:p>
        </w:tc>
      </w:tr>
      <w:tr w:rsidR="00A1468F" w14:paraId="23333D21"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42C95DD6" w14:textId="77777777" w:rsidR="00A1468F" w:rsidRDefault="002B0DF9">
            <w:pPr>
              <w:widowControl w:val="0"/>
              <w:jc w:val="both"/>
              <w:rPr>
                <w:rFonts w:asciiTheme="minorHAnsi" w:hAnsiTheme="minorHAnsi" w:cstheme="minorHAnsi"/>
                <w:b/>
                <w:sz w:val="20"/>
                <w:szCs w:val="20"/>
              </w:rPr>
            </w:pPr>
            <w:r>
              <w:rPr>
                <w:rFonts w:asciiTheme="minorHAnsi" w:hAnsiTheme="minorHAnsi" w:cstheme="minorHAnsi"/>
                <w:b/>
                <w:sz w:val="20"/>
                <w:szCs w:val="20"/>
              </w:rPr>
              <w:t>SAP Applications</w:t>
            </w:r>
          </w:p>
        </w:tc>
        <w:tc>
          <w:tcPr>
            <w:tcW w:w="6206" w:type="dxa"/>
            <w:tcBorders>
              <w:top w:val="single" w:sz="4" w:space="0" w:color="000000"/>
              <w:left w:val="single" w:sz="4" w:space="0" w:color="000000"/>
              <w:bottom w:val="single" w:sz="4" w:space="0" w:color="000000"/>
              <w:right w:val="single" w:sz="4" w:space="0" w:color="000000"/>
            </w:tcBorders>
          </w:tcPr>
          <w:p w14:paraId="4221BBED" w14:textId="6375509F" w:rsidR="00A1468F" w:rsidRDefault="002B0DF9">
            <w:pPr>
              <w:widowControl w:val="0"/>
              <w:jc w:val="both"/>
              <w:rPr>
                <w:rFonts w:asciiTheme="minorHAnsi" w:hAnsiTheme="minorHAnsi" w:cstheme="minorHAnsi"/>
                <w:sz w:val="20"/>
                <w:szCs w:val="20"/>
              </w:rPr>
            </w:pPr>
            <w:r>
              <w:rPr>
                <w:rFonts w:asciiTheme="minorHAnsi" w:hAnsiTheme="minorHAnsi" w:cstheme="minorHAnsi"/>
                <w:sz w:val="20"/>
                <w:szCs w:val="20"/>
              </w:rPr>
              <w:t>SAP ECC, S/</w:t>
            </w:r>
            <w:r w:rsidR="000A0E28">
              <w:rPr>
                <w:rFonts w:asciiTheme="minorHAnsi" w:hAnsiTheme="minorHAnsi" w:cstheme="minorHAnsi"/>
                <w:sz w:val="20"/>
                <w:szCs w:val="20"/>
              </w:rPr>
              <w:t>S4</w:t>
            </w:r>
            <w:r>
              <w:rPr>
                <w:rFonts w:asciiTheme="minorHAnsi" w:hAnsiTheme="minorHAnsi" w:cstheme="minorHAnsi"/>
                <w:sz w:val="20"/>
                <w:szCs w:val="20"/>
              </w:rPr>
              <w:t>HANA</w:t>
            </w:r>
          </w:p>
        </w:tc>
      </w:tr>
      <w:tr w:rsidR="00A1468F" w14:paraId="0C3321A8"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7FBCE025" w14:textId="77777777" w:rsidR="00A1468F" w:rsidRDefault="002B0DF9">
            <w:pPr>
              <w:widowControl w:val="0"/>
              <w:jc w:val="both"/>
              <w:rPr>
                <w:rFonts w:asciiTheme="minorHAnsi" w:hAnsiTheme="minorHAnsi" w:cstheme="minorHAnsi"/>
                <w:b/>
                <w:sz w:val="20"/>
                <w:szCs w:val="20"/>
              </w:rPr>
            </w:pPr>
            <w:r>
              <w:rPr>
                <w:rFonts w:asciiTheme="minorHAnsi" w:hAnsiTheme="minorHAnsi" w:cstheme="minorHAnsi"/>
                <w:b/>
                <w:sz w:val="20"/>
                <w:szCs w:val="20"/>
              </w:rPr>
              <w:t>Cloud Technologies</w:t>
            </w:r>
          </w:p>
        </w:tc>
        <w:tc>
          <w:tcPr>
            <w:tcW w:w="6206" w:type="dxa"/>
            <w:tcBorders>
              <w:top w:val="single" w:sz="4" w:space="0" w:color="000000"/>
              <w:left w:val="single" w:sz="4" w:space="0" w:color="000000"/>
              <w:bottom w:val="single" w:sz="4" w:space="0" w:color="000000"/>
              <w:right w:val="single" w:sz="4" w:space="0" w:color="000000"/>
            </w:tcBorders>
          </w:tcPr>
          <w:p w14:paraId="0BEFDE63" w14:textId="50969A5C" w:rsidR="00A1468F" w:rsidRPr="00FE6640" w:rsidRDefault="00717B6F">
            <w:pPr>
              <w:widowControl w:val="0"/>
              <w:jc w:val="both"/>
              <w:rPr>
                <w:rFonts w:asciiTheme="minorHAnsi" w:hAnsiTheme="minorHAnsi" w:cstheme="minorHAnsi"/>
                <w:sz w:val="20"/>
                <w:szCs w:val="20"/>
              </w:rPr>
            </w:pPr>
            <w:r w:rsidRPr="00FE6640">
              <w:rPr>
                <w:rFonts w:asciiTheme="minorHAnsi" w:hAnsiTheme="minorHAnsi" w:cstheme="minorHAnsi"/>
                <w:sz w:val="20"/>
                <w:szCs w:val="20"/>
              </w:rPr>
              <w:t>Snowflake, Big Query</w:t>
            </w:r>
            <w:r w:rsidR="00663890">
              <w:rPr>
                <w:rFonts w:asciiTheme="minorHAnsi" w:hAnsiTheme="minorHAnsi" w:cstheme="minorHAnsi"/>
                <w:sz w:val="20"/>
                <w:szCs w:val="20"/>
              </w:rPr>
              <w:t>, GCP</w:t>
            </w:r>
            <w:r w:rsidR="0075493A">
              <w:rPr>
                <w:rFonts w:asciiTheme="minorHAnsi" w:hAnsiTheme="minorHAnsi" w:cstheme="minorHAnsi"/>
                <w:sz w:val="20"/>
                <w:szCs w:val="20"/>
              </w:rPr>
              <w:t>, Azure DevOps</w:t>
            </w:r>
            <w:r w:rsidR="00A16D91">
              <w:rPr>
                <w:rFonts w:asciiTheme="minorHAnsi" w:hAnsiTheme="minorHAnsi" w:cstheme="minorHAnsi"/>
                <w:sz w:val="20"/>
                <w:szCs w:val="20"/>
              </w:rPr>
              <w:t>, AWS Red Swift</w:t>
            </w:r>
          </w:p>
        </w:tc>
      </w:tr>
      <w:tr w:rsidR="00A1468F" w14:paraId="1786CB80"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209EEB85" w14:textId="77777777" w:rsidR="00A1468F" w:rsidRDefault="002B0DF9">
            <w:pPr>
              <w:widowControl w:val="0"/>
              <w:jc w:val="both"/>
              <w:rPr>
                <w:rFonts w:asciiTheme="minorHAnsi" w:hAnsiTheme="minorHAnsi" w:cstheme="minorHAnsi"/>
                <w:b/>
                <w:sz w:val="20"/>
                <w:szCs w:val="20"/>
              </w:rPr>
            </w:pPr>
            <w:r>
              <w:rPr>
                <w:rFonts w:asciiTheme="minorHAnsi" w:hAnsiTheme="minorHAnsi" w:cstheme="minorHAnsi"/>
                <w:b/>
                <w:sz w:val="20"/>
                <w:szCs w:val="20"/>
              </w:rPr>
              <w:t>Databases/DWH</w:t>
            </w:r>
          </w:p>
        </w:tc>
        <w:tc>
          <w:tcPr>
            <w:tcW w:w="6206" w:type="dxa"/>
            <w:tcBorders>
              <w:top w:val="single" w:sz="4" w:space="0" w:color="000000"/>
              <w:left w:val="single" w:sz="4" w:space="0" w:color="000000"/>
              <w:bottom w:val="single" w:sz="4" w:space="0" w:color="000000"/>
              <w:right w:val="single" w:sz="4" w:space="0" w:color="000000"/>
            </w:tcBorders>
          </w:tcPr>
          <w:p w14:paraId="0BBE1DB8" w14:textId="77BD0617" w:rsidR="00A1468F" w:rsidRDefault="00717B6F">
            <w:pPr>
              <w:widowControl w:val="0"/>
              <w:jc w:val="both"/>
              <w:rPr>
                <w:rFonts w:asciiTheme="minorHAnsi" w:hAnsiTheme="minorHAnsi" w:cstheme="minorHAnsi"/>
                <w:sz w:val="20"/>
                <w:szCs w:val="20"/>
              </w:rPr>
            </w:pPr>
            <w:r>
              <w:rPr>
                <w:rFonts w:asciiTheme="minorHAnsi" w:hAnsiTheme="minorHAnsi" w:cstheme="minorHAnsi"/>
                <w:sz w:val="20"/>
                <w:szCs w:val="20"/>
              </w:rPr>
              <w:t xml:space="preserve">Netezza, SQL Server, SAP </w:t>
            </w:r>
            <w:r>
              <w:rPr>
                <w:rFonts w:asciiTheme="minorHAnsi" w:hAnsiTheme="minorHAnsi" w:cstheme="minorHAnsi"/>
                <w:b/>
                <w:bCs/>
                <w:sz w:val="20"/>
                <w:szCs w:val="20"/>
              </w:rPr>
              <w:t>HANA,</w:t>
            </w:r>
            <w:r>
              <w:rPr>
                <w:rFonts w:asciiTheme="minorHAnsi" w:hAnsiTheme="minorHAnsi" w:cstheme="minorHAnsi"/>
                <w:sz w:val="20"/>
                <w:szCs w:val="20"/>
              </w:rPr>
              <w:t xml:space="preserve"> MySQL, Oracle</w:t>
            </w:r>
            <w:r w:rsidR="00FE6640">
              <w:rPr>
                <w:rFonts w:asciiTheme="minorHAnsi" w:hAnsiTheme="minorHAnsi" w:cstheme="minorHAnsi"/>
                <w:sz w:val="20"/>
                <w:szCs w:val="20"/>
              </w:rPr>
              <w:t xml:space="preserve">, </w:t>
            </w:r>
            <w:r w:rsidR="00FE6640">
              <w:rPr>
                <w:rFonts w:asciiTheme="minorHAnsi" w:hAnsiTheme="minorHAnsi" w:cstheme="minorHAnsi"/>
                <w:bCs/>
                <w:sz w:val="20"/>
                <w:szCs w:val="20"/>
              </w:rPr>
              <w:t>Teradata</w:t>
            </w:r>
            <w:r w:rsidR="00962590">
              <w:rPr>
                <w:rFonts w:asciiTheme="minorHAnsi" w:hAnsiTheme="minorHAnsi" w:cstheme="minorHAnsi"/>
                <w:bCs/>
                <w:sz w:val="20"/>
                <w:szCs w:val="20"/>
              </w:rPr>
              <w:t>, Snowflake</w:t>
            </w:r>
          </w:p>
        </w:tc>
      </w:tr>
      <w:tr w:rsidR="00A1468F" w14:paraId="2E295DDD"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2939B50F" w14:textId="77777777" w:rsidR="00A1468F" w:rsidRDefault="002B0DF9">
            <w:pPr>
              <w:widowControl w:val="0"/>
              <w:jc w:val="both"/>
              <w:rPr>
                <w:rFonts w:asciiTheme="minorHAnsi" w:hAnsiTheme="minorHAnsi" w:cstheme="minorHAnsi"/>
                <w:b/>
                <w:sz w:val="20"/>
                <w:szCs w:val="20"/>
              </w:rPr>
            </w:pPr>
            <w:r>
              <w:rPr>
                <w:rFonts w:asciiTheme="minorHAnsi" w:hAnsiTheme="minorHAnsi" w:cstheme="minorHAnsi"/>
                <w:b/>
                <w:sz w:val="20"/>
                <w:szCs w:val="20"/>
              </w:rPr>
              <w:t>Reporting</w:t>
            </w:r>
          </w:p>
        </w:tc>
        <w:tc>
          <w:tcPr>
            <w:tcW w:w="6206" w:type="dxa"/>
            <w:tcBorders>
              <w:top w:val="single" w:sz="4" w:space="0" w:color="000000"/>
              <w:left w:val="single" w:sz="4" w:space="0" w:color="000000"/>
              <w:bottom w:val="single" w:sz="4" w:space="0" w:color="000000"/>
              <w:right w:val="single" w:sz="4" w:space="0" w:color="000000"/>
            </w:tcBorders>
          </w:tcPr>
          <w:p w14:paraId="25E3C5D6" w14:textId="2A7DF113" w:rsidR="00A1468F" w:rsidRDefault="00962590">
            <w:pPr>
              <w:widowControl w:val="0"/>
              <w:jc w:val="both"/>
              <w:rPr>
                <w:rFonts w:asciiTheme="minorHAnsi" w:hAnsiTheme="minorHAnsi" w:cstheme="minorHAnsi"/>
                <w:sz w:val="20"/>
                <w:szCs w:val="20"/>
              </w:rPr>
            </w:pPr>
            <w:r>
              <w:rPr>
                <w:rFonts w:asciiTheme="minorHAnsi" w:hAnsiTheme="minorHAnsi" w:cstheme="minorHAnsi"/>
                <w:sz w:val="20"/>
                <w:szCs w:val="20"/>
              </w:rPr>
              <w:t>Power BI, SAP BO 4.x</w:t>
            </w:r>
            <w:r w:rsidR="00FE6640">
              <w:rPr>
                <w:rFonts w:asciiTheme="minorHAnsi" w:hAnsiTheme="minorHAnsi" w:cstheme="minorHAnsi"/>
                <w:sz w:val="20"/>
                <w:szCs w:val="20"/>
              </w:rPr>
              <w:t>, SSRS</w:t>
            </w:r>
          </w:p>
        </w:tc>
      </w:tr>
      <w:tr w:rsidR="00A1468F" w14:paraId="08E79F61"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0402A6D4" w14:textId="77777777" w:rsidR="00A1468F" w:rsidRDefault="002B0DF9">
            <w:pPr>
              <w:widowControl w:val="0"/>
              <w:jc w:val="both"/>
              <w:rPr>
                <w:rFonts w:asciiTheme="minorHAnsi" w:hAnsiTheme="minorHAnsi" w:cstheme="minorHAnsi"/>
                <w:b/>
                <w:sz w:val="20"/>
                <w:szCs w:val="20"/>
              </w:rPr>
            </w:pPr>
            <w:r>
              <w:rPr>
                <w:rFonts w:asciiTheme="minorHAnsi" w:hAnsiTheme="minorHAnsi" w:cstheme="minorHAnsi"/>
                <w:b/>
                <w:sz w:val="20"/>
                <w:szCs w:val="20"/>
              </w:rPr>
              <w:t>Languages</w:t>
            </w:r>
          </w:p>
        </w:tc>
        <w:tc>
          <w:tcPr>
            <w:tcW w:w="6206" w:type="dxa"/>
            <w:tcBorders>
              <w:top w:val="single" w:sz="4" w:space="0" w:color="000000"/>
              <w:left w:val="single" w:sz="4" w:space="0" w:color="000000"/>
              <w:bottom w:val="single" w:sz="4" w:space="0" w:color="000000"/>
              <w:right w:val="single" w:sz="4" w:space="0" w:color="000000"/>
            </w:tcBorders>
          </w:tcPr>
          <w:p w14:paraId="74C6C7B0" w14:textId="4BCF6C58" w:rsidR="00A1468F" w:rsidRDefault="002B0DF9">
            <w:pPr>
              <w:widowControl w:val="0"/>
              <w:jc w:val="both"/>
              <w:rPr>
                <w:rFonts w:asciiTheme="minorHAnsi" w:hAnsiTheme="minorHAnsi" w:cstheme="minorHAnsi"/>
                <w:sz w:val="20"/>
                <w:szCs w:val="20"/>
              </w:rPr>
            </w:pPr>
            <w:r>
              <w:rPr>
                <w:rFonts w:asciiTheme="minorHAnsi" w:hAnsiTheme="minorHAnsi" w:cstheme="minorHAnsi"/>
                <w:sz w:val="20"/>
                <w:szCs w:val="20"/>
              </w:rPr>
              <w:t>SQL, PL/SQL Programming, Snow SQL</w:t>
            </w:r>
            <w:r w:rsidR="00717B6F">
              <w:rPr>
                <w:rFonts w:asciiTheme="minorHAnsi" w:hAnsiTheme="minorHAnsi" w:cstheme="minorHAnsi"/>
                <w:sz w:val="20"/>
                <w:szCs w:val="20"/>
              </w:rPr>
              <w:t>, Python, PySpark</w:t>
            </w:r>
          </w:p>
        </w:tc>
      </w:tr>
      <w:tr w:rsidR="00A1468F" w14:paraId="15D35741"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38DA0A34" w14:textId="77777777" w:rsidR="00A1468F" w:rsidRDefault="002B0DF9">
            <w:pPr>
              <w:widowControl w:val="0"/>
              <w:jc w:val="both"/>
              <w:rPr>
                <w:rFonts w:asciiTheme="minorHAnsi" w:hAnsiTheme="minorHAnsi" w:cstheme="minorHAnsi"/>
                <w:b/>
                <w:sz w:val="20"/>
                <w:szCs w:val="20"/>
              </w:rPr>
            </w:pPr>
            <w:r>
              <w:rPr>
                <w:rFonts w:asciiTheme="minorHAnsi" w:hAnsiTheme="minorHAnsi" w:cstheme="minorHAnsi"/>
                <w:b/>
                <w:sz w:val="20"/>
                <w:szCs w:val="20"/>
              </w:rPr>
              <w:t>Scheduling tools</w:t>
            </w:r>
          </w:p>
        </w:tc>
        <w:tc>
          <w:tcPr>
            <w:tcW w:w="6206" w:type="dxa"/>
            <w:tcBorders>
              <w:top w:val="single" w:sz="4" w:space="0" w:color="000000"/>
              <w:left w:val="single" w:sz="4" w:space="0" w:color="000000"/>
              <w:bottom w:val="single" w:sz="4" w:space="0" w:color="000000"/>
              <w:right w:val="single" w:sz="4" w:space="0" w:color="000000"/>
            </w:tcBorders>
          </w:tcPr>
          <w:p w14:paraId="1FC64F0D" w14:textId="4A7708D9" w:rsidR="00A1468F" w:rsidRDefault="002B0DF9">
            <w:pPr>
              <w:widowControl w:val="0"/>
              <w:jc w:val="both"/>
              <w:rPr>
                <w:rFonts w:asciiTheme="minorHAnsi" w:hAnsiTheme="minorHAnsi" w:cstheme="minorHAnsi"/>
                <w:sz w:val="20"/>
                <w:szCs w:val="20"/>
              </w:rPr>
            </w:pPr>
            <w:r>
              <w:rPr>
                <w:rFonts w:asciiTheme="minorHAnsi" w:hAnsiTheme="minorHAnsi" w:cstheme="minorHAnsi"/>
                <w:sz w:val="20"/>
                <w:szCs w:val="20"/>
              </w:rPr>
              <w:t>Tidal</w:t>
            </w:r>
            <w:r w:rsidR="00FE6640">
              <w:rPr>
                <w:rFonts w:asciiTheme="minorHAnsi" w:hAnsiTheme="minorHAnsi" w:cstheme="minorHAnsi"/>
                <w:sz w:val="20"/>
                <w:szCs w:val="20"/>
              </w:rPr>
              <w:t>, Control-M</w:t>
            </w:r>
            <w:r w:rsidR="00663890">
              <w:rPr>
                <w:rFonts w:asciiTheme="minorHAnsi" w:hAnsiTheme="minorHAnsi" w:cstheme="minorHAnsi"/>
                <w:sz w:val="20"/>
                <w:szCs w:val="20"/>
              </w:rPr>
              <w:t>, Active Batch</w:t>
            </w:r>
          </w:p>
        </w:tc>
      </w:tr>
      <w:tr w:rsidR="00394AEC" w14:paraId="7F1D99F6"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0A605716" w14:textId="5BC57798" w:rsidR="00394AEC" w:rsidRDefault="00394AEC">
            <w:pPr>
              <w:widowControl w:val="0"/>
              <w:jc w:val="both"/>
              <w:rPr>
                <w:rFonts w:asciiTheme="minorHAnsi" w:hAnsiTheme="minorHAnsi" w:cstheme="minorHAnsi"/>
                <w:b/>
                <w:sz w:val="20"/>
                <w:szCs w:val="20"/>
              </w:rPr>
            </w:pPr>
            <w:r>
              <w:rPr>
                <w:b/>
                <w:bCs/>
                <w:sz w:val="22"/>
                <w:szCs w:val="22"/>
              </w:rPr>
              <w:t>API Tools</w:t>
            </w:r>
          </w:p>
        </w:tc>
        <w:tc>
          <w:tcPr>
            <w:tcW w:w="6206" w:type="dxa"/>
            <w:tcBorders>
              <w:top w:val="single" w:sz="4" w:space="0" w:color="000000"/>
              <w:left w:val="single" w:sz="4" w:space="0" w:color="000000"/>
              <w:bottom w:val="single" w:sz="4" w:space="0" w:color="000000"/>
              <w:right w:val="single" w:sz="4" w:space="0" w:color="000000"/>
            </w:tcBorders>
          </w:tcPr>
          <w:p w14:paraId="2CF99D8B" w14:textId="4189FB87" w:rsidR="00394AEC" w:rsidRPr="00394AEC" w:rsidRDefault="00394AEC" w:rsidP="00394AEC">
            <w:pPr>
              <w:pStyle w:val="ListParagraph"/>
              <w:ind w:left="360" w:hanging="360"/>
              <w:rPr>
                <w:sz w:val="22"/>
                <w:szCs w:val="22"/>
              </w:rPr>
            </w:pPr>
            <w:r>
              <w:rPr>
                <w:sz w:val="22"/>
                <w:szCs w:val="22"/>
              </w:rPr>
              <w:t>SOAP UI, REST API, Postman, Web Services</w:t>
            </w:r>
          </w:p>
        </w:tc>
      </w:tr>
      <w:tr w:rsidR="00394AEC" w14:paraId="7AF804B3"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2009F08A" w14:textId="35BFB7EE" w:rsidR="00394AEC" w:rsidRDefault="00394AEC">
            <w:pPr>
              <w:widowControl w:val="0"/>
              <w:jc w:val="both"/>
              <w:rPr>
                <w:rFonts w:asciiTheme="minorHAnsi" w:hAnsiTheme="minorHAnsi" w:cstheme="minorHAnsi"/>
                <w:b/>
                <w:sz w:val="20"/>
                <w:szCs w:val="20"/>
              </w:rPr>
            </w:pPr>
            <w:r>
              <w:rPr>
                <w:b/>
                <w:bCs/>
                <w:sz w:val="22"/>
                <w:szCs w:val="22"/>
              </w:rPr>
              <w:t>Query Tools</w:t>
            </w:r>
          </w:p>
        </w:tc>
        <w:tc>
          <w:tcPr>
            <w:tcW w:w="6206" w:type="dxa"/>
            <w:tcBorders>
              <w:top w:val="single" w:sz="4" w:space="0" w:color="000000"/>
              <w:left w:val="single" w:sz="4" w:space="0" w:color="000000"/>
              <w:bottom w:val="single" w:sz="4" w:space="0" w:color="000000"/>
              <w:right w:val="single" w:sz="4" w:space="0" w:color="000000"/>
            </w:tcBorders>
          </w:tcPr>
          <w:p w14:paraId="385DA10B" w14:textId="20D240B8" w:rsidR="00394AEC" w:rsidRDefault="00394AEC">
            <w:pPr>
              <w:widowControl w:val="0"/>
              <w:jc w:val="both"/>
              <w:rPr>
                <w:rFonts w:asciiTheme="minorHAnsi" w:hAnsiTheme="minorHAnsi" w:cstheme="minorHAnsi"/>
                <w:sz w:val="20"/>
                <w:szCs w:val="20"/>
              </w:rPr>
            </w:pPr>
            <w:r>
              <w:rPr>
                <w:sz w:val="22"/>
                <w:szCs w:val="22"/>
              </w:rPr>
              <w:t>Toad, Sql Developer, Dbeaver, Pg admin, QuerySurge</w:t>
            </w:r>
          </w:p>
        </w:tc>
      </w:tr>
      <w:tr w:rsidR="00394AEC" w14:paraId="6AB3A0BC"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111553F5" w14:textId="482F2A18" w:rsidR="00394AEC" w:rsidRDefault="00394AEC">
            <w:pPr>
              <w:widowControl w:val="0"/>
              <w:jc w:val="both"/>
              <w:rPr>
                <w:b/>
                <w:bCs/>
                <w:sz w:val="22"/>
                <w:szCs w:val="22"/>
              </w:rPr>
            </w:pPr>
            <w:r>
              <w:rPr>
                <w:b/>
                <w:bCs/>
                <w:sz w:val="22"/>
                <w:szCs w:val="22"/>
              </w:rPr>
              <w:t>Other Tools</w:t>
            </w:r>
          </w:p>
        </w:tc>
        <w:tc>
          <w:tcPr>
            <w:tcW w:w="6206" w:type="dxa"/>
            <w:tcBorders>
              <w:top w:val="single" w:sz="4" w:space="0" w:color="000000"/>
              <w:left w:val="single" w:sz="4" w:space="0" w:color="000000"/>
              <w:bottom w:val="single" w:sz="4" w:space="0" w:color="000000"/>
              <w:right w:val="single" w:sz="4" w:space="0" w:color="000000"/>
            </w:tcBorders>
          </w:tcPr>
          <w:p w14:paraId="7A42AB54" w14:textId="2509C581" w:rsidR="00394AEC" w:rsidRPr="0075493A" w:rsidRDefault="00394AEC">
            <w:pPr>
              <w:widowControl w:val="0"/>
              <w:jc w:val="both"/>
              <w:rPr>
                <w:sz w:val="22"/>
                <w:szCs w:val="22"/>
              </w:rPr>
            </w:pPr>
            <w:r w:rsidRPr="0075493A">
              <w:rPr>
                <w:sz w:val="22"/>
                <w:szCs w:val="22"/>
              </w:rPr>
              <w:t>Jira, ServiceNow, Confluence, Putty, WinScp</w:t>
            </w:r>
            <w:r w:rsidR="0075493A" w:rsidRPr="0075493A">
              <w:rPr>
                <w:sz w:val="22"/>
                <w:szCs w:val="22"/>
              </w:rPr>
              <w:t>, Source Tree</w:t>
            </w:r>
          </w:p>
        </w:tc>
      </w:tr>
      <w:tr w:rsidR="00E81CDC" w14:paraId="2B76D9A7" w14:textId="77777777" w:rsidTr="00717B6F">
        <w:trPr>
          <w:trHeight w:val="136"/>
        </w:trPr>
        <w:tc>
          <w:tcPr>
            <w:tcW w:w="2261" w:type="dxa"/>
            <w:tcBorders>
              <w:top w:val="single" w:sz="4" w:space="0" w:color="000000"/>
              <w:left w:val="single" w:sz="4" w:space="0" w:color="000000"/>
              <w:bottom w:val="single" w:sz="4" w:space="0" w:color="000000"/>
              <w:right w:val="single" w:sz="4" w:space="0" w:color="000000"/>
            </w:tcBorders>
          </w:tcPr>
          <w:p w14:paraId="46503E48" w14:textId="77777777" w:rsidR="00E81CDC" w:rsidRDefault="00E81CDC">
            <w:pPr>
              <w:widowControl w:val="0"/>
              <w:jc w:val="both"/>
              <w:rPr>
                <w:b/>
                <w:bCs/>
                <w:sz w:val="22"/>
                <w:szCs w:val="22"/>
              </w:rPr>
            </w:pPr>
          </w:p>
        </w:tc>
        <w:tc>
          <w:tcPr>
            <w:tcW w:w="6206" w:type="dxa"/>
            <w:tcBorders>
              <w:top w:val="single" w:sz="4" w:space="0" w:color="000000"/>
              <w:left w:val="single" w:sz="4" w:space="0" w:color="000000"/>
              <w:bottom w:val="single" w:sz="4" w:space="0" w:color="000000"/>
              <w:right w:val="single" w:sz="4" w:space="0" w:color="000000"/>
            </w:tcBorders>
          </w:tcPr>
          <w:p w14:paraId="0F723563" w14:textId="77777777" w:rsidR="00E81CDC" w:rsidRPr="0075493A" w:rsidRDefault="00E81CDC">
            <w:pPr>
              <w:widowControl w:val="0"/>
              <w:jc w:val="both"/>
              <w:rPr>
                <w:sz w:val="22"/>
                <w:szCs w:val="22"/>
              </w:rPr>
            </w:pPr>
          </w:p>
        </w:tc>
      </w:tr>
    </w:tbl>
    <w:p w14:paraId="67C70E8F" w14:textId="77777777" w:rsidR="00A1468F" w:rsidRDefault="00A1468F">
      <w:pPr>
        <w:pBdr>
          <w:bottom w:val="single" w:sz="12" w:space="1" w:color="000000"/>
        </w:pBdr>
        <w:jc w:val="both"/>
        <w:rPr>
          <w:rFonts w:asciiTheme="minorHAnsi" w:hAnsiTheme="minorHAnsi" w:cstheme="minorHAnsi"/>
          <w:b/>
          <w:sz w:val="22"/>
          <w:szCs w:val="22"/>
        </w:rPr>
      </w:pPr>
    </w:p>
    <w:p w14:paraId="5A867BC2" w14:textId="77777777" w:rsidR="00A1468F" w:rsidRDefault="002B0DF9">
      <w:pPr>
        <w:pBdr>
          <w:bottom w:val="single" w:sz="12" w:space="1" w:color="000000"/>
        </w:pBdr>
        <w:jc w:val="both"/>
        <w:rPr>
          <w:rFonts w:asciiTheme="minorHAnsi" w:hAnsiTheme="minorHAnsi" w:cstheme="minorHAnsi"/>
          <w:b/>
        </w:rPr>
      </w:pPr>
      <w:r>
        <w:rPr>
          <w:rFonts w:asciiTheme="minorHAnsi" w:hAnsiTheme="minorHAnsi" w:cstheme="minorHAnsi"/>
          <w:b/>
        </w:rPr>
        <w:t>Education</w:t>
      </w:r>
    </w:p>
    <w:p w14:paraId="7446AC52" w14:textId="77777777" w:rsidR="00A1468F" w:rsidRDefault="00A1468F">
      <w:pPr>
        <w:jc w:val="both"/>
        <w:rPr>
          <w:rFonts w:asciiTheme="minorHAnsi" w:hAnsiTheme="minorHAnsi" w:cstheme="minorHAnsi"/>
          <w:sz w:val="20"/>
          <w:szCs w:val="20"/>
        </w:rPr>
      </w:pPr>
    </w:p>
    <w:p w14:paraId="564DC6BD" w14:textId="77777777" w:rsidR="00A1468F" w:rsidRPr="00DA108B" w:rsidRDefault="002B0DF9" w:rsidP="00DA108B">
      <w:pPr>
        <w:numPr>
          <w:ilvl w:val="0"/>
          <w:numId w:val="24"/>
        </w:numPr>
        <w:tabs>
          <w:tab w:val="clear" w:pos="0"/>
          <w:tab w:val="num" w:pos="720"/>
        </w:tabs>
        <w:suppressAutoHyphens w:val="0"/>
        <w:rPr>
          <w:sz w:val="22"/>
          <w:szCs w:val="22"/>
        </w:rPr>
      </w:pPr>
      <w:r w:rsidRPr="00DA108B">
        <w:rPr>
          <w:sz w:val="22"/>
          <w:szCs w:val="22"/>
        </w:rPr>
        <w:t>Master of Computer Application, G. Pulla Reddy Engineering College, Kurnool, Andhra Pradesh – 2012.</w:t>
      </w:r>
    </w:p>
    <w:p w14:paraId="00CE31BB" w14:textId="77777777" w:rsidR="00A1468F" w:rsidRPr="00DA108B" w:rsidRDefault="002B0DF9" w:rsidP="00DA108B">
      <w:pPr>
        <w:numPr>
          <w:ilvl w:val="0"/>
          <w:numId w:val="24"/>
        </w:numPr>
        <w:tabs>
          <w:tab w:val="clear" w:pos="0"/>
          <w:tab w:val="num" w:pos="720"/>
        </w:tabs>
        <w:suppressAutoHyphens w:val="0"/>
        <w:rPr>
          <w:sz w:val="22"/>
          <w:szCs w:val="22"/>
        </w:rPr>
      </w:pPr>
      <w:r w:rsidRPr="00DA108B">
        <w:rPr>
          <w:sz w:val="22"/>
          <w:szCs w:val="22"/>
        </w:rPr>
        <w:t>Bachelor of Science, Balayesu Degree College, Hindupur, Andhra Pradesh – 2009.</w:t>
      </w:r>
    </w:p>
    <w:p w14:paraId="7C942B30" w14:textId="77777777" w:rsidR="005522E7" w:rsidRDefault="005522E7">
      <w:pPr>
        <w:pBdr>
          <w:bottom w:val="single" w:sz="12" w:space="1" w:color="000000"/>
        </w:pBdr>
        <w:jc w:val="both"/>
        <w:rPr>
          <w:rFonts w:asciiTheme="minorHAnsi" w:hAnsiTheme="minorHAnsi" w:cstheme="minorHAnsi"/>
          <w:b/>
        </w:rPr>
      </w:pPr>
    </w:p>
    <w:p w14:paraId="3F56267B" w14:textId="77777777" w:rsidR="005522E7" w:rsidRDefault="005522E7">
      <w:pPr>
        <w:pBdr>
          <w:bottom w:val="single" w:sz="12" w:space="1" w:color="000000"/>
        </w:pBdr>
        <w:jc w:val="both"/>
        <w:rPr>
          <w:rFonts w:asciiTheme="minorHAnsi" w:hAnsiTheme="minorHAnsi" w:cstheme="minorHAnsi"/>
          <w:b/>
        </w:rPr>
      </w:pPr>
    </w:p>
    <w:p w14:paraId="76B57C03" w14:textId="76E899FF" w:rsidR="00A1468F" w:rsidRDefault="00102100">
      <w:pPr>
        <w:pBdr>
          <w:bottom w:val="single" w:sz="12" w:space="1" w:color="000000"/>
        </w:pBdr>
        <w:jc w:val="both"/>
        <w:rPr>
          <w:rFonts w:asciiTheme="minorHAnsi" w:hAnsiTheme="minorHAnsi" w:cstheme="minorHAnsi"/>
          <w:b/>
        </w:rPr>
      </w:pPr>
      <w:r>
        <w:rPr>
          <w:rFonts w:asciiTheme="minorHAnsi" w:hAnsiTheme="minorHAnsi" w:cstheme="minorHAnsi"/>
          <w:b/>
        </w:rPr>
        <w:t>PROFESSIONAL EXPERIENCE:</w:t>
      </w:r>
    </w:p>
    <w:p w14:paraId="2B637182" w14:textId="74D0D540" w:rsidR="00A1468F" w:rsidRDefault="002D2454">
      <w:pPr>
        <w:rPr>
          <w:u w:val="single"/>
        </w:rPr>
      </w:pP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sidR="003E3563">
        <w:rPr>
          <w:rFonts w:asciiTheme="minorHAnsi" w:hAnsiTheme="minorHAnsi" w:cstheme="minorHAnsi"/>
          <w:sz w:val="20"/>
          <w:szCs w:val="20"/>
        </w:rPr>
        <w:t xml:space="preserve">      </w:t>
      </w:r>
      <w:r w:rsidR="00C46DF4">
        <w:rPr>
          <w:rFonts w:asciiTheme="minorHAnsi" w:hAnsiTheme="minorHAnsi" w:cstheme="minorHAnsi"/>
          <w:sz w:val="20"/>
          <w:szCs w:val="20"/>
        </w:rPr>
        <w:tab/>
      </w:r>
      <w:r w:rsidR="00C46DF4">
        <w:rPr>
          <w:rFonts w:asciiTheme="minorHAnsi" w:hAnsiTheme="minorHAnsi" w:cstheme="minorHAnsi"/>
          <w:sz w:val="20"/>
          <w:szCs w:val="20"/>
        </w:rPr>
        <w:tab/>
      </w:r>
      <w:r w:rsidR="00CA0B4C">
        <w:rPr>
          <w:rFonts w:asciiTheme="minorHAnsi" w:hAnsiTheme="minorHAnsi" w:cstheme="minorHAnsi"/>
          <w:sz w:val="20"/>
          <w:szCs w:val="20"/>
        </w:rPr>
        <w:t xml:space="preserve">                                                                                                   </w:t>
      </w:r>
      <w:r w:rsidR="008C05D8" w:rsidRPr="008C05D8">
        <w:rPr>
          <w:rFonts w:asciiTheme="minorHAnsi" w:hAnsiTheme="minorHAnsi" w:cstheme="minorHAnsi"/>
          <w:b/>
          <w:bCs/>
          <w:sz w:val="20"/>
          <w:szCs w:val="20"/>
        </w:rPr>
        <w:t>2025</w:t>
      </w:r>
      <w:r w:rsidR="008C05D8">
        <w:rPr>
          <w:rFonts w:asciiTheme="minorHAnsi" w:hAnsiTheme="minorHAnsi" w:cstheme="minorHAnsi"/>
          <w:sz w:val="20"/>
          <w:szCs w:val="20"/>
        </w:rPr>
        <w:t xml:space="preserve"> </w:t>
      </w:r>
      <w:r w:rsidR="001C1490">
        <w:rPr>
          <w:rFonts w:asciiTheme="minorHAnsi" w:hAnsiTheme="minorHAnsi" w:cstheme="minorHAnsi"/>
          <w:b/>
          <w:sz w:val="20"/>
          <w:szCs w:val="20"/>
        </w:rPr>
        <w:t>OCT</w:t>
      </w:r>
      <w:r w:rsidR="008C05D8">
        <w:rPr>
          <w:rFonts w:asciiTheme="minorHAnsi" w:hAnsiTheme="minorHAnsi" w:cstheme="minorHAnsi"/>
          <w:b/>
          <w:sz w:val="20"/>
          <w:szCs w:val="20"/>
        </w:rPr>
        <w:t xml:space="preserve"> to</w:t>
      </w:r>
      <w:r>
        <w:rPr>
          <w:rFonts w:asciiTheme="minorHAnsi" w:hAnsiTheme="minorHAnsi" w:cstheme="minorHAnsi"/>
          <w:b/>
          <w:sz w:val="20"/>
          <w:szCs w:val="20"/>
        </w:rPr>
        <w:t xml:space="preserve"> </w:t>
      </w:r>
      <w:r w:rsidR="00CA0B4C">
        <w:rPr>
          <w:rFonts w:asciiTheme="minorHAnsi" w:hAnsiTheme="minorHAnsi" w:cstheme="minorHAnsi"/>
          <w:b/>
          <w:sz w:val="20"/>
          <w:szCs w:val="20"/>
        </w:rPr>
        <w:t>till date</w:t>
      </w:r>
    </w:p>
    <w:p w14:paraId="17ADB758" w14:textId="3701ABC6" w:rsidR="00BD6298" w:rsidRPr="00DA108B" w:rsidRDefault="00BD6298" w:rsidP="00DA108B">
      <w:pPr>
        <w:suppressAutoHyphens w:val="0"/>
        <w:jc w:val="both"/>
        <w:rPr>
          <w:b/>
          <w:bCs/>
          <w:sz w:val="22"/>
          <w:szCs w:val="22"/>
          <w:lang w:eastAsia="zh-CN"/>
        </w:rPr>
      </w:pPr>
      <w:r w:rsidRPr="00DA108B">
        <w:rPr>
          <w:b/>
          <w:bCs/>
          <w:sz w:val="22"/>
          <w:szCs w:val="22"/>
          <w:lang w:eastAsia="zh-CN"/>
        </w:rPr>
        <w:t>Client: Harbor Freight Tools, FL, US</w:t>
      </w:r>
    </w:p>
    <w:p w14:paraId="6727B8FB" w14:textId="177C8937" w:rsidR="00E975EB" w:rsidRPr="00DA108B" w:rsidRDefault="00E81E15" w:rsidP="00DA108B">
      <w:pPr>
        <w:suppressAutoHyphens w:val="0"/>
        <w:jc w:val="both"/>
        <w:rPr>
          <w:b/>
          <w:bCs/>
          <w:sz w:val="22"/>
          <w:szCs w:val="22"/>
          <w:lang w:eastAsia="zh-CN"/>
        </w:rPr>
      </w:pPr>
      <w:r w:rsidRPr="00DA108B">
        <w:rPr>
          <w:b/>
          <w:bCs/>
          <w:sz w:val="22"/>
          <w:szCs w:val="22"/>
          <w:lang w:eastAsia="zh-CN"/>
        </w:rPr>
        <w:t>Position</w:t>
      </w:r>
      <w:r w:rsidR="00E975EB" w:rsidRPr="00DA108B">
        <w:rPr>
          <w:b/>
          <w:bCs/>
          <w:sz w:val="22"/>
          <w:szCs w:val="22"/>
          <w:lang w:eastAsia="zh-CN"/>
        </w:rPr>
        <w:t xml:space="preserve">: Sr </w:t>
      </w:r>
      <w:r w:rsidR="00102100">
        <w:rPr>
          <w:b/>
          <w:bCs/>
          <w:sz w:val="22"/>
          <w:szCs w:val="22"/>
          <w:lang w:eastAsia="zh-CN"/>
        </w:rPr>
        <w:t>Informatica IDMC Developer</w:t>
      </w:r>
    </w:p>
    <w:p w14:paraId="33B48ADA" w14:textId="68892BA1" w:rsidR="00E975EB" w:rsidRPr="00DA108B" w:rsidRDefault="00E81E15" w:rsidP="00DA108B">
      <w:pPr>
        <w:suppressAutoHyphens w:val="0"/>
        <w:jc w:val="both"/>
        <w:rPr>
          <w:b/>
          <w:bCs/>
          <w:sz w:val="22"/>
          <w:szCs w:val="22"/>
          <w:lang w:eastAsia="zh-CN"/>
        </w:rPr>
      </w:pPr>
      <w:r w:rsidRPr="00DA108B">
        <w:rPr>
          <w:b/>
          <w:bCs/>
          <w:sz w:val="22"/>
          <w:szCs w:val="22"/>
          <w:lang w:eastAsia="zh-CN"/>
        </w:rPr>
        <w:t xml:space="preserve">Roles and </w:t>
      </w:r>
      <w:r w:rsidR="00E975EB" w:rsidRPr="00DA108B">
        <w:rPr>
          <w:b/>
          <w:bCs/>
          <w:sz w:val="22"/>
          <w:szCs w:val="22"/>
          <w:lang w:eastAsia="zh-CN"/>
        </w:rPr>
        <w:t>Responsibilities:</w:t>
      </w:r>
      <w:r w:rsidR="008C6468" w:rsidRPr="00DA108B">
        <w:rPr>
          <w:b/>
          <w:bCs/>
          <w:sz w:val="22"/>
          <w:szCs w:val="22"/>
          <w:lang w:eastAsia="zh-CN"/>
        </w:rPr>
        <w:t xml:space="preserve">   </w:t>
      </w:r>
    </w:p>
    <w:p w14:paraId="1FABDECD" w14:textId="77777777" w:rsidR="00F728C8" w:rsidRPr="00E81CDC" w:rsidRDefault="00F728C8" w:rsidP="00E81CDC">
      <w:pPr>
        <w:numPr>
          <w:ilvl w:val="0"/>
          <w:numId w:val="24"/>
        </w:numPr>
        <w:tabs>
          <w:tab w:val="clear" w:pos="0"/>
          <w:tab w:val="num" w:pos="720"/>
        </w:tabs>
        <w:suppressAutoHyphens w:val="0"/>
        <w:rPr>
          <w:sz w:val="22"/>
          <w:szCs w:val="22"/>
        </w:rPr>
      </w:pPr>
      <w:r w:rsidRPr="00E81CDC">
        <w:rPr>
          <w:sz w:val="22"/>
          <w:szCs w:val="22"/>
        </w:rPr>
        <w:t>Designed and implemented end-to-end data integration solutions using IICS/IDMC for cloud-based data warehousing and analytics platforms.</w:t>
      </w:r>
    </w:p>
    <w:p w14:paraId="21398BCB" w14:textId="6298B064" w:rsidR="00F728C8" w:rsidRPr="00E81CDC" w:rsidRDefault="00F728C8" w:rsidP="00E81CDC">
      <w:pPr>
        <w:numPr>
          <w:ilvl w:val="0"/>
          <w:numId w:val="24"/>
        </w:numPr>
        <w:tabs>
          <w:tab w:val="clear" w:pos="0"/>
          <w:tab w:val="num" w:pos="720"/>
        </w:tabs>
        <w:suppressAutoHyphens w:val="0"/>
        <w:rPr>
          <w:sz w:val="22"/>
          <w:szCs w:val="22"/>
        </w:rPr>
      </w:pPr>
      <w:r w:rsidRPr="00E81CDC">
        <w:rPr>
          <w:sz w:val="22"/>
          <w:szCs w:val="22"/>
        </w:rPr>
        <w:t xml:space="preserve">  Created IICS/IDMC connects using various cloud connectors and migrated the ETL code from DEV to SIT, UAT &amp; production in IICS administrator tool.</w:t>
      </w:r>
    </w:p>
    <w:p w14:paraId="4E2657ED" w14:textId="52E92F0C" w:rsidR="00EA0EED" w:rsidRPr="00E81CDC" w:rsidRDefault="00EA0EED" w:rsidP="00E81CDC">
      <w:pPr>
        <w:numPr>
          <w:ilvl w:val="0"/>
          <w:numId w:val="24"/>
        </w:numPr>
        <w:tabs>
          <w:tab w:val="clear" w:pos="0"/>
          <w:tab w:val="num" w:pos="720"/>
        </w:tabs>
        <w:suppressAutoHyphens w:val="0"/>
        <w:rPr>
          <w:sz w:val="22"/>
          <w:szCs w:val="22"/>
        </w:rPr>
      </w:pPr>
      <w:r w:rsidRPr="00E81CDC">
        <w:rPr>
          <w:sz w:val="22"/>
          <w:szCs w:val="22"/>
        </w:rPr>
        <w:t xml:space="preserve"> Extensively used cloud transformations – Aggregator, Expression, Filter, Joiner, Java, Lookup (Connected &amp; Unconnected) Rank, Router, sequence Generator, Sorted, Structure Parser, Union, Web services Transformations. Refreshing the mappings for any changes/additions to source attributes.</w:t>
      </w:r>
    </w:p>
    <w:p w14:paraId="36E71148" w14:textId="77777777" w:rsidR="00EA0EED" w:rsidRPr="00E81CDC" w:rsidRDefault="00EA0EED" w:rsidP="00E81CDC">
      <w:pPr>
        <w:numPr>
          <w:ilvl w:val="0"/>
          <w:numId w:val="24"/>
        </w:numPr>
        <w:tabs>
          <w:tab w:val="clear" w:pos="0"/>
          <w:tab w:val="num" w:pos="720"/>
        </w:tabs>
        <w:suppressAutoHyphens w:val="0"/>
        <w:rPr>
          <w:sz w:val="22"/>
          <w:szCs w:val="22"/>
        </w:rPr>
      </w:pPr>
      <w:r w:rsidRPr="00E81CDC">
        <w:rPr>
          <w:sz w:val="22"/>
          <w:szCs w:val="22"/>
        </w:rPr>
        <w:t>Developed cloud integration parameterized mapping template (DB &amp; table object parameterization) for stage, dimensions (SCD Type1, SCD Type 2, CDC and incremental load) for fact load process.</w:t>
      </w:r>
    </w:p>
    <w:p w14:paraId="598EBBCA" w14:textId="77777777" w:rsidR="00EA0EED" w:rsidRPr="00E81CDC" w:rsidRDefault="00EA0EED" w:rsidP="00E81CDC">
      <w:pPr>
        <w:numPr>
          <w:ilvl w:val="0"/>
          <w:numId w:val="24"/>
        </w:numPr>
        <w:tabs>
          <w:tab w:val="clear" w:pos="0"/>
          <w:tab w:val="num" w:pos="720"/>
        </w:tabs>
        <w:suppressAutoHyphens w:val="0"/>
        <w:rPr>
          <w:sz w:val="22"/>
          <w:szCs w:val="22"/>
        </w:rPr>
      </w:pPr>
      <w:r w:rsidRPr="00E81CDC">
        <w:rPr>
          <w:sz w:val="22"/>
          <w:szCs w:val="22"/>
        </w:rPr>
        <w:t>Worked with various kinds of files like Flat files, XML, Json, Excel, Mainframe Files like COBOL. Extracted the data from excel files by using Intelligent Structure Model (ISM), Structure Parser transformation.</w:t>
      </w:r>
    </w:p>
    <w:p w14:paraId="23528A91" w14:textId="7CF1C24B" w:rsidR="00E81CDC" w:rsidRPr="00E81CDC" w:rsidRDefault="00E81CDC" w:rsidP="00E81CDC">
      <w:pPr>
        <w:numPr>
          <w:ilvl w:val="0"/>
          <w:numId w:val="24"/>
        </w:numPr>
        <w:tabs>
          <w:tab w:val="clear" w:pos="0"/>
          <w:tab w:val="num" w:pos="720"/>
        </w:tabs>
        <w:suppressAutoHyphens w:val="0"/>
        <w:rPr>
          <w:sz w:val="22"/>
          <w:szCs w:val="22"/>
        </w:rPr>
      </w:pPr>
      <w:r w:rsidRPr="00E81CDC">
        <w:rPr>
          <w:sz w:val="22"/>
          <w:szCs w:val="22"/>
        </w:rPr>
        <w:t>Developed complex informatica cloud task flows (Parallel) with multiple mapping tasks and task flows.</w:t>
      </w:r>
    </w:p>
    <w:p w14:paraId="7E3CEDE5" w14:textId="7D6D7AE6" w:rsidR="00930D08" w:rsidRPr="00E81CDC" w:rsidRDefault="00930D08" w:rsidP="00E81CDC">
      <w:pPr>
        <w:numPr>
          <w:ilvl w:val="0"/>
          <w:numId w:val="24"/>
        </w:numPr>
        <w:tabs>
          <w:tab w:val="clear" w:pos="0"/>
          <w:tab w:val="num" w:pos="720"/>
        </w:tabs>
        <w:suppressAutoHyphens w:val="0"/>
        <w:rPr>
          <w:sz w:val="22"/>
          <w:szCs w:val="22"/>
        </w:rPr>
      </w:pPr>
      <w:r w:rsidRPr="00E81CDC">
        <w:rPr>
          <w:sz w:val="22"/>
          <w:szCs w:val="22"/>
        </w:rPr>
        <w:t>Scheduled and monitored jobs using</w:t>
      </w:r>
      <w:r w:rsidR="00EA0EED" w:rsidRPr="00E81CDC">
        <w:rPr>
          <w:sz w:val="22"/>
          <w:szCs w:val="22"/>
        </w:rPr>
        <w:t xml:space="preserve"> Active Batch scheduling tool</w:t>
      </w:r>
      <w:r w:rsidRPr="00E81CDC">
        <w:rPr>
          <w:sz w:val="22"/>
          <w:szCs w:val="22"/>
        </w:rPr>
        <w:t>.</w:t>
      </w:r>
    </w:p>
    <w:p w14:paraId="3544C61E" w14:textId="6CE798C9" w:rsidR="002504FF" w:rsidRPr="00E81CDC" w:rsidRDefault="002504FF" w:rsidP="00E81CDC">
      <w:pPr>
        <w:numPr>
          <w:ilvl w:val="0"/>
          <w:numId w:val="24"/>
        </w:numPr>
        <w:tabs>
          <w:tab w:val="clear" w:pos="0"/>
          <w:tab w:val="num" w:pos="720"/>
        </w:tabs>
        <w:suppressAutoHyphens w:val="0"/>
        <w:rPr>
          <w:sz w:val="22"/>
          <w:szCs w:val="22"/>
        </w:rPr>
      </w:pPr>
      <w:r w:rsidRPr="00E81CDC">
        <w:rPr>
          <w:sz w:val="22"/>
          <w:szCs w:val="22"/>
        </w:rPr>
        <w:t>Designed and deployed interactive reports and dashboards in SSRS based on business requirements</w:t>
      </w:r>
    </w:p>
    <w:p w14:paraId="3949B87B" w14:textId="5B963D75" w:rsidR="002504FF" w:rsidRPr="00E81CDC" w:rsidRDefault="002504FF" w:rsidP="00E81CDC">
      <w:pPr>
        <w:numPr>
          <w:ilvl w:val="0"/>
          <w:numId w:val="24"/>
        </w:numPr>
        <w:tabs>
          <w:tab w:val="clear" w:pos="0"/>
          <w:tab w:val="num" w:pos="720"/>
        </w:tabs>
        <w:suppressAutoHyphens w:val="0"/>
        <w:rPr>
          <w:sz w:val="22"/>
          <w:szCs w:val="22"/>
        </w:rPr>
      </w:pPr>
      <w:r w:rsidRPr="00E81CDC">
        <w:rPr>
          <w:sz w:val="22"/>
          <w:szCs w:val="22"/>
        </w:rPr>
        <w:t xml:space="preserve">Scheduled and monitored </w:t>
      </w:r>
      <w:r w:rsidR="00171F92">
        <w:rPr>
          <w:sz w:val="22"/>
          <w:szCs w:val="22"/>
        </w:rPr>
        <w:t xml:space="preserve">SSIS </w:t>
      </w:r>
      <w:r w:rsidRPr="00E81CDC">
        <w:rPr>
          <w:sz w:val="22"/>
          <w:szCs w:val="22"/>
        </w:rPr>
        <w:t>ETL jobs using SQL Server Agent</w:t>
      </w:r>
    </w:p>
    <w:p w14:paraId="3A0773EF" w14:textId="022043C0" w:rsidR="00713C19" w:rsidRPr="00E81CDC" w:rsidRDefault="00713C19" w:rsidP="00E81CDC">
      <w:pPr>
        <w:numPr>
          <w:ilvl w:val="0"/>
          <w:numId w:val="24"/>
        </w:numPr>
        <w:tabs>
          <w:tab w:val="clear" w:pos="0"/>
          <w:tab w:val="num" w:pos="720"/>
        </w:tabs>
        <w:suppressAutoHyphens w:val="0"/>
        <w:rPr>
          <w:sz w:val="22"/>
          <w:szCs w:val="22"/>
        </w:rPr>
      </w:pPr>
      <w:r w:rsidRPr="00E81CDC">
        <w:rPr>
          <w:sz w:val="22"/>
          <w:szCs w:val="22"/>
        </w:rPr>
        <w:t>Implemented incremental file ingestion pipelines using Databricks Auto Loader.</w:t>
      </w:r>
    </w:p>
    <w:p w14:paraId="4AF76D64" w14:textId="760D92E3" w:rsidR="00713C19" w:rsidRPr="00E81CDC" w:rsidRDefault="00713C19" w:rsidP="00E81CDC">
      <w:pPr>
        <w:numPr>
          <w:ilvl w:val="0"/>
          <w:numId w:val="24"/>
        </w:numPr>
        <w:tabs>
          <w:tab w:val="clear" w:pos="0"/>
          <w:tab w:val="num" w:pos="720"/>
        </w:tabs>
        <w:suppressAutoHyphens w:val="0"/>
        <w:rPr>
          <w:sz w:val="22"/>
          <w:szCs w:val="22"/>
        </w:rPr>
      </w:pPr>
      <w:r w:rsidRPr="00E81CDC">
        <w:rPr>
          <w:sz w:val="22"/>
          <w:szCs w:val="22"/>
        </w:rPr>
        <w:t>Loaded CSV, JSON, and Parquet files from ADLS / S3 into Delta Lake tables</w:t>
      </w:r>
    </w:p>
    <w:p w14:paraId="099CBF9F" w14:textId="16518AA1" w:rsidR="00930D08" w:rsidRPr="00E81CDC" w:rsidRDefault="00713C19" w:rsidP="00E81CDC">
      <w:pPr>
        <w:numPr>
          <w:ilvl w:val="0"/>
          <w:numId w:val="24"/>
        </w:numPr>
        <w:tabs>
          <w:tab w:val="clear" w:pos="0"/>
          <w:tab w:val="num" w:pos="720"/>
        </w:tabs>
        <w:suppressAutoHyphens w:val="0"/>
        <w:rPr>
          <w:sz w:val="22"/>
          <w:szCs w:val="22"/>
        </w:rPr>
      </w:pPr>
      <w:r w:rsidRPr="00E81CDC">
        <w:rPr>
          <w:sz w:val="22"/>
          <w:szCs w:val="22"/>
        </w:rPr>
        <w:t>Implemented schema inference and schema evolution for dynamic data sources</w:t>
      </w:r>
    </w:p>
    <w:p w14:paraId="388113A6" w14:textId="77777777" w:rsidR="00C750AB" w:rsidRPr="00E81CDC" w:rsidRDefault="00713C19" w:rsidP="00E81CDC">
      <w:pPr>
        <w:numPr>
          <w:ilvl w:val="0"/>
          <w:numId w:val="24"/>
        </w:numPr>
        <w:tabs>
          <w:tab w:val="clear" w:pos="0"/>
          <w:tab w:val="num" w:pos="720"/>
        </w:tabs>
        <w:suppressAutoHyphens w:val="0"/>
        <w:rPr>
          <w:sz w:val="22"/>
          <w:szCs w:val="22"/>
        </w:rPr>
      </w:pPr>
      <w:r w:rsidRPr="00E81CDC">
        <w:rPr>
          <w:sz w:val="22"/>
          <w:szCs w:val="22"/>
        </w:rPr>
        <w:t>Used checkpointing and schema locations to ensure fault tolerance and exactly once processing</w:t>
      </w:r>
    </w:p>
    <w:p w14:paraId="2D83C26D" w14:textId="5239A726" w:rsidR="00BD6298" w:rsidRPr="00E81CDC" w:rsidRDefault="00C750AB" w:rsidP="00E81CDC">
      <w:pPr>
        <w:numPr>
          <w:ilvl w:val="0"/>
          <w:numId w:val="24"/>
        </w:numPr>
        <w:tabs>
          <w:tab w:val="clear" w:pos="0"/>
          <w:tab w:val="num" w:pos="720"/>
        </w:tabs>
        <w:suppressAutoHyphens w:val="0"/>
        <w:rPr>
          <w:sz w:val="22"/>
          <w:szCs w:val="22"/>
        </w:rPr>
      </w:pPr>
      <w:r w:rsidRPr="00E81CDC">
        <w:rPr>
          <w:sz w:val="22"/>
          <w:szCs w:val="22"/>
        </w:rPr>
        <w:t>Build Delta Live Tables (DLT) pipelines (Bronze / Silver / Gold)</w:t>
      </w:r>
    </w:p>
    <w:p w14:paraId="6B917869" w14:textId="29434332" w:rsidR="00C750AB" w:rsidRPr="00E81CDC" w:rsidRDefault="00C750AB" w:rsidP="00E81CDC">
      <w:pPr>
        <w:numPr>
          <w:ilvl w:val="0"/>
          <w:numId w:val="24"/>
        </w:numPr>
        <w:tabs>
          <w:tab w:val="clear" w:pos="0"/>
          <w:tab w:val="num" w:pos="720"/>
        </w:tabs>
        <w:suppressAutoHyphens w:val="0"/>
        <w:rPr>
          <w:sz w:val="22"/>
          <w:szCs w:val="22"/>
        </w:rPr>
      </w:pPr>
      <w:r w:rsidRPr="00E81CDC">
        <w:rPr>
          <w:sz w:val="22"/>
          <w:szCs w:val="22"/>
        </w:rPr>
        <w:lastRenderedPageBreak/>
        <w:t>Monitor and troubleshoot pipeline failures</w:t>
      </w:r>
    </w:p>
    <w:p w14:paraId="4B3BD123" w14:textId="77777777" w:rsidR="008C05D8" w:rsidRPr="00C750AB" w:rsidRDefault="008C05D8" w:rsidP="00895F85">
      <w:pPr>
        <w:pStyle w:val="ListParagraph"/>
        <w:ind w:left="648"/>
        <w:rPr>
          <w:rFonts w:asciiTheme="minorHAnsi" w:eastAsia="Carlito" w:hAnsiTheme="minorHAnsi" w:cstheme="minorHAnsi"/>
          <w:b/>
          <w:bCs/>
          <w:sz w:val="20"/>
          <w:szCs w:val="20"/>
        </w:rPr>
      </w:pPr>
    </w:p>
    <w:p w14:paraId="76E6A90B" w14:textId="08730818" w:rsidR="008C05D8" w:rsidRPr="00DA108B" w:rsidRDefault="008C05D8" w:rsidP="00DA108B">
      <w:pPr>
        <w:suppressAutoHyphens w:val="0"/>
        <w:jc w:val="both"/>
        <w:rPr>
          <w:b/>
          <w:bCs/>
          <w:sz w:val="22"/>
          <w:szCs w:val="22"/>
          <w:lang w:eastAsia="zh-CN"/>
        </w:rPr>
      </w:pPr>
      <w:r w:rsidRPr="00DA108B">
        <w:rPr>
          <w:b/>
          <w:bCs/>
          <w:sz w:val="22"/>
          <w:szCs w:val="22"/>
          <w:lang w:eastAsia="zh-CN"/>
        </w:rPr>
        <w:t>Mouri tech global Enterprise Solutions (</w:t>
      </w:r>
      <w:r w:rsidR="00DA108B" w:rsidRPr="00DA108B">
        <w:rPr>
          <w:b/>
          <w:bCs/>
          <w:sz w:val="22"/>
          <w:szCs w:val="22"/>
          <w:lang w:eastAsia="zh-CN"/>
        </w:rPr>
        <w:t xml:space="preserve">Hyderabad)  </w:t>
      </w:r>
      <w:r w:rsidRPr="00DA108B">
        <w:rPr>
          <w:b/>
          <w:bCs/>
          <w:sz w:val="22"/>
          <w:szCs w:val="22"/>
          <w:lang w:eastAsia="zh-CN"/>
        </w:rPr>
        <w:t xml:space="preserve">                                                2016 July to 2022 Sep</w:t>
      </w:r>
    </w:p>
    <w:p w14:paraId="697B869E" w14:textId="5B0200D4" w:rsidR="009172ED" w:rsidRPr="00DA108B" w:rsidRDefault="009172ED" w:rsidP="00DA108B">
      <w:pPr>
        <w:suppressAutoHyphens w:val="0"/>
        <w:jc w:val="both"/>
        <w:rPr>
          <w:b/>
          <w:bCs/>
          <w:sz w:val="22"/>
          <w:szCs w:val="22"/>
          <w:lang w:eastAsia="zh-CN"/>
        </w:rPr>
      </w:pPr>
      <w:r w:rsidRPr="00DA108B">
        <w:rPr>
          <w:b/>
          <w:bCs/>
          <w:sz w:val="22"/>
          <w:szCs w:val="22"/>
          <w:lang w:eastAsia="zh-CN"/>
        </w:rPr>
        <w:t xml:space="preserve">Client: Stanley Black &amp; Decker                                                                </w:t>
      </w:r>
    </w:p>
    <w:p w14:paraId="42E849C5" w14:textId="50057A52" w:rsidR="009172ED" w:rsidRPr="00DA108B" w:rsidRDefault="009172ED" w:rsidP="00DA108B">
      <w:pPr>
        <w:suppressAutoHyphens w:val="0"/>
        <w:jc w:val="both"/>
        <w:rPr>
          <w:b/>
          <w:bCs/>
          <w:sz w:val="22"/>
          <w:szCs w:val="22"/>
          <w:lang w:eastAsia="zh-CN"/>
        </w:rPr>
      </w:pPr>
      <w:r w:rsidRPr="00DA108B">
        <w:rPr>
          <w:b/>
          <w:bCs/>
          <w:sz w:val="22"/>
          <w:szCs w:val="22"/>
          <w:lang w:eastAsia="zh-CN"/>
        </w:rPr>
        <w:t xml:space="preserve">Role: </w:t>
      </w:r>
      <w:r w:rsidR="00102100">
        <w:rPr>
          <w:b/>
          <w:bCs/>
          <w:sz w:val="22"/>
          <w:szCs w:val="22"/>
          <w:lang w:eastAsia="zh-CN"/>
        </w:rPr>
        <w:t>Sr. Informatica IDMC Developer</w:t>
      </w:r>
      <w:r w:rsidRPr="00DA108B">
        <w:rPr>
          <w:b/>
          <w:bCs/>
          <w:sz w:val="22"/>
          <w:szCs w:val="22"/>
          <w:lang w:eastAsia="zh-CN"/>
        </w:rPr>
        <w:t xml:space="preserve"> </w:t>
      </w:r>
    </w:p>
    <w:p w14:paraId="16B99AFD" w14:textId="3E54B8CF" w:rsidR="009172ED" w:rsidRPr="00DA108B" w:rsidRDefault="009172ED" w:rsidP="00DA108B">
      <w:pPr>
        <w:suppressAutoHyphens w:val="0"/>
        <w:jc w:val="both"/>
        <w:rPr>
          <w:b/>
          <w:bCs/>
          <w:sz w:val="22"/>
          <w:szCs w:val="22"/>
          <w:lang w:eastAsia="zh-CN"/>
        </w:rPr>
      </w:pPr>
      <w:r w:rsidRPr="00DA108B">
        <w:rPr>
          <w:b/>
          <w:bCs/>
          <w:sz w:val="22"/>
          <w:szCs w:val="22"/>
          <w:lang w:eastAsia="zh-CN"/>
        </w:rPr>
        <w:t>Project: BA&amp;R CFIN and SEFBA</w:t>
      </w:r>
    </w:p>
    <w:p w14:paraId="4DB519BB" w14:textId="5835BB3B" w:rsidR="00A1468F" w:rsidRPr="00DA108B" w:rsidRDefault="002B0DF9" w:rsidP="00DA108B">
      <w:pPr>
        <w:suppressAutoHyphens w:val="0"/>
        <w:jc w:val="both"/>
        <w:rPr>
          <w:b/>
          <w:bCs/>
          <w:sz w:val="22"/>
          <w:szCs w:val="22"/>
          <w:lang w:eastAsia="zh-CN"/>
        </w:rPr>
      </w:pPr>
      <w:r w:rsidRPr="00DA108B">
        <w:rPr>
          <w:b/>
          <w:bCs/>
          <w:sz w:val="22"/>
          <w:szCs w:val="22"/>
          <w:lang w:eastAsia="zh-CN"/>
        </w:rPr>
        <w:t>Responsibilities:</w:t>
      </w:r>
    </w:p>
    <w:p w14:paraId="0A20411C" w14:textId="6C3156A1" w:rsidR="00C750AB" w:rsidRPr="00E81CDC" w:rsidRDefault="00C750AB" w:rsidP="00E81CDC">
      <w:pPr>
        <w:numPr>
          <w:ilvl w:val="0"/>
          <w:numId w:val="24"/>
        </w:numPr>
        <w:tabs>
          <w:tab w:val="clear" w:pos="0"/>
          <w:tab w:val="num" w:pos="720"/>
        </w:tabs>
        <w:suppressAutoHyphens w:val="0"/>
        <w:rPr>
          <w:sz w:val="22"/>
          <w:szCs w:val="22"/>
        </w:rPr>
      </w:pPr>
      <w:r w:rsidRPr="00E81CDC">
        <w:rPr>
          <w:sz w:val="22"/>
          <w:szCs w:val="22"/>
        </w:rPr>
        <w:t>Designed, developed, and maintained data integration pipelines using Informatica Intelligent Data Management Cloud (IDMC).</w:t>
      </w:r>
    </w:p>
    <w:p w14:paraId="021F71F6" w14:textId="13194244" w:rsidR="00C750AB" w:rsidRPr="00E81CDC" w:rsidRDefault="00C750AB" w:rsidP="00E81CDC">
      <w:pPr>
        <w:numPr>
          <w:ilvl w:val="0"/>
          <w:numId w:val="24"/>
        </w:numPr>
        <w:tabs>
          <w:tab w:val="clear" w:pos="0"/>
          <w:tab w:val="num" w:pos="720"/>
        </w:tabs>
        <w:suppressAutoHyphens w:val="0"/>
        <w:rPr>
          <w:sz w:val="22"/>
          <w:szCs w:val="22"/>
        </w:rPr>
      </w:pPr>
      <w:r w:rsidRPr="00E81CDC">
        <w:rPr>
          <w:sz w:val="22"/>
          <w:szCs w:val="22"/>
        </w:rPr>
        <w:t>Developed mappings, mapping tasks, and taskflows for batch and incremental loads</w:t>
      </w:r>
    </w:p>
    <w:p w14:paraId="3B7A2823" w14:textId="5CFB77C9" w:rsidR="00C750AB" w:rsidRDefault="00C750AB" w:rsidP="00E81CDC">
      <w:pPr>
        <w:numPr>
          <w:ilvl w:val="0"/>
          <w:numId w:val="24"/>
        </w:numPr>
        <w:tabs>
          <w:tab w:val="clear" w:pos="0"/>
          <w:tab w:val="num" w:pos="720"/>
        </w:tabs>
        <w:suppressAutoHyphens w:val="0"/>
        <w:rPr>
          <w:sz w:val="22"/>
          <w:szCs w:val="22"/>
        </w:rPr>
      </w:pPr>
      <w:r w:rsidRPr="00E81CDC">
        <w:rPr>
          <w:sz w:val="22"/>
          <w:szCs w:val="22"/>
        </w:rPr>
        <w:t>Applied business transformation rules using Joiner, Aggregator, Lookup, Router, Expression, and Filter transformations.</w:t>
      </w:r>
    </w:p>
    <w:p w14:paraId="18E13795" w14:textId="77777777" w:rsidR="00102100" w:rsidRPr="00DC2A61" w:rsidRDefault="00102100" w:rsidP="00102100">
      <w:pPr>
        <w:numPr>
          <w:ilvl w:val="0"/>
          <w:numId w:val="24"/>
        </w:numPr>
        <w:tabs>
          <w:tab w:val="clear" w:pos="0"/>
        </w:tabs>
        <w:suppressAutoHyphens w:val="0"/>
        <w:rPr>
          <w:sz w:val="22"/>
          <w:szCs w:val="22"/>
        </w:rPr>
      </w:pPr>
      <w:r>
        <w:rPr>
          <w:sz w:val="22"/>
          <w:szCs w:val="22"/>
        </w:rPr>
        <w:t>Created various data task steps like Assignment, command, decision, File Watcher, jump, Parallel Path, Notification, Wait.</w:t>
      </w:r>
    </w:p>
    <w:p w14:paraId="131E2034" w14:textId="200026F8" w:rsidR="00102100" w:rsidRDefault="00102100" w:rsidP="00102100">
      <w:pPr>
        <w:pStyle w:val="ListParagraph"/>
        <w:numPr>
          <w:ilvl w:val="0"/>
          <w:numId w:val="24"/>
        </w:numPr>
        <w:suppressAutoHyphens w:val="0"/>
        <w:spacing w:line="276" w:lineRule="auto"/>
        <w:contextualSpacing/>
        <w:rPr>
          <w:sz w:val="22"/>
          <w:szCs w:val="22"/>
        </w:rPr>
      </w:pPr>
      <w:r>
        <w:rPr>
          <w:sz w:val="22"/>
          <w:szCs w:val="22"/>
        </w:rPr>
        <w:t>Worked with Normalization transformation by converting the incoming fixed-width files to COBOL (</w:t>
      </w:r>
      <w:r w:rsidRPr="00524785">
        <w:rPr>
          <w:sz w:val="22"/>
          <w:szCs w:val="22"/>
        </w:rPr>
        <w:t>VSAM</w:t>
      </w:r>
      <w:r>
        <w:rPr>
          <w:sz w:val="22"/>
          <w:szCs w:val="22"/>
        </w:rPr>
        <w:t>) workbooks and normalizing the data.</w:t>
      </w:r>
    </w:p>
    <w:p w14:paraId="25D9355F" w14:textId="7E4A3762" w:rsidR="00102100" w:rsidRPr="00102100" w:rsidRDefault="00102100" w:rsidP="00102100">
      <w:pPr>
        <w:numPr>
          <w:ilvl w:val="0"/>
          <w:numId w:val="24"/>
        </w:numPr>
        <w:shd w:val="clear" w:color="auto" w:fill="FFFFFF"/>
        <w:tabs>
          <w:tab w:val="clear" w:pos="0"/>
          <w:tab w:val="num" w:pos="720"/>
        </w:tabs>
        <w:suppressAutoHyphens w:val="0"/>
        <w:jc w:val="both"/>
      </w:pPr>
      <w:r w:rsidRPr="004547F0">
        <w:rPr>
          <w:color w:val="000000"/>
          <w:sz w:val="22"/>
          <w:szCs w:val="22"/>
        </w:rPr>
        <w:t>Developed audit tables for all the cloud mappings</w:t>
      </w:r>
      <w:r>
        <w:rPr>
          <w:color w:val="000000"/>
          <w:sz w:val="22"/>
          <w:szCs w:val="22"/>
        </w:rPr>
        <w:t xml:space="preserve"> and</w:t>
      </w:r>
      <w:r w:rsidRPr="004547F0">
        <w:rPr>
          <w:color w:val="000000"/>
          <w:sz w:val="22"/>
          <w:szCs w:val="22"/>
        </w:rPr>
        <w:t xml:space="preserve"> </w:t>
      </w:r>
      <w:r>
        <w:rPr>
          <w:color w:val="000000"/>
          <w:sz w:val="22"/>
          <w:szCs w:val="22"/>
        </w:rPr>
        <w:t>a</w:t>
      </w:r>
      <w:r w:rsidRPr="004547F0">
        <w:rPr>
          <w:color w:val="000000"/>
          <w:sz w:val="22"/>
          <w:szCs w:val="22"/>
        </w:rPr>
        <w:t>utomated/scheduled cloud jobs to run daily with email notifications for any failures/timeout issues.</w:t>
      </w:r>
    </w:p>
    <w:p w14:paraId="47E8A4B8" w14:textId="193F6DC0" w:rsidR="00C750AB" w:rsidRPr="00E81CDC" w:rsidRDefault="00C750AB" w:rsidP="00E81CDC">
      <w:pPr>
        <w:numPr>
          <w:ilvl w:val="0"/>
          <w:numId w:val="24"/>
        </w:numPr>
        <w:tabs>
          <w:tab w:val="clear" w:pos="0"/>
          <w:tab w:val="num" w:pos="720"/>
        </w:tabs>
        <w:suppressAutoHyphens w:val="0"/>
        <w:rPr>
          <w:sz w:val="22"/>
          <w:szCs w:val="22"/>
        </w:rPr>
      </w:pPr>
      <w:r w:rsidRPr="00E81CDC">
        <w:rPr>
          <w:sz w:val="22"/>
          <w:szCs w:val="22"/>
        </w:rPr>
        <w:t>Handled error handling, logging, recovery, and restart ability in taskflows.</w:t>
      </w:r>
    </w:p>
    <w:p w14:paraId="3609F58B" w14:textId="18262759" w:rsidR="00C750AB" w:rsidRPr="00E81CDC" w:rsidRDefault="00C750AB" w:rsidP="00E81CDC">
      <w:pPr>
        <w:numPr>
          <w:ilvl w:val="0"/>
          <w:numId w:val="24"/>
        </w:numPr>
        <w:tabs>
          <w:tab w:val="clear" w:pos="0"/>
          <w:tab w:val="num" w:pos="720"/>
        </w:tabs>
        <w:suppressAutoHyphens w:val="0"/>
        <w:rPr>
          <w:sz w:val="22"/>
          <w:szCs w:val="22"/>
        </w:rPr>
      </w:pPr>
      <w:r w:rsidRPr="00E81CDC">
        <w:rPr>
          <w:sz w:val="22"/>
          <w:szCs w:val="22"/>
        </w:rPr>
        <w:t>Worked with Secure Agents, configured connections, and monitored runtime performance.</w:t>
      </w:r>
    </w:p>
    <w:p w14:paraId="371D9436" w14:textId="039274A8" w:rsidR="00C750AB" w:rsidRPr="00E81CDC" w:rsidRDefault="00C750AB" w:rsidP="00E81CDC">
      <w:pPr>
        <w:numPr>
          <w:ilvl w:val="0"/>
          <w:numId w:val="24"/>
        </w:numPr>
        <w:tabs>
          <w:tab w:val="clear" w:pos="0"/>
          <w:tab w:val="num" w:pos="720"/>
        </w:tabs>
        <w:suppressAutoHyphens w:val="0"/>
        <w:rPr>
          <w:sz w:val="22"/>
          <w:szCs w:val="22"/>
        </w:rPr>
      </w:pPr>
      <w:r w:rsidRPr="00E81CDC">
        <w:rPr>
          <w:sz w:val="22"/>
          <w:szCs w:val="22"/>
        </w:rPr>
        <w:t>Performed unit testing and supported QA/UAT data validation activities</w:t>
      </w:r>
    </w:p>
    <w:p w14:paraId="374A0491" w14:textId="129CF69C" w:rsidR="00C750AB" w:rsidRPr="00E81CDC" w:rsidRDefault="00C750AB" w:rsidP="00E81CDC">
      <w:pPr>
        <w:numPr>
          <w:ilvl w:val="0"/>
          <w:numId w:val="24"/>
        </w:numPr>
        <w:tabs>
          <w:tab w:val="clear" w:pos="0"/>
          <w:tab w:val="num" w:pos="720"/>
        </w:tabs>
        <w:suppressAutoHyphens w:val="0"/>
        <w:rPr>
          <w:sz w:val="22"/>
          <w:szCs w:val="22"/>
        </w:rPr>
      </w:pPr>
      <w:r w:rsidRPr="00E81CDC">
        <w:rPr>
          <w:sz w:val="22"/>
          <w:szCs w:val="22"/>
        </w:rPr>
        <w:t>Collaborated with Data Architects, QA, and Business Analysts to deliver high-quality data solutions.</w:t>
      </w:r>
    </w:p>
    <w:p w14:paraId="1DF9E35C" w14:textId="6646E42C" w:rsidR="00C750AB" w:rsidRDefault="00C750AB" w:rsidP="00E81CDC">
      <w:pPr>
        <w:numPr>
          <w:ilvl w:val="0"/>
          <w:numId w:val="24"/>
        </w:numPr>
        <w:tabs>
          <w:tab w:val="clear" w:pos="0"/>
          <w:tab w:val="num" w:pos="720"/>
        </w:tabs>
        <w:suppressAutoHyphens w:val="0"/>
        <w:rPr>
          <w:sz w:val="22"/>
          <w:szCs w:val="22"/>
        </w:rPr>
      </w:pPr>
      <w:r w:rsidRPr="00E81CDC">
        <w:rPr>
          <w:sz w:val="22"/>
          <w:szCs w:val="22"/>
        </w:rPr>
        <w:t>Supported production deployments and provided L2/L3 production support.</w:t>
      </w:r>
    </w:p>
    <w:p w14:paraId="47EDD3DC" w14:textId="77777777" w:rsidR="00E81CDC" w:rsidRPr="00E81CDC" w:rsidRDefault="00E81CDC" w:rsidP="00E81CDC">
      <w:pPr>
        <w:suppressAutoHyphens w:val="0"/>
        <w:ind w:left="720"/>
        <w:rPr>
          <w:sz w:val="22"/>
          <w:szCs w:val="22"/>
        </w:rPr>
      </w:pPr>
    </w:p>
    <w:p w14:paraId="5731A053" w14:textId="446AB2DC"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Client: Mohawk Industries                                                                          </w:t>
      </w:r>
    </w:p>
    <w:p w14:paraId="25E0668C" w14:textId="6A64DDB3"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Role: </w:t>
      </w:r>
      <w:r w:rsidR="00E81CDC" w:rsidRPr="00DA108B">
        <w:rPr>
          <w:b/>
          <w:bCs/>
          <w:sz w:val="22"/>
          <w:szCs w:val="22"/>
          <w:lang w:eastAsia="zh-CN"/>
        </w:rPr>
        <w:t>Sr. ETL Informatica Consultant</w:t>
      </w:r>
    </w:p>
    <w:p w14:paraId="1301543D" w14:textId="68C9CDA7" w:rsidR="00A1468F" w:rsidRPr="00DA108B" w:rsidRDefault="002B0DF9" w:rsidP="00DA108B">
      <w:pPr>
        <w:suppressAutoHyphens w:val="0"/>
        <w:jc w:val="both"/>
        <w:rPr>
          <w:b/>
          <w:bCs/>
          <w:sz w:val="22"/>
          <w:szCs w:val="22"/>
          <w:lang w:eastAsia="zh-CN"/>
        </w:rPr>
      </w:pPr>
      <w:r w:rsidRPr="00DA108B">
        <w:rPr>
          <w:b/>
          <w:bCs/>
          <w:sz w:val="22"/>
          <w:szCs w:val="22"/>
          <w:lang w:eastAsia="zh-CN"/>
        </w:rPr>
        <w:t>Project: Vistex BA&amp;R SEF and CFIN BA&amp;R SEF and CFIN</w:t>
      </w:r>
    </w:p>
    <w:p w14:paraId="6CD5CF2F" w14:textId="3C2DE05D" w:rsidR="00A1468F" w:rsidRPr="00DA108B" w:rsidRDefault="002B0DF9" w:rsidP="00DA108B">
      <w:pPr>
        <w:suppressAutoHyphens w:val="0"/>
        <w:jc w:val="both"/>
        <w:rPr>
          <w:b/>
          <w:bCs/>
          <w:sz w:val="22"/>
          <w:szCs w:val="22"/>
          <w:lang w:eastAsia="zh-CN"/>
        </w:rPr>
      </w:pPr>
      <w:r w:rsidRPr="00DA108B">
        <w:rPr>
          <w:b/>
          <w:bCs/>
          <w:sz w:val="22"/>
          <w:szCs w:val="22"/>
          <w:lang w:eastAsia="zh-CN"/>
        </w:rPr>
        <w:t>Responsibilities:</w:t>
      </w:r>
    </w:p>
    <w:p w14:paraId="35E61190" w14:textId="77777777" w:rsidR="00E81CDC" w:rsidRDefault="00E81CDC" w:rsidP="00E81CDC">
      <w:pPr>
        <w:numPr>
          <w:ilvl w:val="0"/>
          <w:numId w:val="24"/>
        </w:numPr>
        <w:tabs>
          <w:tab w:val="clear" w:pos="0"/>
          <w:tab w:val="num" w:pos="720"/>
        </w:tabs>
        <w:suppressAutoHyphens w:val="0"/>
        <w:rPr>
          <w:sz w:val="22"/>
          <w:szCs w:val="22"/>
        </w:rPr>
      </w:pPr>
      <w:r>
        <w:rPr>
          <w:sz w:val="22"/>
          <w:szCs w:val="22"/>
        </w:rPr>
        <w:t>Implemented ETL integration processes using Informatica Cloud Data Integration (</w:t>
      </w:r>
      <w:r>
        <w:rPr>
          <w:b/>
          <w:bCs/>
          <w:sz w:val="22"/>
          <w:szCs w:val="22"/>
        </w:rPr>
        <w:t>IICS – CDI Service).</w:t>
      </w:r>
    </w:p>
    <w:p w14:paraId="563C8C2A" w14:textId="6D76E829" w:rsidR="00E81CDC" w:rsidRDefault="00E81CDC" w:rsidP="00E81CDC">
      <w:pPr>
        <w:numPr>
          <w:ilvl w:val="0"/>
          <w:numId w:val="24"/>
        </w:numPr>
        <w:tabs>
          <w:tab w:val="clear" w:pos="0"/>
          <w:tab w:val="num" w:pos="720"/>
        </w:tabs>
        <w:suppressAutoHyphens w:val="0"/>
        <w:rPr>
          <w:sz w:val="22"/>
          <w:szCs w:val="22"/>
        </w:rPr>
      </w:pPr>
      <w:r>
        <w:rPr>
          <w:sz w:val="22"/>
          <w:szCs w:val="22"/>
        </w:rPr>
        <w:t>Developed complex Informatica Cloud (IICS) Task flows (parallel) with multiple mapping tasks and task flows.</w:t>
      </w:r>
    </w:p>
    <w:p w14:paraId="6BDA12B4" w14:textId="77777777" w:rsidR="00E81CDC" w:rsidRDefault="00E81CDC" w:rsidP="00E81CDC">
      <w:pPr>
        <w:numPr>
          <w:ilvl w:val="0"/>
          <w:numId w:val="24"/>
        </w:numPr>
        <w:tabs>
          <w:tab w:val="clear" w:pos="0"/>
          <w:tab w:val="num" w:pos="720"/>
        </w:tabs>
        <w:suppressAutoHyphens w:val="0"/>
        <w:rPr>
          <w:sz w:val="22"/>
          <w:szCs w:val="22"/>
        </w:rPr>
      </w:pPr>
      <w:r>
        <w:rPr>
          <w:sz w:val="22"/>
          <w:szCs w:val="22"/>
        </w:rPr>
        <w:t xml:space="preserve">Worked with API </w:t>
      </w:r>
      <w:r>
        <w:rPr>
          <w:rFonts w:ascii="Segoe UI" w:hAnsi="Segoe UI" w:cs="Segoe UI"/>
          <w:sz w:val="21"/>
          <w:szCs w:val="21"/>
        </w:rPr>
        <w:t>REST/SOAP Services</w:t>
      </w:r>
      <w:r>
        <w:rPr>
          <w:sz w:val="22"/>
          <w:szCs w:val="22"/>
        </w:rPr>
        <w:t>, Web Services using application integration for TPR/NonTPR applications.</w:t>
      </w:r>
    </w:p>
    <w:p w14:paraId="280C6F5D" w14:textId="77777777" w:rsidR="00E81CDC" w:rsidRPr="00E4590A" w:rsidRDefault="00E81CDC" w:rsidP="00E81CDC">
      <w:pPr>
        <w:numPr>
          <w:ilvl w:val="0"/>
          <w:numId w:val="24"/>
        </w:numPr>
        <w:tabs>
          <w:tab w:val="clear" w:pos="0"/>
          <w:tab w:val="left" w:pos="701"/>
        </w:tabs>
        <w:suppressAutoHyphens w:val="0"/>
      </w:pPr>
      <w:r>
        <w:rPr>
          <w:sz w:val="22"/>
          <w:szCs w:val="22"/>
        </w:rPr>
        <w:t>Create Sessions and Workflows to load data from the Different Source Systems into Database which in turn feeds the downstream applications using tool Informatica Power center.</w:t>
      </w:r>
    </w:p>
    <w:p w14:paraId="001912E3" w14:textId="095E13D8" w:rsidR="00E81CDC" w:rsidRPr="00524785" w:rsidRDefault="00E81CDC" w:rsidP="00E81CDC">
      <w:pPr>
        <w:pStyle w:val="ListParagraph"/>
        <w:numPr>
          <w:ilvl w:val="0"/>
          <w:numId w:val="24"/>
        </w:numPr>
        <w:suppressAutoHyphens w:val="0"/>
        <w:spacing w:line="276" w:lineRule="auto"/>
        <w:contextualSpacing/>
        <w:rPr>
          <w:sz w:val="22"/>
          <w:szCs w:val="22"/>
        </w:rPr>
      </w:pPr>
      <w:r w:rsidRPr="00524785">
        <w:rPr>
          <w:sz w:val="22"/>
          <w:szCs w:val="22"/>
        </w:rPr>
        <w:t>Worked with different non-relational Databases such as Flat files, XML files</w:t>
      </w:r>
      <w:r w:rsidR="00171F92">
        <w:rPr>
          <w:sz w:val="22"/>
          <w:szCs w:val="22"/>
        </w:rPr>
        <w:t>.</w:t>
      </w:r>
    </w:p>
    <w:p w14:paraId="6F4C60B6" w14:textId="77777777" w:rsidR="00E81CDC" w:rsidRDefault="00E81CDC" w:rsidP="00E81CDC">
      <w:pPr>
        <w:numPr>
          <w:ilvl w:val="0"/>
          <w:numId w:val="24"/>
        </w:numPr>
        <w:shd w:val="clear" w:color="auto" w:fill="FFFFFF"/>
        <w:tabs>
          <w:tab w:val="clear" w:pos="0"/>
          <w:tab w:val="num" w:pos="720"/>
        </w:tabs>
        <w:suppressAutoHyphens w:val="0"/>
        <w:jc w:val="both"/>
      </w:pPr>
      <w:r>
        <w:rPr>
          <w:color w:val="000000"/>
          <w:sz w:val="22"/>
          <w:szCs w:val="22"/>
        </w:rPr>
        <w:t xml:space="preserve">Developed mappings in </w:t>
      </w:r>
      <w:r>
        <w:rPr>
          <w:sz w:val="22"/>
          <w:szCs w:val="22"/>
        </w:rPr>
        <w:t xml:space="preserve">Informatica </w:t>
      </w:r>
      <w:r>
        <w:rPr>
          <w:rFonts w:eastAsia="Calibri"/>
          <w:sz w:val="22"/>
          <w:szCs w:val="22"/>
          <w:lang w:val="en-IN"/>
        </w:rPr>
        <w:t xml:space="preserve">Intelligent </w:t>
      </w:r>
      <w:r>
        <w:rPr>
          <w:sz w:val="22"/>
          <w:szCs w:val="22"/>
        </w:rPr>
        <w:t>Cloud Services (IICS/IDMC)</w:t>
      </w:r>
      <w:r>
        <w:rPr>
          <w:color w:val="000000"/>
          <w:sz w:val="22"/>
          <w:szCs w:val="22"/>
        </w:rPr>
        <w:t xml:space="preserve"> to perform Extraction, Transformation, and load of source data into flat files using various power center transformations like Source Qualifier, Aggregator, Filter, Router, Sequence Generator, look up, Rank, Joiner, Expression, Java, HTTP, XML Parser, Web Services Consumer, Normalizer, and update strategy to meet business logic in the mappings.</w:t>
      </w:r>
    </w:p>
    <w:p w14:paraId="57B6D7D1" w14:textId="77777777" w:rsidR="00E81CDC" w:rsidRDefault="00E81CDC" w:rsidP="00E81CDC">
      <w:pPr>
        <w:numPr>
          <w:ilvl w:val="0"/>
          <w:numId w:val="24"/>
        </w:numPr>
        <w:shd w:val="clear" w:color="auto" w:fill="FFFFFF"/>
        <w:tabs>
          <w:tab w:val="clear" w:pos="0"/>
          <w:tab w:val="num" w:pos="720"/>
        </w:tabs>
        <w:suppressAutoHyphens w:val="0"/>
        <w:jc w:val="both"/>
        <w:rPr>
          <w:color w:val="000000"/>
          <w:sz w:val="22"/>
          <w:szCs w:val="22"/>
        </w:rPr>
      </w:pPr>
      <w:r>
        <w:rPr>
          <w:color w:val="000000"/>
          <w:sz w:val="22"/>
          <w:szCs w:val="22"/>
        </w:rPr>
        <w:t>Tuning starts with the identification of bottlenecks in source, target, mapping and further to session tuning in IICS.</w:t>
      </w:r>
    </w:p>
    <w:p w14:paraId="1C824365" w14:textId="087C1216" w:rsidR="00E81CDC" w:rsidRDefault="00E81CDC" w:rsidP="00E81CDC">
      <w:pPr>
        <w:numPr>
          <w:ilvl w:val="0"/>
          <w:numId w:val="24"/>
        </w:numPr>
        <w:tabs>
          <w:tab w:val="clear" w:pos="0"/>
          <w:tab w:val="num" w:pos="720"/>
        </w:tabs>
        <w:suppressAutoHyphens w:val="0"/>
      </w:pPr>
      <w:r>
        <w:rPr>
          <w:sz w:val="22"/>
          <w:szCs w:val="22"/>
        </w:rPr>
        <w:t>Develop</w:t>
      </w:r>
      <w:r w:rsidR="00171F92">
        <w:rPr>
          <w:sz w:val="22"/>
          <w:szCs w:val="22"/>
        </w:rPr>
        <w:t>ed</w:t>
      </w:r>
      <w:r>
        <w:rPr>
          <w:sz w:val="22"/>
          <w:szCs w:val="22"/>
        </w:rPr>
        <w:t xml:space="preserve"> test plans to test scope and environments in different test phases and methodologies. Test the applications using manual and automated tools and manage defects with defect tracking tools.</w:t>
      </w:r>
    </w:p>
    <w:p w14:paraId="4C6044B2" w14:textId="77777777" w:rsidR="00E81CDC" w:rsidRDefault="00E81CDC" w:rsidP="00E81CDC">
      <w:pPr>
        <w:numPr>
          <w:ilvl w:val="0"/>
          <w:numId w:val="24"/>
        </w:numPr>
        <w:tabs>
          <w:tab w:val="clear" w:pos="0"/>
          <w:tab w:val="num" w:pos="720"/>
        </w:tabs>
        <w:suppressAutoHyphens w:val="0"/>
      </w:pPr>
      <w:r>
        <w:rPr>
          <w:sz w:val="22"/>
          <w:szCs w:val="22"/>
        </w:rPr>
        <w:t>Responsible for Production Turnover for moving ETL Informatica objects (workflows/sessions, mappings), Database objects (functions, stored procedures, DDL queries), scripts from Test to QA to Prod in IICS.</w:t>
      </w:r>
    </w:p>
    <w:p w14:paraId="243833B0" w14:textId="77777777" w:rsidR="00E81CDC" w:rsidRDefault="00E81CDC" w:rsidP="00E81CDC">
      <w:pPr>
        <w:numPr>
          <w:ilvl w:val="0"/>
          <w:numId w:val="24"/>
        </w:numPr>
        <w:shd w:val="clear" w:color="auto" w:fill="FFFFFF"/>
        <w:tabs>
          <w:tab w:val="clear" w:pos="0"/>
          <w:tab w:val="num" w:pos="720"/>
        </w:tabs>
        <w:suppressAutoHyphens w:val="0"/>
        <w:rPr>
          <w:color w:val="000000"/>
        </w:rPr>
      </w:pPr>
      <w:r>
        <w:rPr>
          <w:color w:val="000000"/>
          <w:sz w:val="22"/>
          <w:szCs w:val="22"/>
        </w:rPr>
        <w:lastRenderedPageBreak/>
        <w:t>Serve as point of contact between the developer and the administrators for communications pertaining to successful execution of job. Resolve issues that cause the production jobs to fail by analyzing the ETL code and log files created by failed jobs on the Informatica server.</w:t>
      </w:r>
    </w:p>
    <w:p w14:paraId="1B23A44E" w14:textId="77777777" w:rsidR="00E81CDC" w:rsidRDefault="00E81CDC" w:rsidP="00E81CDC">
      <w:pPr>
        <w:widowControl w:val="0"/>
        <w:numPr>
          <w:ilvl w:val="0"/>
          <w:numId w:val="24"/>
        </w:numPr>
        <w:tabs>
          <w:tab w:val="clear" w:pos="0"/>
          <w:tab w:val="num" w:pos="720"/>
        </w:tabs>
        <w:suppressAutoHyphens w:val="0"/>
      </w:pPr>
      <w:r>
        <w:rPr>
          <w:color w:val="000000"/>
          <w:sz w:val="22"/>
          <w:szCs w:val="22"/>
        </w:rPr>
        <w:t>Actively involved in production support and transferred knowledge to the other team members.</w:t>
      </w:r>
    </w:p>
    <w:p w14:paraId="2DDC67A0" w14:textId="77777777" w:rsidR="00517480" w:rsidRDefault="00517480" w:rsidP="00DA69EA">
      <w:pPr>
        <w:pStyle w:val="TableParagraph"/>
        <w:tabs>
          <w:tab w:val="left" w:pos="834"/>
        </w:tabs>
        <w:ind w:left="648" w:hanging="360"/>
        <w:rPr>
          <w:rFonts w:asciiTheme="minorHAnsi" w:hAnsiTheme="minorHAnsi" w:cstheme="minorHAnsi"/>
          <w:b/>
          <w:sz w:val="20"/>
          <w:szCs w:val="20"/>
        </w:rPr>
      </w:pPr>
    </w:p>
    <w:p w14:paraId="5502CF9D" w14:textId="77777777" w:rsidR="009172ED" w:rsidRPr="00DA108B" w:rsidRDefault="009172ED" w:rsidP="00DA108B">
      <w:pPr>
        <w:suppressAutoHyphens w:val="0"/>
        <w:jc w:val="both"/>
        <w:rPr>
          <w:b/>
          <w:bCs/>
          <w:sz w:val="22"/>
          <w:szCs w:val="22"/>
          <w:lang w:eastAsia="zh-CN"/>
        </w:rPr>
      </w:pPr>
      <w:r w:rsidRPr="00DA108B">
        <w:rPr>
          <w:b/>
          <w:bCs/>
          <w:sz w:val="22"/>
          <w:szCs w:val="22"/>
          <w:lang w:eastAsia="zh-CN"/>
        </w:rPr>
        <w:t xml:space="preserve">Client: </w:t>
      </w:r>
      <w:bookmarkStart w:id="0" w:name="_Hlk72188820"/>
      <w:r w:rsidRPr="00DA108B">
        <w:rPr>
          <w:b/>
          <w:bCs/>
          <w:sz w:val="22"/>
          <w:szCs w:val="22"/>
          <w:lang w:eastAsia="zh-CN"/>
        </w:rPr>
        <w:t>SIIGroup</w:t>
      </w:r>
      <w:bookmarkEnd w:id="0"/>
      <w:r w:rsidRPr="00DA108B">
        <w:rPr>
          <w:b/>
          <w:bCs/>
          <w:sz w:val="22"/>
          <w:szCs w:val="22"/>
          <w:lang w:eastAsia="zh-CN"/>
        </w:rPr>
        <w:t xml:space="preserve">                                                                                                      </w:t>
      </w:r>
    </w:p>
    <w:p w14:paraId="67E39BBD" w14:textId="04299BED" w:rsidR="009172ED" w:rsidRPr="00DA108B" w:rsidRDefault="009172ED" w:rsidP="00DA108B">
      <w:pPr>
        <w:suppressAutoHyphens w:val="0"/>
        <w:jc w:val="both"/>
        <w:rPr>
          <w:b/>
          <w:bCs/>
          <w:sz w:val="22"/>
          <w:szCs w:val="22"/>
          <w:lang w:eastAsia="zh-CN"/>
        </w:rPr>
      </w:pPr>
      <w:r w:rsidRPr="00DA108B">
        <w:rPr>
          <w:b/>
          <w:bCs/>
          <w:sz w:val="22"/>
          <w:szCs w:val="22"/>
          <w:lang w:eastAsia="zh-CN"/>
        </w:rPr>
        <w:t xml:space="preserve">Role: </w:t>
      </w:r>
      <w:r w:rsidR="00E81CDC" w:rsidRPr="00DA108B">
        <w:rPr>
          <w:b/>
          <w:bCs/>
          <w:sz w:val="22"/>
          <w:szCs w:val="22"/>
          <w:lang w:eastAsia="zh-CN"/>
        </w:rPr>
        <w:t>ETL Informatica Developer</w:t>
      </w:r>
    </w:p>
    <w:p w14:paraId="61E07B73" w14:textId="65130444" w:rsidR="00A1468F" w:rsidRPr="00DA108B" w:rsidRDefault="009172ED" w:rsidP="00DA108B">
      <w:pPr>
        <w:suppressAutoHyphens w:val="0"/>
        <w:jc w:val="both"/>
        <w:rPr>
          <w:b/>
          <w:bCs/>
          <w:sz w:val="22"/>
          <w:szCs w:val="22"/>
          <w:lang w:eastAsia="zh-CN"/>
        </w:rPr>
      </w:pPr>
      <w:r w:rsidRPr="00DA108B">
        <w:rPr>
          <w:b/>
          <w:bCs/>
          <w:sz w:val="22"/>
          <w:szCs w:val="22"/>
          <w:lang w:eastAsia="zh-CN"/>
        </w:rPr>
        <w:t>Project: BWR &amp;R SEF and CFIN BA&amp;R SEF and CFIN</w:t>
      </w:r>
    </w:p>
    <w:p w14:paraId="7BECE8CE" w14:textId="77777777" w:rsidR="00A1468F" w:rsidRPr="00DA108B" w:rsidRDefault="002B0DF9" w:rsidP="00DA108B">
      <w:pPr>
        <w:suppressAutoHyphens w:val="0"/>
        <w:jc w:val="both"/>
        <w:rPr>
          <w:b/>
          <w:bCs/>
          <w:sz w:val="22"/>
          <w:szCs w:val="22"/>
          <w:lang w:eastAsia="zh-CN"/>
        </w:rPr>
      </w:pPr>
      <w:r w:rsidRPr="00DA108B">
        <w:rPr>
          <w:b/>
          <w:bCs/>
          <w:sz w:val="22"/>
          <w:szCs w:val="22"/>
          <w:lang w:eastAsia="zh-CN"/>
        </w:rPr>
        <w:t>Responsibilities:</w:t>
      </w:r>
    </w:p>
    <w:p w14:paraId="4E0A4FDD" w14:textId="77777777" w:rsidR="00A1468F" w:rsidRDefault="00A1468F" w:rsidP="00DA69EA">
      <w:pPr>
        <w:tabs>
          <w:tab w:val="left" w:pos="9144"/>
        </w:tabs>
        <w:spacing w:line="267" w:lineRule="exact"/>
        <w:ind w:left="360" w:hanging="360"/>
        <w:rPr>
          <w:rFonts w:asciiTheme="minorHAnsi" w:hAnsiTheme="minorHAnsi" w:cstheme="minorHAnsi"/>
          <w:b/>
          <w:sz w:val="20"/>
          <w:szCs w:val="20"/>
        </w:rPr>
      </w:pPr>
    </w:p>
    <w:p w14:paraId="5627249E" w14:textId="77777777" w:rsidR="00E81CDC" w:rsidRDefault="00E81CDC" w:rsidP="00E81CDC">
      <w:pPr>
        <w:pStyle w:val="ListParagraph"/>
        <w:numPr>
          <w:ilvl w:val="0"/>
          <w:numId w:val="25"/>
        </w:numPr>
        <w:suppressAutoHyphens w:val="0"/>
        <w:jc w:val="both"/>
        <w:rPr>
          <w:sz w:val="22"/>
          <w:szCs w:val="22"/>
        </w:rPr>
      </w:pPr>
      <w:r>
        <w:rPr>
          <w:sz w:val="22"/>
          <w:szCs w:val="22"/>
        </w:rPr>
        <w:t>Understood the client business processes and data requirements.</w:t>
      </w:r>
    </w:p>
    <w:p w14:paraId="36B4A940" w14:textId="77777777" w:rsidR="00E81CDC" w:rsidRDefault="00E81CDC" w:rsidP="00E81CDC">
      <w:pPr>
        <w:numPr>
          <w:ilvl w:val="0"/>
          <w:numId w:val="25"/>
        </w:numPr>
        <w:tabs>
          <w:tab w:val="clear" w:pos="0"/>
          <w:tab w:val="left" w:pos="701"/>
        </w:tabs>
        <w:suppressAutoHyphens w:val="0"/>
      </w:pPr>
      <w:r>
        <w:rPr>
          <w:sz w:val="22"/>
          <w:szCs w:val="22"/>
        </w:rPr>
        <w:t>Worked closely with client in understanding the Business requirements, data analysis and deliver the client expectation.</w:t>
      </w:r>
    </w:p>
    <w:p w14:paraId="3130D253"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Implemented Informatica BDM mapping for extracting data from Data Lake to DWH.</w:t>
      </w:r>
    </w:p>
    <w:p w14:paraId="390181B6"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Migration of the code from power center to informatica BDM.</w:t>
      </w:r>
    </w:p>
    <w:p w14:paraId="09D9E881"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Decommission the code in informatica power center.</w:t>
      </w:r>
    </w:p>
    <w:p w14:paraId="07B957FC"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Created Sqoop jobs to extract data between traditional databases and cloud.</w:t>
      </w:r>
    </w:p>
    <w:p w14:paraId="6C711E15"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Design and development of BDM mappings in hive mode for large volume of INSERTS.</w:t>
      </w:r>
    </w:p>
    <w:p w14:paraId="4A9C0D08"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Created complex SQL and performance tuning.</w:t>
      </w:r>
    </w:p>
    <w:p w14:paraId="5FACBA0E"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Created BDM parameter sets &amp; parameter files for daily and delta loads.</w:t>
      </w:r>
    </w:p>
    <w:p w14:paraId="006A963D"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Wrote HiveQL queries validated HDFS files &amp; HIVE table data to make sure data meet the requirements.</w:t>
      </w:r>
    </w:p>
    <w:p w14:paraId="14124BE6"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Involved in monitoring of production ETL jobs, production support through tickets, executing script/managing scheduled activities based on business requirement.</w:t>
      </w:r>
    </w:p>
    <w:p w14:paraId="1CF670B4" w14:textId="77777777" w:rsidR="00E81CDC" w:rsidRDefault="00E81CDC" w:rsidP="00E81CDC">
      <w:pPr>
        <w:numPr>
          <w:ilvl w:val="0"/>
          <w:numId w:val="25"/>
        </w:numPr>
        <w:shd w:val="clear" w:color="auto" w:fill="FFFFFF"/>
        <w:suppressAutoHyphens w:val="0"/>
        <w:jc w:val="both"/>
        <w:rPr>
          <w:sz w:val="22"/>
          <w:szCs w:val="22"/>
        </w:rPr>
      </w:pPr>
      <w:r>
        <w:rPr>
          <w:color w:val="000000"/>
          <w:sz w:val="22"/>
          <w:szCs w:val="22"/>
        </w:rPr>
        <w:t>Configured sessions &amp; workflows for recovery and with high availability.</w:t>
      </w:r>
    </w:p>
    <w:p w14:paraId="56A42500" w14:textId="77777777" w:rsidR="00DA69EA" w:rsidRDefault="00DA69EA" w:rsidP="003E3563">
      <w:pPr>
        <w:pStyle w:val="ListParagraph"/>
        <w:ind w:left="0"/>
        <w:rPr>
          <w:rFonts w:asciiTheme="minorHAnsi" w:hAnsiTheme="minorHAnsi" w:cstheme="minorHAnsi"/>
          <w:b/>
          <w:sz w:val="20"/>
          <w:szCs w:val="20"/>
        </w:rPr>
      </w:pPr>
    </w:p>
    <w:p w14:paraId="28B006BC" w14:textId="77777777" w:rsidR="00DA69EA" w:rsidRDefault="00DA69EA" w:rsidP="003E3563">
      <w:pPr>
        <w:pStyle w:val="ListParagraph"/>
        <w:ind w:left="0"/>
        <w:rPr>
          <w:rFonts w:asciiTheme="minorHAnsi" w:hAnsiTheme="minorHAnsi" w:cstheme="minorHAnsi"/>
          <w:b/>
          <w:sz w:val="20"/>
          <w:szCs w:val="20"/>
        </w:rPr>
      </w:pPr>
    </w:p>
    <w:p w14:paraId="10B9E5E1" w14:textId="56FDBD82" w:rsidR="003E3563" w:rsidRPr="00DA108B" w:rsidRDefault="003E3563" w:rsidP="00DA108B">
      <w:pPr>
        <w:suppressAutoHyphens w:val="0"/>
        <w:jc w:val="both"/>
        <w:rPr>
          <w:b/>
          <w:bCs/>
          <w:sz w:val="22"/>
          <w:szCs w:val="22"/>
          <w:lang w:eastAsia="zh-CN"/>
        </w:rPr>
      </w:pPr>
      <w:r w:rsidRPr="00DA108B">
        <w:rPr>
          <w:b/>
          <w:bCs/>
          <w:sz w:val="22"/>
          <w:szCs w:val="22"/>
          <w:lang w:eastAsia="zh-CN"/>
        </w:rPr>
        <w:t>NTT DATA</w:t>
      </w:r>
      <w:r w:rsidR="00994366" w:rsidRPr="00DA108B">
        <w:rPr>
          <w:b/>
          <w:bCs/>
          <w:sz w:val="22"/>
          <w:szCs w:val="22"/>
          <w:lang w:eastAsia="zh-CN"/>
        </w:rPr>
        <w:t xml:space="preserve"> </w:t>
      </w:r>
      <w:r w:rsidRPr="00DA108B">
        <w:rPr>
          <w:b/>
          <w:bCs/>
          <w:sz w:val="22"/>
          <w:szCs w:val="22"/>
          <w:lang w:eastAsia="zh-CN"/>
        </w:rPr>
        <w:t>(Hyderabad)</w:t>
      </w:r>
      <w:r w:rsidR="00994366" w:rsidRPr="00DA108B">
        <w:rPr>
          <w:b/>
          <w:bCs/>
          <w:sz w:val="22"/>
          <w:szCs w:val="22"/>
          <w:lang w:eastAsia="zh-CN"/>
        </w:rPr>
        <w:t xml:space="preserve"> </w:t>
      </w:r>
      <w:r w:rsidR="00994366" w:rsidRPr="00DA108B">
        <w:rPr>
          <w:b/>
          <w:bCs/>
          <w:sz w:val="22"/>
          <w:szCs w:val="22"/>
          <w:lang w:eastAsia="zh-CN"/>
        </w:rPr>
        <w:tab/>
      </w:r>
      <w:r w:rsidR="00994366" w:rsidRPr="00DA108B">
        <w:rPr>
          <w:b/>
          <w:bCs/>
          <w:sz w:val="22"/>
          <w:szCs w:val="22"/>
          <w:lang w:eastAsia="zh-CN"/>
        </w:rPr>
        <w:tab/>
      </w:r>
      <w:r w:rsidR="00994366" w:rsidRPr="00DA108B">
        <w:rPr>
          <w:b/>
          <w:bCs/>
          <w:sz w:val="22"/>
          <w:szCs w:val="22"/>
          <w:lang w:eastAsia="zh-CN"/>
        </w:rPr>
        <w:tab/>
      </w:r>
      <w:r w:rsidR="00994366" w:rsidRPr="00DA108B">
        <w:rPr>
          <w:b/>
          <w:bCs/>
          <w:sz w:val="22"/>
          <w:szCs w:val="22"/>
          <w:lang w:eastAsia="zh-CN"/>
        </w:rPr>
        <w:tab/>
      </w:r>
      <w:r w:rsidR="00994366" w:rsidRPr="00DA108B">
        <w:rPr>
          <w:b/>
          <w:bCs/>
          <w:sz w:val="22"/>
          <w:szCs w:val="22"/>
          <w:lang w:eastAsia="zh-CN"/>
        </w:rPr>
        <w:tab/>
      </w:r>
      <w:r w:rsidR="00994366" w:rsidRPr="00DA108B">
        <w:rPr>
          <w:b/>
          <w:bCs/>
          <w:sz w:val="22"/>
          <w:szCs w:val="22"/>
          <w:lang w:eastAsia="zh-CN"/>
        </w:rPr>
        <w:tab/>
      </w:r>
      <w:r w:rsidR="00994366" w:rsidRPr="00DA108B">
        <w:rPr>
          <w:b/>
          <w:bCs/>
          <w:sz w:val="22"/>
          <w:szCs w:val="22"/>
          <w:lang w:eastAsia="zh-CN"/>
        </w:rPr>
        <w:tab/>
      </w:r>
      <w:r w:rsidR="00DA69EA" w:rsidRPr="00DA108B">
        <w:rPr>
          <w:b/>
          <w:bCs/>
          <w:sz w:val="22"/>
          <w:szCs w:val="22"/>
          <w:lang w:eastAsia="zh-CN"/>
        </w:rPr>
        <w:tab/>
      </w:r>
      <w:r w:rsidRPr="00DA108B">
        <w:rPr>
          <w:b/>
          <w:bCs/>
          <w:sz w:val="22"/>
          <w:szCs w:val="22"/>
          <w:lang w:eastAsia="zh-CN"/>
        </w:rPr>
        <w:t xml:space="preserve">Nov </w:t>
      </w:r>
      <w:r w:rsidR="00994366" w:rsidRPr="00DA108B">
        <w:rPr>
          <w:b/>
          <w:bCs/>
          <w:sz w:val="22"/>
          <w:szCs w:val="22"/>
          <w:lang w:eastAsia="zh-CN"/>
        </w:rPr>
        <w:t xml:space="preserve">2015 </w:t>
      </w:r>
      <w:r w:rsidRPr="00DA108B">
        <w:rPr>
          <w:b/>
          <w:bCs/>
          <w:sz w:val="22"/>
          <w:szCs w:val="22"/>
          <w:lang w:eastAsia="zh-CN"/>
        </w:rPr>
        <w:t>to July</w:t>
      </w:r>
      <w:r w:rsidR="00994366" w:rsidRPr="00DA108B">
        <w:rPr>
          <w:b/>
          <w:bCs/>
          <w:sz w:val="22"/>
          <w:szCs w:val="22"/>
          <w:lang w:eastAsia="zh-CN"/>
        </w:rPr>
        <w:t xml:space="preserve"> 2016</w:t>
      </w:r>
    </w:p>
    <w:p w14:paraId="7007A081" w14:textId="19E189DC" w:rsidR="005522E7" w:rsidRPr="00DA108B" w:rsidRDefault="005522E7" w:rsidP="00DA108B">
      <w:pPr>
        <w:suppressAutoHyphens w:val="0"/>
        <w:jc w:val="both"/>
        <w:rPr>
          <w:b/>
          <w:bCs/>
          <w:sz w:val="22"/>
          <w:szCs w:val="22"/>
          <w:lang w:eastAsia="zh-CN"/>
        </w:rPr>
      </w:pPr>
      <w:r w:rsidRPr="00DA108B">
        <w:rPr>
          <w:b/>
          <w:bCs/>
          <w:sz w:val="22"/>
          <w:szCs w:val="22"/>
          <w:lang w:eastAsia="zh-CN"/>
        </w:rPr>
        <w:t>Client: Alghanim</w:t>
      </w:r>
    </w:p>
    <w:p w14:paraId="348BA1B6" w14:textId="0386B834" w:rsidR="005522E7" w:rsidRPr="00DA108B" w:rsidRDefault="005522E7" w:rsidP="00DA108B">
      <w:pPr>
        <w:suppressAutoHyphens w:val="0"/>
        <w:jc w:val="both"/>
        <w:rPr>
          <w:b/>
          <w:bCs/>
          <w:sz w:val="22"/>
          <w:szCs w:val="22"/>
          <w:lang w:eastAsia="zh-CN"/>
        </w:rPr>
      </w:pPr>
      <w:r w:rsidRPr="00DA108B">
        <w:rPr>
          <w:b/>
          <w:bCs/>
          <w:sz w:val="22"/>
          <w:szCs w:val="22"/>
          <w:lang w:eastAsia="zh-CN"/>
        </w:rPr>
        <w:t xml:space="preserve">Role: </w:t>
      </w:r>
      <w:r w:rsidR="0093088D" w:rsidRPr="00DA108B">
        <w:rPr>
          <w:b/>
          <w:bCs/>
          <w:sz w:val="22"/>
          <w:szCs w:val="22"/>
          <w:lang w:eastAsia="zh-CN"/>
        </w:rPr>
        <w:t xml:space="preserve">ETL Informatica Developer </w:t>
      </w:r>
      <w:r w:rsidR="00895F85" w:rsidRPr="00DA108B">
        <w:rPr>
          <w:b/>
          <w:bCs/>
          <w:sz w:val="22"/>
          <w:szCs w:val="22"/>
          <w:lang w:eastAsia="zh-CN"/>
        </w:rPr>
        <w:t>Unix, Teradata</w:t>
      </w:r>
    </w:p>
    <w:p w14:paraId="7F40B25D" w14:textId="40656813" w:rsidR="005522E7" w:rsidRPr="00DA108B" w:rsidRDefault="005522E7" w:rsidP="00DA108B">
      <w:pPr>
        <w:suppressAutoHyphens w:val="0"/>
        <w:jc w:val="both"/>
        <w:rPr>
          <w:b/>
          <w:bCs/>
          <w:sz w:val="22"/>
          <w:szCs w:val="22"/>
          <w:lang w:eastAsia="zh-CN"/>
        </w:rPr>
      </w:pPr>
      <w:r w:rsidRPr="00DA108B">
        <w:rPr>
          <w:b/>
          <w:bCs/>
          <w:sz w:val="22"/>
          <w:szCs w:val="22"/>
          <w:lang w:eastAsia="zh-CN"/>
        </w:rPr>
        <w:t>Project: sales Mart</w:t>
      </w:r>
    </w:p>
    <w:p w14:paraId="37819DEC" w14:textId="77777777" w:rsidR="005522E7" w:rsidRPr="00DA108B" w:rsidRDefault="005522E7" w:rsidP="00DA108B">
      <w:pPr>
        <w:suppressAutoHyphens w:val="0"/>
        <w:jc w:val="both"/>
        <w:rPr>
          <w:b/>
          <w:bCs/>
          <w:sz w:val="22"/>
          <w:szCs w:val="22"/>
          <w:lang w:eastAsia="zh-CN"/>
        </w:rPr>
      </w:pPr>
      <w:r w:rsidRPr="00DA108B">
        <w:rPr>
          <w:b/>
          <w:bCs/>
          <w:sz w:val="22"/>
          <w:szCs w:val="22"/>
          <w:lang w:eastAsia="zh-CN"/>
        </w:rPr>
        <w:t>Roles and Responsibilities:</w:t>
      </w:r>
    </w:p>
    <w:p w14:paraId="441553DC" w14:textId="77777777" w:rsidR="00171F92" w:rsidRPr="00E72C46" w:rsidRDefault="00171F92" w:rsidP="00171F92">
      <w:pPr>
        <w:pStyle w:val="ListParagraph"/>
        <w:numPr>
          <w:ilvl w:val="0"/>
          <w:numId w:val="26"/>
        </w:numPr>
        <w:suppressAutoHyphens w:val="0"/>
        <w:spacing w:after="200"/>
        <w:contextualSpacing/>
        <w:rPr>
          <w:rFonts w:cs="Arial"/>
        </w:rPr>
      </w:pPr>
      <w:r w:rsidRPr="00E72C46">
        <w:rPr>
          <w:rFonts w:cs="Arial"/>
        </w:rPr>
        <w:t>Design, develop</w:t>
      </w:r>
      <w:r>
        <w:rPr>
          <w:rFonts w:cs="Arial"/>
        </w:rPr>
        <w:t>,</w:t>
      </w:r>
      <w:r w:rsidRPr="00E72C46">
        <w:rPr>
          <w:rFonts w:cs="Arial"/>
        </w:rPr>
        <w:t xml:space="preserve"> and maintain Informatica cloud </w:t>
      </w:r>
      <w:r>
        <w:rPr>
          <w:rFonts w:cs="Arial"/>
        </w:rPr>
        <w:t xml:space="preserve">(IICS) </w:t>
      </w:r>
      <w:r w:rsidRPr="00E72C46">
        <w:rPr>
          <w:rFonts w:cs="Arial"/>
        </w:rPr>
        <w:t>data integration processes using the appropriate data load technique, including Push-Down Optimization for performance optimization</w:t>
      </w:r>
    </w:p>
    <w:p w14:paraId="013EE7C2" w14:textId="77777777" w:rsidR="00171F92" w:rsidRPr="0060508F" w:rsidRDefault="00171F92" w:rsidP="00171F92">
      <w:pPr>
        <w:pStyle w:val="ListParagraph"/>
        <w:numPr>
          <w:ilvl w:val="0"/>
          <w:numId w:val="26"/>
        </w:numPr>
        <w:suppressAutoHyphens w:val="0"/>
        <w:spacing w:after="200"/>
        <w:contextualSpacing/>
        <w:rPr>
          <w:rFonts w:cs="Arial"/>
        </w:rPr>
      </w:pPr>
      <w:r w:rsidRPr="0060508F">
        <w:rPr>
          <w:rFonts w:cs="Arial"/>
        </w:rPr>
        <w:t>Perform analysis of current system architecture, processes (business/technical), designs, landscape and reverse engineering ETL mappings</w:t>
      </w:r>
      <w:r>
        <w:rPr>
          <w:rFonts w:cs="Arial"/>
        </w:rPr>
        <w:t xml:space="preserve"> in IICS.</w:t>
      </w:r>
    </w:p>
    <w:p w14:paraId="654D9FDE" w14:textId="77777777" w:rsidR="00171F92" w:rsidRPr="00F0676D" w:rsidRDefault="00171F92" w:rsidP="00171F92">
      <w:pPr>
        <w:pStyle w:val="ListParagraph"/>
        <w:numPr>
          <w:ilvl w:val="0"/>
          <w:numId w:val="26"/>
        </w:numPr>
        <w:suppressAutoHyphens w:val="0"/>
        <w:spacing w:after="200"/>
        <w:contextualSpacing/>
        <w:rPr>
          <w:rFonts w:cs="Arial"/>
        </w:rPr>
      </w:pPr>
      <w:r w:rsidRPr="007A50F9">
        <w:rPr>
          <w:rFonts w:cs="Arial"/>
        </w:rPr>
        <w:t>Solid understanding of ETL design principles and good practical knowledge of performing ETL design processes through Informatica</w:t>
      </w:r>
      <w:r>
        <w:rPr>
          <w:rFonts w:cs="Arial"/>
        </w:rPr>
        <w:t xml:space="preserve"> intelligent cloud services (IICS)</w:t>
      </w:r>
      <w:r w:rsidRPr="007A50F9">
        <w:rPr>
          <w:rFonts w:cs="Arial"/>
        </w:rPr>
        <w:t>.</w:t>
      </w:r>
    </w:p>
    <w:p w14:paraId="6DFAEFCC" w14:textId="77777777" w:rsidR="00171F92" w:rsidRDefault="00171F92" w:rsidP="00171F92">
      <w:pPr>
        <w:pStyle w:val="ListParagraph"/>
        <w:numPr>
          <w:ilvl w:val="0"/>
          <w:numId w:val="26"/>
        </w:numPr>
        <w:suppressAutoHyphens w:val="0"/>
        <w:jc w:val="both"/>
        <w:rPr>
          <w:sz w:val="22"/>
          <w:szCs w:val="22"/>
        </w:rPr>
      </w:pPr>
      <w:r>
        <w:rPr>
          <w:sz w:val="22"/>
          <w:szCs w:val="22"/>
        </w:rPr>
        <w:t xml:space="preserve">Analyze the business requirements and framing the Business Logic for the ETL Process and maintain the </w:t>
      </w:r>
    </w:p>
    <w:p w14:paraId="4ECE5CD8" w14:textId="77777777" w:rsidR="00171F92" w:rsidRDefault="00171F92" w:rsidP="00171F92">
      <w:pPr>
        <w:pStyle w:val="ListParagraph"/>
        <w:jc w:val="both"/>
        <w:rPr>
          <w:sz w:val="22"/>
          <w:szCs w:val="22"/>
        </w:rPr>
      </w:pPr>
      <w:r>
        <w:rPr>
          <w:sz w:val="22"/>
          <w:szCs w:val="22"/>
        </w:rPr>
        <w:t>ETL process uses Informatica Power Center, Informatica BDM, IICS/IDMC.</w:t>
      </w:r>
    </w:p>
    <w:p w14:paraId="5DCCAE59" w14:textId="77777777" w:rsidR="00171F92" w:rsidRDefault="00171F92" w:rsidP="00171F92">
      <w:pPr>
        <w:pStyle w:val="ListParagraph"/>
        <w:numPr>
          <w:ilvl w:val="0"/>
          <w:numId w:val="26"/>
        </w:numPr>
        <w:suppressAutoHyphens w:val="0"/>
        <w:jc w:val="both"/>
        <w:rPr>
          <w:sz w:val="22"/>
          <w:szCs w:val="22"/>
        </w:rPr>
      </w:pPr>
      <w:r>
        <w:rPr>
          <w:sz w:val="22"/>
          <w:szCs w:val="22"/>
        </w:rPr>
        <w:t>Understood the client business processes and data requirements.</w:t>
      </w:r>
    </w:p>
    <w:p w14:paraId="10496B0B" w14:textId="77777777" w:rsidR="00171F92" w:rsidRDefault="00171F92" w:rsidP="00171F92">
      <w:pPr>
        <w:pStyle w:val="ListParagraph"/>
        <w:numPr>
          <w:ilvl w:val="0"/>
          <w:numId w:val="26"/>
        </w:numPr>
        <w:suppressAutoHyphens w:val="0"/>
        <w:jc w:val="both"/>
        <w:rPr>
          <w:sz w:val="22"/>
          <w:szCs w:val="22"/>
        </w:rPr>
      </w:pPr>
      <w:r>
        <w:rPr>
          <w:sz w:val="22"/>
          <w:szCs w:val="22"/>
        </w:rPr>
        <w:t>Coordinated design and development of the processes with the offshore team.</w:t>
      </w:r>
    </w:p>
    <w:p w14:paraId="6B9C4F3F" w14:textId="77777777" w:rsidR="00171F92" w:rsidRPr="002D540C" w:rsidRDefault="00171F92" w:rsidP="00171F92">
      <w:pPr>
        <w:pStyle w:val="NoSpacing"/>
        <w:numPr>
          <w:ilvl w:val="0"/>
          <w:numId w:val="26"/>
        </w:numPr>
        <w:tabs>
          <w:tab w:val="left" w:pos="-90"/>
        </w:tabs>
        <w:suppressAutoHyphens w:val="0"/>
        <w:jc w:val="both"/>
        <w:textDirection w:val="btLr"/>
        <w:rPr>
          <w:rFonts w:ascii="Aptos" w:hAnsi="Aptos" w:cs="Arial"/>
        </w:rPr>
      </w:pPr>
      <w:r w:rsidRPr="002D540C">
        <w:rPr>
          <w:rFonts w:ascii="Aptos" w:hAnsi="Aptos" w:cs="Arial"/>
        </w:rPr>
        <w:t>Created data maps in Informatica Power Exchange to read and write data to the mainframe datasets</w:t>
      </w:r>
      <w:r>
        <w:rPr>
          <w:rFonts w:ascii="Aptos" w:hAnsi="Aptos" w:cs="Arial"/>
        </w:rPr>
        <w:t>.</w:t>
      </w:r>
    </w:p>
    <w:p w14:paraId="66992450" w14:textId="77777777" w:rsidR="00171F92" w:rsidRDefault="00171F92" w:rsidP="00171F92">
      <w:pPr>
        <w:numPr>
          <w:ilvl w:val="0"/>
          <w:numId w:val="26"/>
        </w:numPr>
        <w:shd w:val="clear" w:color="auto" w:fill="FFFFFF"/>
        <w:suppressAutoHyphens w:val="0"/>
        <w:jc w:val="both"/>
        <w:rPr>
          <w:sz w:val="22"/>
          <w:szCs w:val="22"/>
        </w:rPr>
      </w:pPr>
      <w:r>
        <w:rPr>
          <w:color w:val="000000"/>
          <w:sz w:val="22"/>
          <w:szCs w:val="22"/>
        </w:rPr>
        <w:t>Implemented Informatica BDM mapping for extracting data from Data Lake to DWH.</w:t>
      </w:r>
    </w:p>
    <w:p w14:paraId="1C12F7A4" w14:textId="77777777" w:rsidR="00171F92" w:rsidRDefault="00171F92" w:rsidP="00171F92">
      <w:pPr>
        <w:numPr>
          <w:ilvl w:val="0"/>
          <w:numId w:val="26"/>
        </w:numPr>
        <w:shd w:val="clear" w:color="auto" w:fill="FFFFFF"/>
        <w:suppressAutoHyphens w:val="0"/>
        <w:jc w:val="both"/>
        <w:rPr>
          <w:sz w:val="22"/>
          <w:szCs w:val="22"/>
        </w:rPr>
      </w:pPr>
      <w:r>
        <w:rPr>
          <w:color w:val="000000"/>
          <w:sz w:val="22"/>
          <w:szCs w:val="22"/>
        </w:rPr>
        <w:t>Created Sqoop jobs to extract data between traditional databases and cloud.</w:t>
      </w:r>
    </w:p>
    <w:p w14:paraId="1EB31B9B" w14:textId="77777777" w:rsidR="00171F92" w:rsidRDefault="00171F92" w:rsidP="00171F92">
      <w:pPr>
        <w:numPr>
          <w:ilvl w:val="0"/>
          <w:numId w:val="26"/>
        </w:numPr>
        <w:shd w:val="clear" w:color="auto" w:fill="FFFFFF"/>
        <w:suppressAutoHyphens w:val="0"/>
        <w:jc w:val="both"/>
        <w:rPr>
          <w:sz w:val="22"/>
          <w:szCs w:val="22"/>
        </w:rPr>
      </w:pPr>
      <w:r>
        <w:rPr>
          <w:color w:val="000000"/>
          <w:sz w:val="22"/>
          <w:szCs w:val="22"/>
        </w:rPr>
        <w:t>Design and development of BDM mappings in hive mode for large volume of INSERTS.</w:t>
      </w:r>
    </w:p>
    <w:p w14:paraId="5836D8A8" w14:textId="77777777" w:rsidR="00171F92" w:rsidRDefault="00171F92" w:rsidP="00171F92">
      <w:pPr>
        <w:numPr>
          <w:ilvl w:val="0"/>
          <w:numId w:val="26"/>
        </w:numPr>
        <w:shd w:val="clear" w:color="auto" w:fill="FFFFFF"/>
        <w:suppressAutoHyphens w:val="0"/>
        <w:jc w:val="both"/>
        <w:rPr>
          <w:sz w:val="22"/>
          <w:szCs w:val="22"/>
        </w:rPr>
      </w:pPr>
      <w:r>
        <w:rPr>
          <w:color w:val="000000"/>
          <w:sz w:val="22"/>
          <w:szCs w:val="22"/>
        </w:rPr>
        <w:t>Created complex SQL and performance tuning for ETL jobs/scripts.</w:t>
      </w:r>
    </w:p>
    <w:p w14:paraId="4B228C95" w14:textId="77777777" w:rsidR="00171F92" w:rsidRDefault="00171F92" w:rsidP="00171F92">
      <w:pPr>
        <w:numPr>
          <w:ilvl w:val="0"/>
          <w:numId w:val="26"/>
        </w:numPr>
        <w:shd w:val="clear" w:color="auto" w:fill="FFFFFF"/>
        <w:suppressAutoHyphens w:val="0"/>
        <w:jc w:val="both"/>
        <w:rPr>
          <w:sz w:val="22"/>
          <w:szCs w:val="22"/>
        </w:rPr>
      </w:pPr>
      <w:r>
        <w:rPr>
          <w:color w:val="000000"/>
          <w:sz w:val="22"/>
          <w:szCs w:val="22"/>
        </w:rPr>
        <w:t>Created BDM parameter sets &amp; parameter files for daily and delta loads.</w:t>
      </w:r>
    </w:p>
    <w:p w14:paraId="07780B05" w14:textId="77777777" w:rsidR="00171F92" w:rsidRDefault="00171F92" w:rsidP="00171F92">
      <w:pPr>
        <w:numPr>
          <w:ilvl w:val="0"/>
          <w:numId w:val="26"/>
        </w:numPr>
        <w:shd w:val="clear" w:color="auto" w:fill="FFFFFF"/>
        <w:suppressAutoHyphens w:val="0"/>
        <w:jc w:val="both"/>
        <w:rPr>
          <w:sz w:val="22"/>
          <w:szCs w:val="22"/>
        </w:rPr>
      </w:pPr>
      <w:r>
        <w:rPr>
          <w:color w:val="000000"/>
          <w:sz w:val="22"/>
          <w:szCs w:val="22"/>
        </w:rPr>
        <w:t>Wrote HiveQL queries validated HDFS files &amp; HIVE table data to make sure data meet the requirements.</w:t>
      </w:r>
    </w:p>
    <w:p w14:paraId="234B7EF5" w14:textId="77777777" w:rsidR="00171F92" w:rsidRDefault="00171F92" w:rsidP="00171F92">
      <w:pPr>
        <w:numPr>
          <w:ilvl w:val="0"/>
          <w:numId w:val="26"/>
        </w:numPr>
        <w:shd w:val="clear" w:color="auto" w:fill="FFFFFF"/>
        <w:suppressAutoHyphens w:val="0"/>
        <w:jc w:val="both"/>
        <w:rPr>
          <w:sz w:val="22"/>
          <w:szCs w:val="22"/>
        </w:rPr>
      </w:pPr>
      <w:r>
        <w:rPr>
          <w:color w:val="000000"/>
          <w:sz w:val="22"/>
          <w:szCs w:val="22"/>
        </w:rPr>
        <w:lastRenderedPageBreak/>
        <w:t>Configured sessions &amp; workflows for recovery and with high availability.</w:t>
      </w:r>
    </w:p>
    <w:p w14:paraId="22524310" w14:textId="77777777" w:rsidR="00171F92" w:rsidRPr="00266EEC" w:rsidRDefault="00171F92" w:rsidP="00171F92">
      <w:pPr>
        <w:numPr>
          <w:ilvl w:val="0"/>
          <w:numId w:val="26"/>
        </w:numPr>
        <w:shd w:val="clear" w:color="auto" w:fill="FFFFFF"/>
        <w:suppressAutoHyphens w:val="0"/>
        <w:jc w:val="both"/>
        <w:rPr>
          <w:sz w:val="22"/>
          <w:szCs w:val="22"/>
        </w:rPr>
      </w:pPr>
      <w:r w:rsidRPr="00266EEC">
        <w:rPr>
          <w:sz w:val="22"/>
          <w:szCs w:val="22"/>
        </w:rPr>
        <w:t>Performed loads into Snowflake instance using Snowflake connector in IICS.</w:t>
      </w:r>
      <w:r>
        <w:rPr>
          <w:sz w:val="22"/>
          <w:szCs w:val="22"/>
        </w:rPr>
        <w:t xml:space="preserve"> </w:t>
      </w:r>
      <w:r w:rsidRPr="00266EEC">
        <w:rPr>
          <w:sz w:val="22"/>
          <w:szCs w:val="22"/>
        </w:rPr>
        <w:t>Developing Informatica Cloud Mappings, Data task, Task flows, Data replication and Power center task creation.</w:t>
      </w:r>
    </w:p>
    <w:p w14:paraId="48E39048" w14:textId="77777777" w:rsidR="00171F92" w:rsidRDefault="00171F92" w:rsidP="00171F92">
      <w:pPr>
        <w:numPr>
          <w:ilvl w:val="0"/>
          <w:numId w:val="27"/>
        </w:numPr>
        <w:shd w:val="clear" w:color="auto" w:fill="FFFFFF"/>
        <w:suppressAutoHyphens w:val="0"/>
        <w:jc w:val="both"/>
        <w:rPr>
          <w:sz w:val="22"/>
          <w:szCs w:val="22"/>
        </w:rPr>
      </w:pPr>
      <w:r>
        <w:rPr>
          <w:color w:val="000000"/>
          <w:sz w:val="22"/>
          <w:szCs w:val="22"/>
        </w:rPr>
        <w:t>Extracted data from csv files to Staging Area and loaded the data to the target database by ETL process using Informatica Power Center.</w:t>
      </w:r>
    </w:p>
    <w:p w14:paraId="5D230155" w14:textId="77777777" w:rsidR="00171F92" w:rsidRDefault="00171F92" w:rsidP="00171F92">
      <w:pPr>
        <w:numPr>
          <w:ilvl w:val="0"/>
          <w:numId w:val="27"/>
        </w:numPr>
        <w:shd w:val="clear" w:color="auto" w:fill="FFFFFF"/>
        <w:suppressAutoHyphens w:val="0"/>
        <w:jc w:val="both"/>
        <w:rPr>
          <w:sz w:val="22"/>
          <w:szCs w:val="22"/>
        </w:rPr>
      </w:pPr>
      <w:r>
        <w:rPr>
          <w:color w:val="000000"/>
          <w:sz w:val="22"/>
          <w:szCs w:val="22"/>
        </w:rPr>
        <w:t>Developed mappings that perform Extraction, Transformation and load of source data into Derived Masters schema using various power center transformations like Source Qualifier, Aggregator, Filter, Router, Sequence Generator, look up, Rank, Joiner, Expression, Java, Normalizer and update strategy to meet business logic in the mappings.</w:t>
      </w:r>
    </w:p>
    <w:p w14:paraId="22F6F84A" w14:textId="77777777" w:rsidR="00171F92" w:rsidRDefault="00171F92" w:rsidP="00171F92">
      <w:pPr>
        <w:numPr>
          <w:ilvl w:val="0"/>
          <w:numId w:val="27"/>
        </w:numPr>
        <w:shd w:val="clear" w:color="auto" w:fill="FFFFFF"/>
        <w:suppressAutoHyphens w:val="0"/>
        <w:jc w:val="both"/>
        <w:rPr>
          <w:sz w:val="22"/>
          <w:szCs w:val="22"/>
        </w:rPr>
      </w:pPr>
      <w:r>
        <w:rPr>
          <w:color w:val="000000"/>
          <w:sz w:val="22"/>
          <w:szCs w:val="22"/>
        </w:rPr>
        <w:t>Designed the Process Control Table that would maintain the status of all the CDC jobs and thereby drive the load of Derived Master Tables.</w:t>
      </w:r>
    </w:p>
    <w:p w14:paraId="77A003A0" w14:textId="77777777" w:rsidR="00171F92" w:rsidRDefault="00171F92" w:rsidP="00171F92">
      <w:pPr>
        <w:numPr>
          <w:ilvl w:val="0"/>
          <w:numId w:val="27"/>
        </w:numPr>
        <w:shd w:val="clear" w:color="auto" w:fill="FFFFFF"/>
        <w:suppressAutoHyphens w:val="0"/>
        <w:jc w:val="both"/>
        <w:rPr>
          <w:sz w:val="22"/>
          <w:szCs w:val="22"/>
        </w:rPr>
      </w:pPr>
      <w:r>
        <w:rPr>
          <w:color w:val="000000"/>
          <w:sz w:val="22"/>
          <w:szCs w:val="22"/>
        </w:rPr>
        <w:t>Created Pre/Post UNIX scripts to perform operations like archive the processed files, check for specific files, the files’ content, change permissions, gun zip, remove and touch files.</w:t>
      </w:r>
    </w:p>
    <w:p w14:paraId="50B7FBAC" w14:textId="77777777" w:rsidR="00171F92" w:rsidRDefault="00171F92" w:rsidP="00171F92">
      <w:pPr>
        <w:pStyle w:val="ListParagraph"/>
        <w:numPr>
          <w:ilvl w:val="0"/>
          <w:numId w:val="27"/>
        </w:numPr>
        <w:suppressAutoHyphens w:val="0"/>
        <w:jc w:val="both"/>
        <w:rPr>
          <w:bCs/>
          <w:sz w:val="22"/>
          <w:szCs w:val="22"/>
        </w:rPr>
      </w:pPr>
      <w:r>
        <w:rPr>
          <w:bCs/>
          <w:sz w:val="22"/>
          <w:szCs w:val="22"/>
        </w:rPr>
        <w:t>Extensive experience in UNIX Shell Scripting, AWK and file manipulation techniques</w:t>
      </w:r>
    </w:p>
    <w:p w14:paraId="3D3EDA90" w14:textId="77777777" w:rsidR="00171F92" w:rsidRDefault="00171F92" w:rsidP="00171F92">
      <w:pPr>
        <w:numPr>
          <w:ilvl w:val="0"/>
          <w:numId w:val="27"/>
        </w:numPr>
        <w:shd w:val="clear" w:color="auto" w:fill="FFFFFF"/>
        <w:suppressAutoHyphens w:val="0"/>
        <w:jc w:val="both"/>
        <w:rPr>
          <w:sz w:val="22"/>
          <w:szCs w:val="22"/>
        </w:rPr>
      </w:pPr>
      <w:r>
        <w:rPr>
          <w:bCs/>
          <w:sz w:val="22"/>
          <w:szCs w:val="22"/>
        </w:rPr>
        <w:t>Developed UNIX shell scripts for pmcmd, parameter file and file transfer automation.</w:t>
      </w:r>
    </w:p>
    <w:p w14:paraId="2F53A16D" w14:textId="77777777" w:rsidR="00171F92" w:rsidRPr="0093088D" w:rsidRDefault="00171F92" w:rsidP="00171F92">
      <w:pPr>
        <w:numPr>
          <w:ilvl w:val="0"/>
          <w:numId w:val="27"/>
        </w:numPr>
        <w:suppressAutoHyphens w:val="0"/>
        <w:jc w:val="both"/>
        <w:rPr>
          <w:sz w:val="22"/>
          <w:szCs w:val="22"/>
        </w:rPr>
      </w:pPr>
      <w:r>
        <w:rPr>
          <w:color w:val="000000"/>
          <w:sz w:val="22"/>
          <w:szCs w:val="22"/>
        </w:rPr>
        <w:t>Investigating and fixing the bugs that occurred in the production environment and providing on-call support.</w:t>
      </w:r>
    </w:p>
    <w:p w14:paraId="33ADEC49" w14:textId="77777777" w:rsidR="0093088D" w:rsidRDefault="0093088D" w:rsidP="0093088D">
      <w:pPr>
        <w:suppressAutoHyphens w:val="0"/>
        <w:ind w:left="720"/>
        <w:jc w:val="both"/>
        <w:rPr>
          <w:sz w:val="22"/>
          <w:szCs w:val="22"/>
        </w:rPr>
      </w:pPr>
    </w:p>
    <w:p w14:paraId="167203CE" w14:textId="77777777" w:rsidR="00994366" w:rsidRDefault="00994366" w:rsidP="00517480">
      <w:pPr>
        <w:pStyle w:val="ListParagraph"/>
        <w:ind w:left="0"/>
        <w:rPr>
          <w:rFonts w:asciiTheme="minorHAnsi" w:hAnsiTheme="minorHAnsi" w:cstheme="minorHAnsi"/>
          <w:b/>
          <w:sz w:val="20"/>
          <w:szCs w:val="20"/>
        </w:rPr>
      </w:pPr>
    </w:p>
    <w:p w14:paraId="7CA6B05E" w14:textId="1547157D" w:rsidR="00A1468F" w:rsidRPr="00DA108B" w:rsidRDefault="00517480" w:rsidP="00DA108B">
      <w:pPr>
        <w:suppressAutoHyphens w:val="0"/>
        <w:jc w:val="both"/>
        <w:rPr>
          <w:b/>
          <w:bCs/>
          <w:sz w:val="22"/>
          <w:szCs w:val="22"/>
          <w:lang w:eastAsia="zh-CN"/>
        </w:rPr>
      </w:pPr>
      <w:r w:rsidRPr="00DA108B">
        <w:rPr>
          <w:b/>
          <w:bCs/>
          <w:sz w:val="22"/>
          <w:szCs w:val="22"/>
          <w:lang w:eastAsia="zh-CN"/>
        </w:rPr>
        <w:t xml:space="preserve">Capgemini India Pvt. Ltd (Bangalore) </w:t>
      </w:r>
      <w:r w:rsidRPr="00DA108B">
        <w:rPr>
          <w:b/>
          <w:bCs/>
          <w:sz w:val="22"/>
          <w:szCs w:val="22"/>
          <w:lang w:eastAsia="zh-CN"/>
        </w:rPr>
        <w:tab/>
      </w:r>
      <w:r w:rsidRPr="00DA108B">
        <w:rPr>
          <w:b/>
          <w:bCs/>
          <w:sz w:val="22"/>
          <w:szCs w:val="22"/>
          <w:lang w:eastAsia="zh-CN"/>
        </w:rPr>
        <w:tab/>
      </w:r>
      <w:r w:rsidRPr="00DA108B">
        <w:rPr>
          <w:b/>
          <w:bCs/>
          <w:sz w:val="22"/>
          <w:szCs w:val="22"/>
          <w:lang w:eastAsia="zh-CN"/>
        </w:rPr>
        <w:tab/>
      </w:r>
      <w:r w:rsidRPr="00DA108B">
        <w:rPr>
          <w:b/>
          <w:bCs/>
          <w:sz w:val="22"/>
          <w:szCs w:val="22"/>
          <w:lang w:eastAsia="zh-CN"/>
        </w:rPr>
        <w:tab/>
        <w:t xml:space="preserve"> </w:t>
      </w:r>
      <w:r w:rsidRPr="00DA108B">
        <w:rPr>
          <w:b/>
          <w:bCs/>
          <w:sz w:val="22"/>
          <w:szCs w:val="22"/>
          <w:lang w:eastAsia="zh-CN"/>
        </w:rPr>
        <w:tab/>
      </w:r>
      <w:r w:rsidR="008C05D8" w:rsidRPr="00DA108B">
        <w:rPr>
          <w:b/>
          <w:bCs/>
          <w:sz w:val="22"/>
          <w:szCs w:val="22"/>
          <w:lang w:eastAsia="zh-CN"/>
        </w:rPr>
        <w:t xml:space="preserve">                </w:t>
      </w:r>
      <w:r w:rsidRPr="00DA108B">
        <w:rPr>
          <w:b/>
          <w:bCs/>
          <w:sz w:val="22"/>
          <w:szCs w:val="22"/>
          <w:lang w:eastAsia="zh-CN"/>
        </w:rPr>
        <w:t>Oct 2012 to Nov 2015</w:t>
      </w:r>
    </w:p>
    <w:p w14:paraId="373AC7A7" w14:textId="64AEFD73"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Client: COKE                                                                </w:t>
      </w:r>
    </w:p>
    <w:p w14:paraId="650A2D27" w14:textId="4951E890"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Role: </w:t>
      </w:r>
      <w:r w:rsidR="00A5401E" w:rsidRPr="00DA108B">
        <w:rPr>
          <w:b/>
          <w:bCs/>
          <w:sz w:val="22"/>
          <w:szCs w:val="22"/>
          <w:lang w:eastAsia="zh-CN"/>
        </w:rPr>
        <w:t>Data Engineer</w:t>
      </w:r>
    </w:p>
    <w:p w14:paraId="5F1B7232" w14:textId="6C6EF5FA" w:rsidR="00A1468F" w:rsidRPr="00DA108B" w:rsidRDefault="002B0DF9" w:rsidP="00DA108B">
      <w:pPr>
        <w:suppressAutoHyphens w:val="0"/>
        <w:jc w:val="both"/>
        <w:rPr>
          <w:b/>
          <w:bCs/>
          <w:sz w:val="22"/>
          <w:szCs w:val="22"/>
          <w:lang w:eastAsia="zh-CN"/>
        </w:rPr>
      </w:pPr>
      <w:r w:rsidRPr="00DA108B">
        <w:rPr>
          <w:b/>
          <w:bCs/>
          <w:sz w:val="22"/>
          <w:szCs w:val="22"/>
          <w:lang w:eastAsia="zh-CN"/>
        </w:rPr>
        <w:t>Project: Sales Reporting</w:t>
      </w:r>
    </w:p>
    <w:p w14:paraId="3AF8E046" w14:textId="77777777"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Responsibilities: </w:t>
      </w:r>
    </w:p>
    <w:p w14:paraId="78C0BDC9" w14:textId="77777777" w:rsidR="00A1468F" w:rsidRDefault="00A1468F">
      <w:pPr>
        <w:jc w:val="both"/>
        <w:rPr>
          <w:rFonts w:asciiTheme="minorHAnsi" w:hAnsiTheme="minorHAnsi" w:cstheme="minorHAnsi"/>
          <w:b/>
          <w:sz w:val="20"/>
          <w:szCs w:val="20"/>
        </w:rPr>
      </w:pPr>
    </w:p>
    <w:p w14:paraId="57B0610D" w14:textId="4E5017D6"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Design</w:t>
      </w:r>
      <w:r w:rsidR="0093088D" w:rsidRPr="00DA108B">
        <w:rPr>
          <w:bCs/>
          <w:sz w:val="22"/>
          <w:szCs w:val="22"/>
        </w:rPr>
        <w:t>ed</w:t>
      </w:r>
      <w:r w:rsidRPr="00DA108B">
        <w:rPr>
          <w:bCs/>
          <w:sz w:val="22"/>
          <w:szCs w:val="22"/>
        </w:rPr>
        <w:t xml:space="preserve"> and develop</w:t>
      </w:r>
      <w:r w:rsidR="0093088D" w:rsidRPr="00DA108B">
        <w:rPr>
          <w:bCs/>
          <w:sz w:val="22"/>
          <w:szCs w:val="22"/>
        </w:rPr>
        <w:t>ed</w:t>
      </w:r>
      <w:r w:rsidRPr="00DA108B">
        <w:rPr>
          <w:bCs/>
          <w:sz w:val="22"/>
          <w:szCs w:val="22"/>
        </w:rPr>
        <w:t xml:space="preserve"> ETL mappings, workflows, and sessions.</w:t>
      </w:r>
    </w:p>
    <w:p w14:paraId="24881D7F" w14:textId="44DC0E51"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Extract</w:t>
      </w:r>
      <w:r w:rsidR="0093088D" w:rsidRPr="00DA108B">
        <w:rPr>
          <w:bCs/>
          <w:sz w:val="22"/>
          <w:szCs w:val="22"/>
        </w:rPr>
        <w:t>ed</w:t>
      </w:r>
      <w:r w:rsidRPr="00DA108B">
        <w:rPr>
          <w:bCs/>
          <w:sz w:val="22"/>
          <w:szCs w:val="22"/>
        </w:rPr>
        <w:t xml:space="preserve"> data from source systems </w:t>
      </w:r>
      <w:r w:rsidR="00640161" w:rsidRPr="00DA108B">
        <w:rPr>
          <w:bCs/>
          <w:sz w:val="22"/>
          <w:szCs w:val="22"/>
        </w:rPr>
        <w:t>like flat files, SQL server</w:t>
      </w:r>
      <w:r w:rsidR="0093088D" w:rsidRPr="00DA108B">
        <w:rPr>
          <w:bCs/>
          <w:sz w:val="22"/>
          <w:szCs w:val="22"/>
        </w:rPr>
        <w:t>.</w:t>
      </w:r>
    </w:p>
    <w:p w14:paraId="14E04896" w14:textId="1C0E5A68"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Appl</w:t>
      </w:r>
      <w:r w:rsidR="0093088D" w:rsidRPr="00DA108B">
        <w:rPr>
          <w:bCs/>
          <w:sz w:val="22"/>
          <w:szCs w:val="22"/>
        </w:rPr>
        <w:t>ied</w:t>
      </w:r>
      <w:r w:rsidRPr="00DA108B">
        <w:rPr>
          <w:bCs/>
          <w:sz w:val="22"/>
          <w:szCs w:val="22"/>
        </w:rPr>
        <w:t xml:space="preserve"> transformations such as filters, joins, lookups, aggregations.</w:t>
      </w:r>
    </w:p>
    <w:p w14:paraId="7B4D65D9" w14:textId="3D38E52E"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Load</w:t>
      </w:r>
      <w:r w:rsidR="0093088D" w:rsidRPr="00DA108B">
        <w:rPr>
          <w:bCs/>
          <w:sz w:val="22"/>
          <w:szCs w:val="22"/>
        </w:rPr>
        <w:t>ed</w:t>
      </w:r>
      <w:r w:rsidRPr="00DA108B">
        <w:rPr>
          <w:bCs/>
          <w:sz w:val="22"/>
          <w:szCs w:val="22"/>
        </w:rPr>
        <w:t xml:space="preserve"> transformed data into </w:t>
      </w:r>
      <w:r w:rsidR="0093088D" w:rsidRPr="00DA108B">
        <w:rPr>
          <w:bCs/>
          <w:sz w:val="22"/>
          <w:szCs w:val="22"/>
        </w:rPr>
        <w:t xml:space="preserve">Teradata </w:t>
      </w:r>
      <w:r w:rsidRPr="00DA108B">
        <w:rPr>
          <w:bCs/>
          <w:sz w:val="22"/>
          <w:szCs w:val="22"/>
        </w:rPr>
        <w:t>data warehouses</w:t>
      </w:r>
      <w:r w:rsidR="0093088D" w:rsidRPr="00DA108B">
        <w:rPr>
          <w:bCs/>
          <w:sz w:val="22"/>
          <w:szCs w:val="22"/>
        </w:rPr>
        <w:t xml:space="preserve"> systems</w:t>
      </w:r>
      <w:r w:rsidRPr="00DA108B">
        <w:rPr>
          <w:bCs/>
          <w:sz w:val="22"/>
          <w:szCs w:val="22"/>
        </w:rPr>
        <w:t>.</w:t>
      </w:r>
    </w:p>
    <w:p w14:paraId="63494159" w14:textId="4ABCEE47"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Optimize</w:t>
      </w:r>
      <w:r w:rsidR="0093088D" w:rsidRPr="00DA108B">
        <w:rPr>
          <w:bCs/>
          <w:sz w:val="22"/>
          <w:szCs w:val="22"/>
        </w:rPr>
        <w:t>d</w:t>
      </w:r>
      <w:r w:rsidRPr="00DA108B">
        <w:rPr>
          <w:bCs/>
          <w:sz w:val="22"/>
          <w:szCs w:val="22"/>
        </w:rPr>
        <w:t xml:space="preserve"> mappings for performance and scalability.</w:t>
      </w:r>
    </w:p>
    <w:p w14:paraId="0C5CD56B" w14:textId="1E3CD522"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Handle</w:t>
      </w:r>
      <w:r w:rsidR="0093088D" w:rsidRPr="00DA108B">
        <w:rPr>
          <w:bCs/>
          <w:sz w:val="22"/>
          <w:szCs w:val="22"/>
        </w:rPr>
        <w:t xml:space="preserve">d </w:t>
      </w:r>
      <w:r w:rsidRPr="00DA108B">
        <w:rPr>
          <w:bCs/>
          <w:sz w:val="22"/>
          <w:szCs w:val="22"/>
        </w:rPr>
        <w:t>error handling, logging, and debugging.</w:t>
      </w:r>
    </w:p>
    <w:p w14:paraId="6074146E" w14:textId="28D1DB48"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Perform</w:t>
      </w:r>
      <w:r w:rsidR="0093088D" w:rsidRPr="00DA108B">
        <w:rPr>
          <w:bCs/>
          <w:sz w:val="22"/>
          <w:szCs w:val="22"/>
        </w:rPr>
        <w:t>ed</w:t>
      </w:r>
      <w:r w:rsidRPr="00DA108B">
        <w:rPr>
          <w:bCs/>
          <w:sz w:val="22"/>
          <w:szCs w:val="22"/>
        </w:rPr>
        <w:t xml:space="preserve"> unit testing and integration testing.</w:t>
      </w:r>
    </w:p>
    <w:p w14:paraId="6040A064" w14:textId="52D17071"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Maintain</w:t>
      </w:r>
      <w:r w:rsidR="0093088D" w:rsidRPr="00DA108B">
        <w:rPr>
          <w:bCs/>
          <w:sz w:val="22"/>
          <w:szCs w:val="22"/>
        </w:rPr>
        <w:t>ed</w:t>
      </w:r>
      <w:r w:rsidRPr="00DA108B">
        <w:rPr>
          <w:bCs/>
          <w:sz w:val="22"/>
          <w:szCs w:val="22"/>
        </w:rPr>
        <w:t xml:space="preserve"> reusable transformations and mapplets.</w:t>
      </w:r>
    </w:p>
    <w:p w14:paraId="113A1F70" w14:textId="61B484E7" w:rsidR="00A40595" w:rsidRPr="00DA108B" w:rsidRDefault="00A40595" w:rsidP="00DA108B">
      <w:pPr>
        <w:pStyle w:val="ListParagraph"/>
        <w:numPr>
          <w:ilvl w:val="0"/>
          <w:numId w:val="27"/>
        </w:numPr>
        <w:suppressAutoHyphens w:val="0"/>
        <w:jc w:val="both"/>
        <w:rPr>
          <w:bCs/>
          <w:sz w:val="22"/>
          <w:szCs w:val="22"/>
        </w:rPr>
      </w:pPr>
      <w:r w:rsidRPr="00DA108B">
        <w:rPr>
          <w:bCs/>
          <w:sz w:val="22"/>
          <w:szCs w:val="22"/>
        </w:rPr>
        <w:t>Work</w:t>
      </w:r>
      <w:r w:rsidR="0093088D" w:rsidRPr="00DA108B">
        <w:rPr>
          <w:bCs/>
          <w:sz w:val="22"/>
          <w:szCs w:val="22"/>
        </w:rPr>
        <w:t>ed</w:t>
      </w:r>
      <w:r w:rsidRPr="00DA108B">
        <w:rPr>
          <w:bCs/>
          <w:sz w:val="22"/>
          <w:szCs w:val="22"/>
        </w:rPr>
        <w:t xml:space="preserve"> with DBAs and data architects to implement data models</w:t>
      </w:r>
      <w:r w:rsidR="0093088D" w:rsidRPr="00DA108B">
        <w:rPr>
          <w:bCs/>
          <w:sz w:val="22"/>
          <w:szCs w:val="22"/>
        </w:rPr>
        <w:t>.</w:t>
      </w:r>
    </w:p>
    <w:p w14:paraId="4FA212F3" w14:textId="14D509E0" w:rsidR="00A1468F" w:rsidRDefault="00A1468F" w:rsidP="00640161">
      <w:pPr>
        <w:pStyle w:val="ListParagraph"/>
        <w:ind w:left="648"/>
        <w:contextualSpacing/>
        <w:rPr>
          <w:rFonts w:asciiTheme="minorHAnsi" w:hAnsiTheme="minorHAnsi" w:cstheme="minorHAnsi"/>
          <w:b/>
          <w:sz w:val="20"/>
          <w:szCs w:val="20"/>
        </w:rPr>
      </w:pPr>
    </w:p>
    <w:p w14:paraId="17BDCB6C" w14:textId="77777777" w:rsidR="00A1468F" w:rsidRDefault="00A1468F">
      <w:pPr>
        <w:pStyle w:val="TableParagraph"/>
        <w:tabs>
          <w:tab w:val="left" w:pos="834"/>
        </w:tabs>
        <w:ind w:right="366"/>
        <w:rPr>
          <w:rFonts w:asciiTheme="minorHAnsi" w:hAnsiTheme="minorHAnsi" w:cstheme="minorHAnsi"/>
          <w:b/>
          <w:sz w:val="20"/>
          <w:szCs w:val="20"/>
        </w:rPr>
      </w:pPr>
    </w:p>
    <w:p w14:paraId="6731AB39" w14:textId="4FC28F66"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Client: Uniliver                                                               </w:t>
      </w:r>
    </w:p>
    <w:p w14:paraId="7782A45D" w14:textId="3266BC42"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Role: </w:t>
      </w:r>
      <w:r w:rsidR="00895F85" w:rsidRPr="00DA108B">
        <w:rPr>
          <w:b/>
          <w:bCs/>
          <w:sz w:val="22"/>
          <w:szCs w:val="22"/>
          <w:lang w:eastAsia="zh-CN"/>
        </w:rPr>
        <w:t>Informatica developer</w:t>
      </w:r>
    </w:p>
    <w:p w14:paraId="14595DE9" w14:textId="464E7804"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Project: Enhanced Sales Reporting and Analytics (ESRA)  </w:t>
      </w:r>
    </w:p>
    <w:p w14:paraId="14BACAEC" w14:textId="77777777" w:rsidR="00A1468F" w:rsidRPr="00DA108B" w:rsidRDefault="002B0DF9" w:rsidP="00DA108B">
      <w:pPr>
        <w:suppressAutoHyphens w:val="0"/>
        <w:jc w:val="both"/>
        <w:rPr>
          <w:b/>
          <w:bCs/>
          <w:sz w:val="22"/>
          <w:szCs w:val="22"/>
          <w:lang w:eastAsia="zh-CN"/>
        </w:rPr>
      </w:pPr>
      <w:r w:rsidRPr="00DA108B">
        <w:rPr>
          <w:b/>
          <w:bCs/>
          <w:sz w:val="22"/>
          <w:szCs w:val="22"/>
          <w:lang w:eastAsia="zh-CN"/>
        </w:rPr>
        <w:t xml:space="preserve">Responsibilities: </w:t>
      </w:r>
    </w:p>
    <w:p w14:paraId="770461CB" w14:textId="77777777" w:rsidR="00DA108B" w:rsidRDefault="00DA108B">
      <w:pPr>
        <w:jc w:val="both"/>
        <w:rPr>
          <w:rFonts w:asciiTheme="minorHAnsi" w:hAnsiTheme="minorHAnsi" w:cstheme="minorHAnsi"/>
          <w:b/>
          <w:sz w:val="20"/>
          <w:szCs w:val="20"/>
        </w:rPr>
      </w:pPr>
    </w:p>
    <w:p w14:paraId="1F6C2DAF"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Designed, developed, and maintained ETL solutions using Informatica PowerCenter.</w:t>
      </w:r>
    </w:p>
    <w:p w14:paraId="142149E0"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Created mappings, mapplets, sessions, and workflows to load data from multiple source systems.</w:t>
      </w:r>
    </w:p>
    <w:p w14:paraId="5C1BCBCC"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Implemented full, incremental, and CDC loads for data warehouse applications.</w:t>
      </w:r>
    </w:p>
    <w:p w14:paraId="31663E82"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Developed SCD Type 1 and Type 2 logic for dimension tables and fact tables loading.</w:t>
      </w:r>
    </w:p>
    <w:p w14:paraId="3A78BC32"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Used transformations such as Source Qualifier, Lookup, Joiner, Aggregator, Router, Filter, Expression, and Update Strategy.</w:t>
      </w:r>
    </w:p>
    <w:p w14:paraId="44D8A221"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Designed and optimized Lookup transformations (connected/unconnected, static/dynamic, cached).</w:t>
      </w:r>
    </w:p>
    <w:p w14:paraId="45D0AF45"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Applied performance tuning techniques including partitioning, pushdown optimization, and session tuning.</w:t>
      </w:r>
    </w:p>
    <w:p w14:paraId="71E0B764"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Wrote complex SQL queries for data validation and reconciliation.</w:t>
      </w:r>
    </w:p>
    <w:p w14:paraId="54E8628D" w14:textId="77777777"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t>Performed unit testing and supported QA/UAT activities.</w:t>
      </w:r>
    </w:p>
    <w:p w14:paraId="3407BB2C" w14:textId="4AE8BD16" w:rsidR="00895F85" w:rsidRPr="00DA108B" w:rsidRDefault="00895F85" w:rsidP="00DA108B">
      <w:pPr>
        <w:pStyle w:val="ListParagraph"/>
        <w:numPr>
          <w:ilvl w:val="0"/>
          <w:numId w:val="27"/>
        </w:numPr>
        <w:suppressAutoHyphens w:val="0"/>
        <w:jc w:val="both"/>
        <w:rPr>
          <w:bCs/>
          <w:sz w:val="22"/>
          <w:szCs w:val="22"/>
        </w:rPr>
      </w:pPr>
      <w:r w:rsidRPr="00DA108B">
        <w:rPr>
          <w:bCs/>
          <w:sz w:val="22"/>
          <w:szCs w:val="22"/>
        </w:rPr>
        <w:lastRenderedPageBreak/>
        <w:t xml:space="preserve"> Deployed ETL code across DEV, QA, and PROD environments.</w:t>
      </w:r>
    </w:p>
    <w:p w14:paraId="6B107E8B" w14:textId="59C96D1F" w:rsidR="00A1468F" w:rsidRPr="003724A2" w:rsidRDefault="00A1468F" w:rsidP="00895F85">
      <w:pPr>
        <w:pStyle w:val="ListParagraph"/>
        <w:ind w:left="648"/>
        <w:contextualSpacing/>
        <w:rPr>
          <w:rFonts w:asciiTheme="minorHAnsi" w:hAnsiTheme="minorHAnsi" w:cstheme="minorHAnsi"/>
          <w:sz w:val="20"/>
          <w:szCs w:val="20"/>
        </w:rPr>
      </w:pPr>
    </w:p>
    <w:sectPr w:rsidR="00A1468F" w:rsidRPr="003724A2" w:rsidSect="00EC307D">
      <w:headerReference w:type="default" r:id="rId9"/>
      <w:pgSz w:w="12240" w:h="15840"/>
      <w:pgMar w:top="1440" w:right="1080" w:bottom="1440" w:left="1080" w:header="576"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3D015" w14:textId="77777777" w:rsidR="002B0DF9" w:rsidRDefault="002B0DF9">
      <w:r>
        <w:separator/>
      </w:r>
    </w:p>
  </w:endnote>
  <w:endnote w:type="continuationSeparator" w:id="0">
    <w:p w14:paraId="2D865471" w14:textId="77777777" w:rsidR="002B0DF9" w:rsidRDefault="002B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rlito">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B728A" w14:textId="77777777" w:rsidR="002B0DF9" w:rsidRDefault="002B0DF9">
      <w:r>
        <w:separator/>
      </w:r>
    </w:p>
  </w:footnote>
  <w:footnote w:type="continuationSeparator" w:id="0">
    <w:p w14:paraId="4872F7AA" w14:textId="77777777" w:rsidR="002B0DF9" w:rsidRDefault="002B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0B13" w14:textId="159E80E6" w:rsidR="00A1468F" w:rsidRDefault="00A1468F" w:rsidP="003724A2">
    <w:pPr>
      <w:tabs>
        <w:tab w:val="left" w:pos="612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0F"/>
    <w:multiLevelType w:val="singleLevel"/>
    <w:tmpl w:val="0000000F"/>
    <w:lvl w:ilvl="0">
      <w:start w:val="1"/>
      <w:numFmt w:val="bullet"/>
      <w:lvlText w:val=""/>
      <w:lvlJc w:val="left"/>
      <w:pPr>
        <w:tabs>
          <w:tab w:val="num" w:pos="0"/>
        </w:tabs>
        <w:ind w:left="720" w:hanging="360"/>
      </w:pPr>
      <w:rPr>
        <w:rFonts w:ascii="Symbol" w:hAnsi="Symbol" w:hint="default"/>
      </w:rPr>
    </w:lvl>
  </w:abstractNum>
  <w:abstractNum w:abstractNumId="2" w15:restartNumberingAfterBreak="0">
    <w:nsid w:val="00000015"/>
    <w:multiLevelType w:val="multilevel"/>
    <w:tmpl w:val="00000015"/>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00515124"/>
    <w:multiLevelType w:val="hybridMultilevel"/>
    <w:tmpl w:val="207A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C3580"/>
    <w:multiLevelType w:val="multilevel"/>
    <w:tmpl w:val="495A8028"/>
    <w:lvl w:ilvl="0">
      <w:start w:val="1"/>
      <w:numFmt w:val="bullet"/>
      <w:pStyle w:val="Heading1"/>
      <w:lvlText w:val="•"/>
      <w:lvlJc w:val="left"/>
      <w:pPr>
        <w:tabs>
          <w:tab w:val="num" w:pos="432"/>
        </w:tabs>
        <w:ind w:left="432" w:hanging="432"/>
      </w:pPr>
      <w:rPr>
        <w:rFonts w:ascii="Book Antiqua" w:hAnsi="Book Antiqua" w:cs="Book Antiqua" w:hint="default"/>
      </w:rPr>
    </w:lvl>
    <w:lvl w:ilvl="1">
      <w:start w:val="1"/>
      <w:numFmt w:val="decimal"/>
      <w:pStyle w:val="Heading2"/>
      <w:lvlText w:val="%1.%2"/>
      <w:lvlJc w:val="left"/>
      <w:pPr>
        <w:tabs>
          <w:tab w:val="num" w:pos="666"/>
        </w:tabs>
        <w:ind w:left="66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00D7135"/>
    <w:multiLevelType w:val="multilevel"/>
    <w:tmpl w:val="955EABBC"/>
    <w:lvl w:ilvl="0">
      <w:start w:val="1"/>
      <w:numFmt w:val="bullet"/>
      <w:lvlText w:val=""/>
      <w:lvlJc w:val="left"/>
      <w:pPr>
        <w:tabs>
          <w:tab w:val="num" w:pos="630"/>
        </w:tabs>
        <w:ind w:left="63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D8D6F00"/>
    <w:multiLevelType w:val="hybridMultilevel"/>
    <w:tmpl w:val="28D2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87049"/>
    <w:multiLevelType w:val="multilevel"/>
    <w:tmpl w:val="DBE8FF7C"/>
    <w:lvl w:ilvl="0">
      <w:start w:val="1"/>
      <w:numFmt w:val="bullet"/>
      <w:lvlText w:val=""/>
      <w:lvlJc w:val="left"/>
      <w:pPr>
        <w:tabs>
          <w:tab w:val="num" w:pos="630"/>
        </w:tabs>
        <w:ind w:left="63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8322301"/>
    <w:multiLevelType w:val="multilevel"/>
    <w:tmpl w:val="2FAC426E"/>
    <w:lvl w:ilvl="0">
      <w:start w:val="1"/>
      <w:numFmt w:val="bullet"/>
      <w:pStyle w:val="HCLAXONBullet"/>
      <w:lvlText w:val=""/>
      <w:lvlJc w:val="left"/>
      <w:pPr>
        <w:tabs>
          <w:tab w:val="num" w:pos="360"/>
        </w:tabs>
        <w:ind w:left="360" w:hanging="360"/>
      </w:pPr>
      <w:rPr>
        <w:rFonts w:ascii="Wingdings" w:hAnsi="Wingdings" w:cs="Wingdings" w:hint="default"/>
        <w:color w:val="333399"/>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CC6438F"/>
    <w:multiLevelType w:val="hybridMultilevel"/>
    <w:tmpl w:val="2620F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32026"/>
    <w:multiLevelType w:val="multilevel"/>
    <w:tmpl w:val="165046E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4E5D0CB7"/>
    <w:multiLevelType w:val="multilevel"/>
    <w:tmpl w:val="E392008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4F39732E"/>
    <w:multiLevelType w:val="multilevel"/>
    <w:tmpl w:val="D90E99A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6C1379"/>
    <w:multiLevelType w:val="multilevel"/>
    <w:tmpl w:val="8E3897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903139B"/>
    <w:multiLevelType w:val="hybridMultilevel"/>
    <w:tmpl w:val="9FF2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7B3F68"/>
    <w:multiLevelType w:val="hybridMultilevel"/>
    <w:tmpl w:val="8A00A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C12734"/>
    <w:multiLevelType w:val="multilevel"/>
    <w:tmpl w:val="4E78C5E2"/>
    <w:lvl w:ilvl="0">
      <w:start w:val="1"/>
      <w:numFmt w:val="bullet"/>
      <w:lvlText w:val=""/>
      <w:lvlJc w:val="left"/>
      <w:pPr>
        <w:tabs>
          <w:tab w:val="num" w:pos="630"/>
        </w:tabs>
        <w:ind w:left="63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04D3239"/>
    <w:multiLevelType w:val="hybridMultilevel"/>
    <w:tmpl w:val="CA50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3C471D"/>
    <w:multiLevelType w:val="hybridMultilevel"/>
    <w:tmpl w:val="0180F838"/>
    <w:lvl w:ilvl="0" w:tplc="24F4E76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DD2B16"/>
    <w:multiLevelType w:val="hybridMultilevel"/>
    <w:tmpl w:val="703E642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0" w15:restartNumberingAfterBreak="0">
    <w:nsid w:val="6E613BF7"/>
    <w:multiLevelType w:val="hybridMultilevel"/>
    <w:tmpl w:val="5FE8DA72"/>
    <w:lvl w:ilvl="0" w:tplc="C69E24C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7B056B"/>
    <w:multiLevelType w:val="multilevel"/>
    <w:tmpl w:val="20A22710"/>
    <w:lvl w:ilvl="0">
      <w:start w:val="1"/>
      <w:numFmt w:val="bullet"/>
      <w:pStyle w:val="ResumeBullet"/>
      <w:lvlText w:val=""/>
      <w:lvlJc w:val="left"/>
      <w:pPr>
        <w:tabs>
          <w:tab w:val="num" w:pos="360"/>
        </w:tabs>
        <w:ind w:left="360" w:hanging="360"/>
      </w:pPr>
      <w:rPr>
        <w:rFonts w:ascii="Symbol" w:hAnsi="Symbol" w:cs="Symbol" w:hint="default"/>
      </w:rPr>
    </w:lvl>
    <w:lvl w:ilvl="1">
      <w:start w:val="1"/>
      <w:numFmt w:val="bullet"/>
      <w:pStyle w:val="ResumeBullet2"/>
      <w:lvlText w:val=""/>
      <w:lvlJc w:val="left"/>
      <w:pPr>
        <w:tabs>
          <w:tab w:val="num" w:pos="720"/>
        </w:tabs>
        <w:ind w:left="720" w:hanging="360"/>
      </w:pPr>
      <w:rPr>
        <w:rFonts w:ascii="Symbol" w:hAnsi="Symbol" w:cs="Symbol" w:hint="default"/>
        <w:color w:val="auto"/>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numFmt w:val="none"/>
      <w:suff w:val="nothing"/>
      <w:lvlText w:val=""/>
      <w:lvlJc w:val="left"/>
      <w:pPr>
        <w:tabs>
          <w:tab w:val="num" w:pos="360"/>
        </w:tabs>
        <w:ind w:left="0" w:firstLine="0"/>
      </w:pPr>
    </w:lvl>
  </w:abstractNum>
  <w:abstractNum w:abstractNumId="22" w15:restartNumberingAfterBreak="0">
    <w:nsid w:val="738039B2"/>
    <w:multiLevelType w:val="hybridMultilevel"/>
    <w:tmpl w:val="41A02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184B2F"/>
    <w:multiLevelType w:val="hybridMultilevel"/>
    <w:tmpl w:val="167C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7642F"/>
    <w:multiLevelType w:val="hybridMultilevel"/>
    <w:tmpl w:val="777A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DF1BBF"/>
    <w:multiLevelType w:val="multilevel"/>
    <w:tmpl w:val="59021A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28284838">
    <w:abstractNumId w:val="4"/>
  </w:num>
  <w:num w:numId="2" w16cid:durableId="761028866">
    <w:abstractNumId w:val="21"/>
  </w:num>
  <w:num w:numId="3" w16cid:durableId="935790562">
    <w:abstractNumId w:val="11"/>
  </w:num>
  <w:num w:numId="4" w16cid:durableId="1875385592">
    <w:abstractNumId w:val="13"/>
  </w:num>
  <w:num w:numId="5" w16cid:durableId="274211310">
    <w:abstractNumId w:val="8"/>
  </w:num>
  <w:num w:numId="6" w16cid:durableId="1634560448">
    <w:abstractNumId w:val="16"/>
  </w:num>
  <w:num w:numId="7" w16cid:durableId="2138180369">
    <w:abstractNumId w:val="7"/>
  </w:num>
  <w:num w:numId="8" w16cid:durableId="1791046230">
    <w:abstractNumId w:val="5"/>
  </w:num>
  <w:num w:numId="9" w16cid:durableId="1752314125">
    <w:abstractNumId w:val="25"/>
  </w:num>
  <w:num w:numId="10" w16cid:durableId="835268346">
    <w:abstractNumId w:val="10"/>
  </w:num>
  <w:num w:numId="11" w16cid:durableId="940457020">
    <w:abstractNumId w:val="12"/>
  </w:num>
  <w:num w:numId="12" w16cid:durableId="1398019430">
    <w:abstractNumId w:val="6"/>
  </w:num>
  <w:num w:numId="13" w16cid:durableId="1763137260">
    <w:abstractNumId w:val="14"/>
  </w:num>
  <w:num w:numId="14" w16cid:durableId="579413396">
    <w:abstractNumId w:val="20"/>
  </w:num>
  <w:num w:numId="15" w16cid:durableId="1588687168">
    <w:abstractNumId w:val="23"/>
  </w:num>
  <w:num w:numId="16" w16cid:durableId="466558304">
    <w:abstractNumId w:val="18"/>
  </w:num>
  <w:num w:numId="17" w16cid:durableId="1280263135">
    <w:abstractNumId w:val="3"/>
  </w:num>
  <w:num w:numId="18" w16cid:durableId="1465079892">
    <w:abstractNumId w:val="17"/>
  </w:num>
  <w:num w:numId="19" w16cid:durableId="1091004638">
    <w:abstractNumId w:val="19"/>
  </w:num>
  <w:num w:numId="20" w16cid:durableId="1888450109">
    <w:abstractNumId w:val="15"/>
  </w:num>
  <w:num w:numId="21" w16cid:durableId="1159082773">
    <w:abstractNumId w:val="24"/>
  </w:num>
  <w:num w:numId="22" w16cid:durableId="200018211">
    <w:abstractNumId w:val="9"/>
  </w:num>
  <w:num w:numId="23" w16cid:durableId="10184459">
    <w:abstractNumId w:val="22"/>
  </w:num>
  <w:num w:numId="24" w16cid:durableId="1510367406">
    <w:abstractNumId w:val="1"/>
  </w:num>
  <w:num w:numId="25" w16cid:durableId="663243426">
    <w:abstractNumId w:val="0"/>
  </w:num>
  <w:num w:numId="26" w16cid:durableId="729353853">
    <w:abstractNumId w:val="0"/>
  </w:num>
  <w:num w:numId="27" w16cid:durableId="1830636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8F"/>
    <w:rsid w:val="00032D95"/>
    <w:rsid w:val="000A0E28"/>
    <w:rsid w:val="000C4122"/>
    <w:rsid w:val="00102100"/>
    <w:rsid w:val="001307DD"/>
    <w:rsid w:val="0016203B"/>
    <w:rsid w:val="00171F92"/>
    <w:rsid w:val="00183A2D"/>
    <w:rsid w:val="001C1490"/>
    <w:rsid w:val="002504FF"/>
    <w:rsid w:val="0025553C"/>
    <w:rsid w:val="00284EFA"/>
    <w:rsid w:val="002B0DF9"/>
    <w:rsid w:val="002D2454"/>
    <w:rsid w:val="00341477"/>
    <w:rsid w:val="00363542"/>
    <w:rsid w:val="003724A2"/>
    <w:rsid w:val="00394AEC"/>
    <w:rsid w:val="003B019F"/>
    <w:rsid w:val="003B4A8C"/>
    <w:rsid w:val="003E3563"/>
    <w:rsid w:val="00404B54"/>
    <w:rsid w:val="0048293E"/>
    <w:rsid w:val="00517480"/>
    <w:rsid w:val="00531C97"/>
    <w:rsid w:val="005522E7"/>
    <w:rsid w:val="00556F7C"/>
    <w:rsid w:val="00596675"/>
    <w:rsid w:val="005B567A"/>
    <w:rsid w:val="005F4AFE"/>
    <w:rsid w:val="00640161"/>
    <w:rsid w:val="00663890"/>
    <w:rsid w:val="006E4B7C"/>
    <w:rsid w:val="00713C19"/>
    <w:rsid w:val="00717B6F"/>
    <w:rsid w:val="00724EE7"/>
    <w:rsid w:val="00750297"/>
    <w:rsid w:val="0075493A"/>
    <w:rsid w:val="00773E8C"/>
    <w:rsid w:val="007D64DF"/>
    <w:rsid w:val="00807A65"/>
    <w:rsid w:val="00824656"/>
    <w:rsid w:val="00895F85"/>
    <w:rsid w:val="008C05D8"/>
    <w:rsid w:val="008C6468"/>
    <w:rsid w:val="00903387"/>
    <w:rsid w:val="009172ED"/>
    <w:rsid w:val="0093088D"/>
    <w:rsid w:val="00930D08"/>
    <w:rsid w:val="00962590"/>
    <w:rsid w:val="0097610B"/>
    <w:rsid w:val="00994366"/>
    <w:rsid w:val="009D6E85"/>
    <w:rsid w:val="00A02AB3"/>
    <w:rsid w:val="00A1468F"/>
    <w:rsid w:val="00A16D91"/>
    <w:rsid w:val="00A40595"/>
    <w:rsid w:val="00A5401E"/>
    <w:rsid w:val="00A77ECE"/>
    <w:rsid w:val="00B978FF"/>
    <w:rsid w:val="00BA1050"/>
    <w:rsid w:val="00BB62B1"/>
    <w:rsid w:val="00BD6298"/>
    <w:rsid w:val="00C46DF4"/>
    <w:rsid w:val="00C750AB"/>
    <w:rsid w:val="00CA0B4C"/>
    <w:rsid w:val="00CE091A"/>
    <w:rsid w:val="00D213F3"/>
    <w:rsid w:val="00D23C5D"/>
    <w:rsid w:val="00D44EA5"/>
    <w:rsid w:val="00DA108B"/>
    <w:rsid w:val="00DA1EA4"/>
    <w:rsid w:val="00DA69EA"/>
    <w:rsid w:val="00E67E21"/>
    <w:rsid w:val="00E81CDC"/>
    <w:rsid w:val="00E81E15"/>
    <w:rsid w:val="00E975EB"/>
    <w:rsid w:val="00EA0EED"/>
    <w:rsid w:val="00EC307D"/>
    <w:rsid w:val="00EC635D"/>
    <w:rsid w:val="00EF0A11"/>
    <w:rsid w:val="00EF1AE5"/>
    <w:rsid w:val="00F728C8"/>
    <w:rsid w:val="00FB5057"/>
    <w:rsid w:val="00FE664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F006"/>
  <w15:docId w15:val="{3A1C3969-90FC-44E2-BF1C-DF5C7C62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969"/>
    <w:rPr>
      <w:rFonts w:ascii="Times New Roman" w:eastAsia="Times New Roman" w:hAnsi="Times New Roman" w:cs="Times New Roman"/>
      <w:sz w:val="24"/>
      <w:szCs w:val="24"/>
    </w:rPr>
  </w:style>
  <w:style w:type="paragraph" w:styleId="Heading1">
    <w:name w:val="heading 1"/>
    <w:basedOn w:val="Normal"/>
    <w:next w:val="Normal"/>
    <w:link w:val="Heading1Char"/>
    <w:qFormat/>
    <w:rsid w:val="00872969"/>
    <w:pPr>
      <w:keepNext/>
      <w:numPr>
        <w:numId w:val="1"/>
      </w:numPr>
      <w:spacing w:before="240" w:after="60"/>
      <w:outlineLvl w:val="0"/>
    </w:pPr>
    <w:rPr>
      <w:rFonts w:ascii="Arial" w:hAnsi="Arial" w:cs="Arial"/>
      <w:b/>
      <w:bCs/>
      <w:kern w:val="2"/>
      <w:sz w:val="32"/>
      <w:szCs w:val="32"/>
    </w:rPr>
  </w:style>
  <w:style w:type="paragraph" w:styleId="Heading2">
    <w:name w:val="heading 2"/>
    <w:basedOn w:val="Normal"/>
    <w:next w:val="Normal"/>
    <w:link w:val="Heading2Char"/>
    <w:qFormat/>
    <w:rsid w:val="00872969"/>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872969"/>
    <w:pPr>
      <w:keepNext/>
      <w:numPr>
        <w:ilvl w:val="2"/>
        <w:numId w:val="1"/>
      </w:numPr>
      <w:tabs>
        <w:tab w:val="clear" w:pos="720"/>
        <w:tab w:val="left" w:pos="270"/>
        <w:tab w:val="left" w:pos="2160"/>
      </w:tabs>
      <w:outlineLvl w:val="2"/>
    </w:pPr>
    <w:rPr>
      <w:b/>
      <w:sz w:val="22"/>
      <w:szCs w:val="20"/>
    </w:rPr>
  </w:style>
  <w:style w:type="paragraph" w:styleId="Heading4">
    <w:name w:val="heading 4"/>
    <w:basedOn w:val="Normal"/>
    <w:next w:val="Normal"/>
    <w:link w:val="Heading4Char"/>
    <w:qFormat/>
    <w:rsid w:val="00872969"/>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872969"/>
    <w:pPr>
      <w:numPr>
        <w:ilvl w:val="4"/>
        <w:numId w:val="1"/>
      </w:numPr>
      <w:spacing w:before="240" w:after="60"/>
      <w:outlineLvl w:val="4"/>
    </w:pPr>
    <w:rPr>
      <w:rFonts w:ascii="Palatino Linotype" w:hAnsi="Palatino Linotype"/>
      <w:b/>
      <w:bCs/>
      <w:i/>
      <w:iCs/>
      <w:sz w:val="26"/>
      <w:szCs w:val="26"/>
    </w:rPr>
  </w:style>
  <w:style w:type="paragraph" w:styleId="Heading6">
    <w:name w:val="heading 6"/>
    <w:basedOn w:val="Normal"/>
    <w:next w:val="Normal"/>
    <w:link w:val="Heading6Char"/>
    <w:qFormat/>
    <w:rsid w:val="00872969"/>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872969"/>
    <w:pPr>
      <w:numPr>
        <w:ilvl w:val="6"/>
        <w:numId w:val="1"/>
      </w:numPr>
      <w:spacing w:before="240" w:after="60"/>
      <w:outlineLvl w:val="6"/>
    </w:pPr>
  </w:style>
  <w:style w:type="paragraph" w:styleId="Heading8">
    <w:name w:val="heading 8"/>
    <w:basedOn w:val="Normal"/>
    <w:next w:val="Normal"/>
    <w:link w:val="Heading8Char"/>
    <w:qFormat/>
    <w:rsid w:val="00872969"/>
    <w:pPr>
      <w:numPr>
        <w:ilvl w:val="7"/>
        <w:numId w:val="1"/>
      </w:numPr>
      <w:spacing w:before="240" w:after="60"/>
      <w:outlineLvl w:val="7"/>
    </w:pPr>
    <w:rPr>
      <w:i/>
      <w:iCs/>
    </w:rPr>
  </w:style>
  <w:style w:type="paragraph" w:styleId="Heading9">
    <w:name w:val="heading 9"/>
    <w:basedOn w:val="Normal"/>
    <w:next w:val="Normal"/>
    <w:link w:val="Heading9Char"/>
    <w:qFormat/>
    <w:rsid w:val="0087296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72969"/>
    <w:rPr>
      <w:rFonts w:ascii="Arial" w:eastAsia="Times New Roman" w:hAnsi="Arial" w:cs="Arial"/>
      <w:b/>
      <w:bCs/>
      <w:kern w:val="2"/>
      <w:sz w:val="32"/>
      <w:szCs w:val="32"/>
    </w:rPr>
  </w:style>
  <w:style w:type="character" w:customStyle="1" w:styleId="Heading2Char">
    <w:name w:val="Heading 2 Char"/>
    <w:basedOn w:val="DefaultParagraphFont"/>
    <w:link w:val="Heading2"/>
    <w:qFormat/>
    <w:rsid w:val="00872969"/>
    <w:rPr>
      <w:rFonts w:ascii="Arial" w:eastAsia="Times New Roman" w:hAnsi="Arial" w:cs="Arial"/>
      <w:b/>
      <w:bCs/>
      <w:i/>
      <w:iCs/>
      <w:sz w:val="28"/>
      <w:szCs w:val="28"/>
    </w:rPr>
  </w:style>
  <w:style w:type="character" w:customStyle="1" w:styleId="Heading3Char">
    <w:name w:val="Heading 3 Char"/>
    <w:basedOn w:val="DefaultParagraphFont"/>
    <w:link w:val="Heading3"/>
    <w:qFormat/>
    <w:rsid w:val="00872969"/>
    <w:rPr>
      <w:rFonts w:ascii="Times New Roman" w:eastAsia="Times New Roman" w:hAnsi="Times New Roman" w:cs="Times New Roman"/>
      <w:b/>
      <w:szCs w:val="20"/>
    </w:rPr>
  </w:style>
  <w:style w:type="character" w:customStyle="1" w:styleId="Heading4Char">
    <w:name w:val="Heading 4 Char"/>
    <w:basedOn w:val="DefaultParagraphFont"/>
    <w:link w:val="Heading4"/>
    <w:qFormat/>
    <w:rsid w:val="00872969"/>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qFormat/>
    <w:rsid w:val="00872969"/>
    <w:rPr>
      <w:rFonts w:ascii="Palatino Linotype" w:eastAsia="Times New Roman" w:hAnsi="Palatino Linotype" w:cs="Times New Roman"/>
      <w:b/>
      <w:bCs/>
      <w:i/>
      <w:iCs/>
      <w:sz w:val="26"/>
      <w:szCs w:val="26"/>
    </w:rPr>
  </w:style>
  <w:style w:type="character" w:customStyle="1" w:styleId="Heading6Char">
    <w:name w:val="Heading 6 Char"/>
    <w:basedOn w:val="DefaultParagraphFont"/>
    <w:link w:val="Heading6"/>
    <w:qFormat/>
    <w:rsid w:val="00872969"/>
    <w:rPr>
      <w:rFonts w:ascii="Times New Roman" w:eastAsia="Times New Roman" w:hAnsi="Times New Roman" w:cs="Times New Roman"/>
      <w:b/>
      <w:bCs/>
    </w:rPr>
  </w:style>
  <w:style w:type="character" w:customStyle="1" w:styleId="Heading7Char">
    <w:name w:val="Heading 7 Char"/>
    <w:basedOn w:val="DefaultParagraphFont"/>
    <w:link w:val="Heading7"/>
    <w:qFormat/>
    <w:rsid w:val="00872969"/>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sid w:val="0087296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sid w:val="00872969"/>
    <w:rPr>
      <w:rFonts w:ascii="Arial" w:eastAsia="Times New Roman" w:hAnsi="Arial" w:cs="Arial"/>
    </w:rPr>
  </w:style>
  <w:style w:type="character" w:styleId="Hyperlink">
    <w:name w:val="Hyperlink"/>
    <w:basedOn w:val="DefaultParagraphFont"/>
    <w:rsid w:val="00872969"/>
    <w:rPr>
      <w:color w:val="0000FF"/>
      <w:u w:val="single"/>
    </w:rPr>
  </w:style>
  <w:style w:type="character" w:customStyle="1" w:styleId="BodyTextIndent2Char">
    <w:name w:val="Body Text Indent 2 Char"/>
    <w:basedOn w:val="DefaultParagraphFont"/>
    <w:link w:val="BodyTextIndent2"/>
    <w:qFormat/>
    <w:rsid w:val="00872969"/>
    <w:rPr>
      <w:rFonts w:ascii="Verdana" w:eastAsia="Times New Roman" w:hAnsi="Verdana" w:cs="Times New Roman"/>
      <w:sz w:val="20"/>
      <w:szCs w:val="20"/>
    </w:rPr>
  </w:style>
  <w:style w:type="character" w:customStyle="1" w:styleId="BodyText3Char">
    <w:name w:val="Body Text 3 Char"/>
    <w:basedOn w:val="DefaultParagraphFont"/>
    <w:link w:val="BodyText3"/>
    <w:qFormat/>
    <w:rsid w:val="00872969"/>
    <w:rPr>
      <w:rFonts w:ascii="Times New Roman" w:eastAsia="Times New Roman" w:hAnsi="Times New Roman" w:cs="Times New Roman"/>
      <w:sz w:val="16"/>
      <w:szCs w:val="16"/>
    </w:rPr>
  </w:style>
  <w:style w:type="character" w:customStyle="1" w:styleId="HeaderChar">
    <w:name w:val="Header Char"/>
    <w:basedOn w:val="DefaultParagraphFont"/>
    <w:link w:val="Header"/>
    <w:uiPriority w:val="99"/>
    <w:qFormat/>
    <w:rsid w:val="0087296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sid w:val="00293B71"/>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sid w:val="00FA0AF1"/>
    <w:rPr>
      <w:rFonts w:ascii="Tahoma" w:eastAsia="Times New Roman" w:hAnsi="Tahoma" w:cs="Tahoma"/>
      <w:sz w:val="16"/>
      <w:szCs w:val="16"/>
    </w:rPr>
  </w:style>
  <w:style w:type="character" w:customStyle="1" w:styleId="NoSpacingChar">
    <w:name w:val="No Spacing Char"/>
    <w:basedOn w:val="DefaultParagraphFont"/>
    <w:link w:val="NoSpacing"/>
    <w:uiPriority w:val="1"/>
    <w:qFormat/>
    <w:rsid w:val="00FA0AF1"/>
    <w:rPr>
      <w:rFonts w:eastAsiaTheme="minorEastAsia"/>
      <w:lang w:eastAsia="ja-JP"/>
    </w:rPr>
  </w:style>
  <w:style w:type="character" w:customStyle="1" w:styleId="ListParagraphChar">
    <w:name w:val="List Paragraph Char"/>
    <w:basedOn w:val="DefaultParagraphFont"/>
    <w:link w:val="ListParagraph"/>
    <w:uiPriority w:val="34"/>
    <w:qFormat/>
    <w:locked/>
    <w:rsid w:val="00BF4172"/>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A3962"/>
    <w:rPr>
      <w:color w:val="800080" w:themeColor="followedHyperlink"/>
      <w:u w:val="single"/>
    </w:rPr>
  </w:style>
  <w:style w:type="character" w:styleId="Emphasis">
    <w:name w:val="Emphasis"/>
    <w:basedOn w:val="DefaultParagraphFont"/>
    <w:uiPriority w:val="20"/>
    <w:qFormat/>
    <w:rsid w:val="00821658"/>
    <w:rPr>
      <w:i/>
      <w:iCs/>
    </w:rPr>
  </w:style>
  <w:style w:type="character" w:customStyle="1" w:styleId="WW8Num3z0">
    <w:name w:val="WW8Num3z0"/>
    <w:qFormat/>
    <w:rPr>
      <w:rFonts w:ascii="Symbol" w:hAnsi="Symbol" w:cs="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link w:val="ListParagraphChar"/>
    <w:qFormat/>
    <w:rsid w:val="00872969"/>
    <w:pPr>
      <w:ind w:left="720"/>
    </w:pPr>
  </w:style>
  <w:style w:type="paragraph" w:styleId="BodyTextIndent2">
    <w:name w:val="Body Text Indent 2"/>
    <w:basedOn w:val="Normal"/>
    <w:link w:val="BodyTextIndent2Char"/>
    <w:qFormat/>
    <w:rsid w:val="00872969"/>
    <w:pPr>
      <w:ind w:left="720"/>
      <w:jc w:val="both"/>
    </w:pPr>
    <w:rPr>
      <w:rFonts w:ascii="Verdana" w:hAnsi="Verdana"/>
      <w:sz w:val="20"/>
      <w:szCs w:val="20"/>
    </w:rPr>
  </w:style>
  <w:style w:type="paragraph" w:styleId="BodyText3">
    <w:name w:val="Body Text 3"/>
    <w:basedOn w:val="Normal"/>
    <w:link w:val="BodyText3Char"/>
    <w:qFormat/>
    <w:rsid w:val="00872969"/>
    <w:pPr>
      <w:spacing w:after="120"/>
    </w:pPr>
    <w:rPr>
      <w:sz w:val="16"/>
      <w:szCs w:val="16"/>
    </w:rPr>
  </w:style>
  <w:style w:type="paragraph" w:customStyle="1" w:styleId="HeaderandFooter">
    <w:name w:val="Header and Footer"/>
    <w:basedOn w:val="Normal"/>
    <w:qFormat/>
  </w:style>
  <w:style w:type="paragraph" w:styleId="Header">
    <w:name w:val="header"/>
    <w:basedOn w:val="Normal"/>
    <w:link w:val="HeaderChar"/>
    <w:uiPriority w:val="99"/>
    <w:rsid w:val="00872969"/>
    <w:pPr>
      <w:tabs>
        <w:tab w:val="center" w:pos="4320"/>
        <w:tab w:val="right" w:pos="8640"/>
      </w:tabs>
    </w:pPr>
  </w:style>
  <w:style w:type="paragraph" w:customStyle="1" w:styleId="ResumeBullet">
    <w:name w:val="Resume Bullet"/>
    <w:basedOn w:val="Normal"/>
    <w:next w:val="ResumeBullet2"/>
    <w:qFormat/>
    <w:rsid w:val="00872969"/>
    <w:pPr>
      <w:keepLines/>
      <w:widowControl w:val="0"/>
      <w:numPr>
        <w:numId w:val="2"/>
      </w:numPr>
      <w:spacing w:before="60"/>
    </w:pPr>
    <w:rPr>
      <w:sz w:val="20"/>
    </w:rPr>
  </w:style>
  <w:style w:type="paragraph" w:customStyle="1" w:styleId="ResumeBullet2">
    <w:name w:val="Resume Bullet 2"/>
    <w:qFormat/>
    <w:rsid w:val="00872969"/>
    <w:pPr>
      <w:numPr>
        <w:ilvl w:val="1"/>
        <w:numId w:val="2"/>
      </w:numPr>
    </w:pPr>
    <w:rPr>
      <w:rFonts w:ascii="Times New Roman" w:eastAsia="Times New Roman" w:hAnsi="Times New Roman" w:cs="Times New Roman"/>
      <w:sz w:val="20"/>
      <w:szCs w:val="20"/>
    </w:rPr>
  </w:style>
  <w:style w:type="paragraph" w:customStyle="1" w:styleId="ResumeProject">
    <w:name w:val="Resume Project"/>
    <w:basedOn w:val="Normal"/>
    <w:next w:val="Normal"/>
    <w:qFormat/>
    <w:rsid w:val="00872969"/>
    <w:pPr>
      <w:keepNext/>
      <w:spacing w:before="120"/>
      <w:ind w:left="1440" w:hanging="360"/>
      <w:outlineLvl w:val="1"/>
    </w:pPr>
    <w:rPr>
      <w:rFonts w:cs="Arial"/>
      <w:b/>
      <w:bCs/>
      <w:iCs/>
      <w:sz w:val="20"/>
      <w:szCs w:val="28"/>
      <w:u w:val="single"/>
    </w:rPr>
  </w:style>
  <w:style w:type="paragraph" w:styleId="Footer">
    <w:name w:val="footer"/>
    <w:basedOn w:val="Normal"/>
    <w:link w:val="FooterChar"/>
    <w:uiPriority w:val="99"/>
    <w:unhideWhenUsed/>
    <w:rsid w:val="00293B71"/>
    <w:pPr>
      <w:tabs>
        <w:tab w:val="center" w:pos="4680"/>
        <w:tab w:val="right" w:pos="9360"/>
      </w:tabs>
    </w:pPr>
  </w:style>
  <w:style w:type="paragraph" w:styleId="BalloonText">
    <w:name w:val="Balloon Text"/>
    <w:basedOn w:val="Normal"/>
    <w:link w:val="BalloonTextChar"/>
    <w:uiPriority w:val="99"/>
    <w:semiHidden/>
    <w:unhideWhenUsed/>
    <w:qFormat/>
    <w:rsid w:val="00FA0AF1"/>
    <w:rPr>
      <w:rFonts w:ascii="Tahoma" w:hAnsi="Tahoma" w:cs="Tahoma"/>
      <w:sz w:val="16"/>
      <w:szCs w:val="16"/>
    </w:rPr>
  </w:style>
  <w:style w:type="paragraph" w:styleId="NoSpacing">
    <w:name w:val="No Spacing"/>
    <w:link w:val="NoSpacingChar"/>
    <w:qFormat/>
    <w:rsid w:val="00FA0AF1"/>
    <w:rPr>
      <w:rFonts w:ascii="Calibri" w:eastAsiaTheme="minorEastAsia" w:hAnsi="Calibri"/>
      <w:lang w:eastAsia="ja-JP"/>
    </w:rPr>
  </w:style>
  <w:style w:type="paragraph" w:styleId="NormalWeb">
    <w:name w:val="Normal (Web)"/>
    <w:basedOn w:val="Normal"/>
    <w:uiPriority w:val="99"/>
    <w:unhideWhenUsed/>
    <w:qFormat/>
    <w:rsid w:val="006A3962"/>
    <w:pPr>
      <w:spacing w:beforeAutospacing="1" w:after="115"/>
    </w:pPr>
    <w:rPr>
      <w:rFonts w:eastAsiaTheme="minorEastAsia"/>
    </w:rPr>
  </w:style>
  <w:style w:type="paragraph" w:customStyle="1" w:styleId="HCLAXONBullet">
    <w:name w:val="HCLAXON Bullet"/>
    <w:basedOn w:val="Normal"/>
    <w:uiPriority w:val="99"/>
    <w:qFormat/>
    <w:rsid w:val="005500FB"/>
    <w:pPr>
      <w:numPr>
        <w:numId w:val="5"/>
      </w:numPr>
      <w:spacing w:before="40" w:after="20"/>
      <w:jc w:val="both"/>
    </w:pPr>
    <w:rPr>
      <w:rFonts w:ascii="Arial" w:hAnsi="Arial"/>
      <w:i/>
      <w:iCs/>
      <w:sz w:val="20"/>
      <w:lang w:val="en-GB"/>
    </w:rPr>
  </w:style>
  <w:style w:type="paragraph" w:customStyle="1" w:styleId="TableParagraph">
    <w:name w:val="Table Paragraph"/>
    <w:basedOn w:val="Normal"/>
    <w:uiPriority w:val="1"/>
    <w:qFormat/>
    <w:rsid w:val="00EF419E"/>
    <w:pPr>
      <w:widowControl w:val="0"/>
    </w:pPr>
    <w:rPr>
      <w:rFonts w:ascii="Carlito" w:eastAsia="Carlito" w:hAnsi="Carlito"/>
      <w:sz w:val="22"/>
      <w:szCs w:val="22"/>
    </w:rPr>
  </w:style>
  <w:style w:type="paragraph" w:customStyle="1" w:styleId="FrameContents">
    <w:name w:val="Frame Contents"/>
    <w:basedOn w:val="Normal"/>
    <w:qFormat/>
  </w:style>
  <w:style w:type="numbering" w:customStyle="1" w:styleId="WW8Num3">
    <w:name w:val="WW8Num3"/>
    <w:qFormat/>
  </w:style>
  <w:style w:type="character" w:styleId="Strong">
    <w:name w:val="Strong"/>
    <w:basedOn w:val="DefaultParagraphFont"/>
    <w:uiPriority w:val="22"/>
    <w:qFormat/>
    <w:rsid w:val="002504FF"/>
    <w:rPr>
      <w:b/>
      <w:bCs/>
    </w:rPr>
  </w:style>
  <w:style w:type="character" w:styleId="UnresolvedMention">
    <w:name w:val="Unresolved Mention"/>
    <w:basedOn w:val="DefaultParagraphFont"/>
    <w:uiPriority w:val="99"/>
    <w:semiHidden/>
    <w:unhideWhenUsed/>
    <w:rsid w:val="00CE091A"/>
    <w:rPr>
      <w:color w:val="605E5C"/>
      <w:shd w:val="clear" w:color="auto" w:fill="E1DFDD"/>
    </w:rPr>
  </w:style>
  <w:style w:type="paragraph" w:customStyle="1" w:styleId="Normaljustify">
    <w:name w:val="Normal+justify"/>
    <w:basedOn w:val="Normal"/>
    <w:rsid w:val="00E81CDC"/>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irmala-balam-a0a69212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4DE37-A8D3-4804-8350-2498086B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2310</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sukhveer</dc:creator>
  <dc:description/>
  <cp:lastModifiedBy>mandabhavani04@gmail.com</cp:lastModifiedBy>
  <cp:revision>3</cp:revision>
  <dcterms:created xsi:type="dcterms:W3CDTF">2026-03-11T13:09:00Z</dcterms:created>
  <dcterms:modified xsi:type="dcterms:W3CDTF">2026-03-11T13:10:00Z</dcterms:modified>
  <dc:language>en-US</dc:language>
</cp:coreProperties>
</file>