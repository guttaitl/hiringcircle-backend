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FF7FD">
      <w:pPr>
        <w:spacing w:before="0" w:after="0" w:line="240" w:lineRule="auto"/>
        <w:ind w:left="0" w:right="0" w:firstLine="0"/>
        <w:jc w:val="left"/>
        <w:rPr>
          <w:rFonts w:ascii="Calibri" w:hAnsi="Calibri" w:eastAsia="Calibri" w:cs="Calibri"/>
          <w:b/>
          <w:color w:val="000000"/>
          <w:spacing w:val="0"/>
          <w:position w:val="0"/>
          <w:sz w:val="22"/>
          <w:shd w:val="clear" w:fill="FFFFFF"/>
        </w:rPr>
      </w:pPr>
      <w:r>
        <w:rPr>
          <w:rFonts w:ascii="Calibri" w:hAnsi="Calibri" w:eastAsia="Calibri" w:cs="Calibri"/>
          <w:b/>
          <w:color w:val="000000"/>
          <w:spacing w:val="0"/>
          <w:position w:val="0"/>
          <w:sz w:val="22"/>
          <w:shd w:val="clear" w:fill="FFFFFF"/>
        </w:rPr>
        <w:t>Doctor Babu Ch</w:t>
      </w:r>
    </w:p>
    <w:p w14:paraId="490DF071">
      <w:pPr>
        <w:spacing w:before="0" w:after="0" w:line="240" w:lineRule="auto"/>
        <w:ind w:left="0" w:right="0" w:firstLine="0"/>
        <w:jc w:val="left"/>
        <w:rPr>
          <w:rFonts w:hint="default" w:ascii="Calibri Light" w:hAnsi="Calibri Light" w:eastAsia="Calibri Light" w:cs="Calibri Light"/>
          <w:color w:val="auto"/>
          <w:spacing w:val="0"/>
          <w:position w:val="0"/>
          <w:sz w:val="24"/>
          <w:shd w:val="clear" w:fill="FFFFFF"/>
          <w:lang w:val="en-US"/>
        </w:rPr>
      </w:pPr>
      <w:r>
        <w:rPr>
          <w:rFonts w:hint="default" w:ascii="Calibri Light" w:hAnsi="Calibri Light" w:eastAsia="Calibri Light" w:cs="Calibri Light"/>
          <w:color w:val="auto"/>
          <w:spacing w:val="0"/>
          <w:position w:val="0"/>
          <w:sz w:val="24"/>
          <w:shd w:val="clear" w:fill="FFFFFF"/>
          <w:lang w:val="en-US"/>
        </w:rPr>
        <w:t>732</w:t>
      </w:r>
      <w:r>
        <w:rPr>
          <w:rFonts w:ascii="Calibri Light" w:hAnsi="Calibri Light" w:eastAsia="Calibri Light" w:cs="Calibri Light"/>
          <w:color w:val="auto"/>
          <w:spacing w:val="0"/>
          <w:position w:val="0"/>
          <w:sz w:val="24"/>
          <w:shd w:val="clear" w:fill="FFFFFF"/>
        </w:rPr>
        <w:t>-9</w:t>
      </w:r>
      <w:r>
        <w:rPr>
          <w:rFonts w:hint="default" w:ascii="Calibri Light" w:hAnsi="Calibri Light" w:eastAsia="Calibri Light" w:cs="Calibri Light"/>
          <w:color w:val="auto"/>
          <w:spacing w:val="0"/>
          <w:position w:val="0"/>
          <w:sz w:val="24"/>
          <w:shd w:val="clear" w:fill="FFFFFF"/>
          <w:lang w:val="en-US"/>
        </w:rPr>
        <w:t>29</w:t>
      </w:r>
      <w:r>
        <w:rPr>
          <w:rFonts w:ascii="Calibri Light" w:hAnsi="Calibri Light" w:eastAsia="Calibri Light" w:cs="Calibri Light"/>
          <w:color w:val="auto"/>
          <w:spacing w:val="0"/>
          <w:position w:val="0"/>
          <w:sz w:val="24"/>
          <w:shd w:val="clear" w:fill="FFFFFF"/>
        </w:rPr>
        <w:t>-</w:t>
      </w:r>
      <w:r>
        <w:rPr>
          <w:rFonts w:hint="default" w:ascii="Calibri Light" w:hAnsi="Calibri Light" w:eastAsia="Calibri Light" w:cs="Calibri Light"/>
          <w:color w:val="auto"/>
          <w:spacing w:val="0"/>
          <w:position w:val="0"/>
          <w:sz w:val="24"/>
          <w:shd w:val="clear" w:fill="FFFFFF"/>
          <w:lang w:val="en-US"/>
        </w:rPr>
        <w:t>6922</w:t>
      </w:r>
    </w:p>
    <w:p w14:paraId="273E1674">
      <w:pPr>
        <w:spacing w:before="0" w:after="0" w:line="240" w:lineRule="auto"/>
        <w:ind w:left="0" w:right="0" w:firstLine="0"/>
        <w:jc w:val="left"/>
        <w:rPr>
          <w:rFonts w:hint="default" w:ascii="Calibri Light" w:hAnsi="Calibri Light" w:eastAsia="Calibri Light" w:cs="Calibri Light"/>
          <w:color w:val="auto"/>
          <w:spacing w:val="0"/>
          <w:position w:val="0"/>
          <w:sz w:val="24"/>
          <w:shd w:val="clear" w:fill="FFFFFF"/>
          <w:lang w:val="en-US"/>
        </w:rPr>
      </w:pPr>
      <w:r>
        <w:rPr>
          <w:rFonts w:ascii="Calibri Light" w:hAnsi="Calibri Light" w:eastAsia="Calibri Light" w:cs="Calibri Light"/>
          <w:color w:val="467886"/>
          <w:spacing w:val="0"/>
          <w:position w:val="0"/>
          <w:sz w:val="24"/>
          <w:u w:val="single"/>
          <w:shd w:val="clear" w:fill="FFFFFF"/>
        </w:rPr>
        <w:fldChar w:fldCharType="begin"/>
      </w:r>
      <w:r>
        <w:rPr>
          <w:rFonts w:ascii="Calibri Light" w:hAnsi="Calibri Light" w:eastAsia="Calibri Light" w:cs="Calibri Light"/>
          <w:color w:val="467886"/>
          <w:spacing w:val="0"/>
          <w:position w:val="0"/>
          <w:sz w:val="24"/>
          <w:u w:val="single"/>
          <w:shd w:val="clear" w:fill="FFFFFF"/>
        </w:rPr>
        <w:instrText xml:space="preserve"> HYPERLINK "mailto:doctorbabu41425@gmail.com" </w:instrText>
      </w:r>
      <w:r>
        <w:rPr>
          <w:rFonts w:ascii="Calibri Light" w:hAnsi="Calibri Light" w:eastAsia="Calibri Light" w:cs="Calibri Light"/>
          <w:color w:val="467886"/>
          <w:spacing w:val="0"/>
          <w:position w:val="0"/>
          <w:sz w:val="24"/>
          <w:u w:val="single"/>
          <w:shd w:val="clear" w:fill="FFFFFF"/>
        </w:rPr>
        <w:fldChar w:fldCharType="separate"/>
      </w:r>
      <w:r>
        <w:rPr>
          <w:rStyle w:val="4"/>
          <w:rFonts w:ascii="Calibri Light" w:hAnsi="Calibri Light" w:eastAsia="Calibri Light" w:cs="Calibri Light"/>
          <w:spacing w:val="0"/>
          <w:position w:val="0"/>
          <w:sz w:val="24"/>
          <w:shd w:val="clear" w:fill="FFFFFF"/>
        </w:rPr>
        <w:t>d</w:t>
      </w:r>
      <w:r>
        <w:rPr>
          <w:rStyle w:val="4"/>
          <w:rFonts w:hint="default" w:ascii="Calibri Light" w:hAnsi="Calibri Light" w:eastAsia="Calibri Light" w:cs="Calibri Light"/>
          <w:spacing w:val="0"/>
          <w:position w:val="0"/>
          <w:sz w:val="24"/>
          <w:shd w:val="clear" w:fill="FFFFFF"/>
          <w:lang w:val="en-US"/>
        </w:rPr>
        <w:t>b28tek</w:t>
      </w:r>
      <w:bookmarkStart w:id="0" w:name="_GoBack"/>
      <w:bookmarkEnd w:id="0"/>
      <w:r>
        <w:rPr>
          <w:rStyle w:val="4"/>
          <w:rFonts w:ascii="Calibri Light" w:hAnsi="Calibri Light" w:eastAsia="Calibri Light" w:cs="Calibri Light"/>
          <w:spacing w:val="0"/>
          <w:position w:val="0"/>
          <w:sz w:val="24"/>
          <w:shd w:val="clear" w:fill="FFFFFF"/>
        </w:rPr>
        <w:t>@gmail.com</w:t>
      </w:r>
      <w:r>
        <w:rPr>
          <w:rFonts w:ascii="Calibri Light" w:hAnsi="Calibri Light" w:eastAsia="Calibri Light" w:cs="Calibri Light"/>
          <w:color w:val="467886"/>
          <w:spacing w:val="0"/>
          <w:position w:val="0"/>
          <w:sz w:val="24"/>
          <w:u w:val="single"/>
          <w:shd w:val="clear" w:fill="FFFFFF"/>
        </w:rPr>
        <w:fldChar w:fldCharType="end"/>
      </w:r>
      <w:r>
        <w:rPr>
          <w:rFonts w:hint="default" w:ascii="Calibri Light" w:hAnsi="Calibri Light" w:eastAsia="Calibri Light" w:cs="Calibri Light"/>
          <w:color w:val="467886"/>
          <w:spacing w:val="0"/>
          <w:position w:val="0"/>
          <w:sz w:val="24"/>
          <w:u w:val="single"/>
          <w:shd w:val="clear" w:fill="FFFFFF"/>
          <w:lang w:val="en-US"/>
        </w:rPr>
        <w:t xml:space="preserve"> - lokesh@reliantvision.com</w:t>
      </w:r>
    </w:p>
    <w:p w14:paraId="0EF3AE2F">
      <w:pPr>
        <w:spacing w:before="0" w:after="0" w:line="240" w:lineRule="auto"/>
        <w:ind w:left="0" w:right="0" w:firstLine="0"/>
        <w:jc w:val="left"/>
        <w:rPr>
          <w:rFonts w:ascii="Calibri Light" w:hAnsi="Calibri Light" w:eastAsia="Calibri Light" w:cs="Calibri Light"/>
          <w:color w:val="auto"/>
          <w:spacing w:val="0"/>
          <w:position w:val="0"/>
          <w:sz w:val="24"/>
          <w:shd w:val="clear" w:fill="FFFFFF"/>
        </w:rPr>
      </w:pPr>
    </w:p>
    <w:p w14:paraId="1BC28FB9">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Summary:</w:t>
      </w:r>
    </w:p>
    <w:p w14:paraId="6FDA6266">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10 years of strong software experience in Developing, Testing, and Implementing Enterprise Applications using Java/J2EE platform and web-based applications using Object Oriented Analysis and Design (OOAD).</w:t>
      </w:r>
    </w:p>
    <w:p w14:paraId="3BA2DE10">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Lambda functions to monitor and process event-driven workflows in AWS</w:t>
      </w:r>
    </w:p>
    <w:p w14:paraId="02B47E58">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 in UI frameworks such as jQuery, Ajax, JavaScript, NodeJs, ReactJS, BackboneJs, Angular 11,13 and experience in Client-side validations.</w:t>
      </w:r>
    </w:p>
    <w:p w14:paraId="249138C9">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Expertise in Java 17, Reactive Spring Boot, and WebFlux, with a strong focus on non-blocking, event-driven architectures</w:t>
      </w:r>
    </w:p>
    <w:p w14:paraId="620573C7">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Experienced in various SDLC (Software Development Life Cycle) like Waterfall, Rapid Application Development (RAD), and Agile (SCRUM) models.</w:t>
      </w:r>
    </w:p>
    <w:p w14:paraId="675F4F35">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Involved in using ReactJS components, Forms, Events, Keys, Routers, Animations, and Flux concepts. Involved in building stable React components and stand-alone functions to be added to any future pages.</w:t>
      </w:r>
    </w:p>
    <w:p w14:paraId="33E9BA5F">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For client-side view rendering services, used ReactJS and various predefined redux libraries.</w:t>
      </w:r>
    </w:p>
    <w:p w14:paraId="554154DB">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Good working knowledge of Java/J2EE technologies: threads, RMI, Networking, Exceptions, JDBC, Servlets, JSP, EJBs, JMS, XML, JSF, and Microservices.</w:t>
      </w:r>
    </w:p>
    <w:p w14:paraId="6E227941">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Strong knowledge of core Java concepts like collections, multithreading, design patterns, and serialization.</w:t>
      </w:r>
    </w:p>
    <w:p w14:paraId="72751FB8">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multi-tiered object-oriented system architectures utilizing Use cases, and UML (Sequence, Activity, and class diagrams).</w:t>
      </w:r>
    </w:p>
    <w:p w14:paraId="38C1A6A0">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Brief experience in implementing the latest JavaScript frameworks using React &amp; Angular 4, 6 &amp; 8 to create animations based on CSS classes for requirements placed by the client.</w:t>
      </w:r>
    </w:p>
    <w:p w14:paraId="73D063E0">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backend web services using NodeJs and stored dependencies using NPM.</w:t>
      </w:r>
    </w:p>
    <w:p w14:paraId="690721F0">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 in Dynamic SQL, PL/SQL Collections, and Exception handling. Developed NoSQL/PL/SQL Procedures and database triggers for the validation of input data and to implement business rules.</w:t>
      </w:r>
    </w:p>
    <w:p w14:paraId="7399B06B">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Knowledge of Linux operating system, UNIX commands, and PERL script.</w:t>
      </w:r>
    </w:p>
    <w:p w14:paraId="743EE7A4">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Extensive experience with databases such as Oracle and MySQL, MongoDB.</w:t>
      </w:r>
    </w:p>
    <w:p w14:paraId="77043392">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 in automated deployment tools such as Kubernetes which is used to deploy quickly.</w:t>
      </w:r>
    </w:p>
    <w:p w14:paraId="44347EC6">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Experienced in leveraging API Gateway for runtime governance and security of Microservices with solutions like CA API Gateway (Layer 7), and API Gateway.</w:t>
      </w:r>
    </w:p>
    <w:p w14:paraId="25FB58AC">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Good experience in building artifacts by using build.xml in ANT and pom.xml in MAVEN.</w:t>
      </w:r>
    </w:p>
    <w:p w14:paraId="37DEDCF3">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on Microservices for Continuous Delivery environment using Docker and Jenkins.</w:t>
      </w:r>
    </w:p>
    <w:p w14:paraId="2084188F">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with the team in the implementation and development of AWS EC2 instance, Amazon S3, Amazon RDS, Amazon Simple DB, and Amazon Elastic Load Balancing.</w:t>
      </w:r>
    </w:p>
    <w:p w14:paraId="6E1F685A">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Extensive in developing Selenium Test Scripts using Java in Eclipse IDE.</w:t>
      </w:r>
    </w:p>
    <w:p w14:paraId="1BCF78E5">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Expertise with the employment of Spring Kafka and Zookeeper apart from JMS as messaging service.</w:t>
      </w:r>
    </w:p>
    <w:p w14:paraId="25665F3D">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Development of weblogic components using JSP, Servlets, and server-side components using EJB 3.0 under J2EE Environment.</w:t>
      </w:r>
    </w:p>
    <w:p w14:paraId="6F462B74">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the Java design patterns: Session Façade, Data Access Object (DAO), Value Object, Business Delegate, Service Locator, Interceptor Filters, Singleton, Factory, and Command.</w:t>
      </w:r>
    </w:p>
    <w:p w14:paraId="595D8DC6">
      <w:pPr>
        <w:numPr>
          <w:ilvl w:val="0"/>
          <w:numId w:val="1"/>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Solid understanding of Test-Driven Development (TDD) Environment, Service Oriented Architecture (SOA), and experience in agile software development and Design Patterns.</w:t>
      </w:r>
    </w:p>
    <w:p w14:paraId="532FC765">
      <w:pPr>
        <w:tabs>
          <w:tab w:val="left" w:pos="220"/>
          <w:tab w:val="left" w:pos="720"/>
        </w:tabs>
        <w:spacing w:before="0" w:after="160" w:line="240" w:lineRule="auto"/>
        <w:ind w:left="0" w:right="0" w:firstLine="0"/>
        <w:jc w:val="left"/>
        <w:rPr>
          <w:rFonts w:ascii="Calibri" w:hAnsi="Calibri" w:eastAsia="Calibri" w:cs="Calibri"/>
          <w:color w:val="auto"/>
          <w:spacing w:val="0"/>
          <w:position w:val="0"/>
          <w:sz w:val="22"/>
          <w:shd w:val="clear" w:fill="FFFFFF"/>
        </w:rPr>
      </w:pPr>
    </w:p>
    <w:p w14:paraId="7FA1C032">
      <w:pPr>
        <w:tabs>
          <w:tab w:val="left" w:pos="220"/>
          <w:tab w:val="left" w:pos="720"/>
        </w:tabs>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Technical Skills:</w:t>
      </w:r>
    </w:p>
    <w:tbl>
      <w:tblPr>
        <w:tblStyle w:val="3"/>
        <w:tblW w:w="0" w:type="auto"/>
        <w:tblInd w:w="0" w:type="dxa"/>
        <w:tblLayout w:type="autofit"/>
        <w:tblCellMar>
          <w:top w:w="0" w:type="dxa"/>
          <w:left w:w="10" w:type="dxa"/>
          <w:bottom w:w="0" w:type="dxa"/>
          <w:right w:w="10" w:type="dxa"/>
        </w:tblCellMar>
      </w:tblPr>
      <w:tblGrid>
        <w:gridCol w:w="2761"/>
        <w:gridCol w:w="5761"/>
      </w:tblGrid>
      <w:tr w14:paraId="17A11665">
        <w:tblPrEx>
          <w:tblCellMar>
            <w:top w:w="0" w:type="dxa"/>
            <w:left w:w="10" w:type="dxa"/>
            <w:bottom w:w="0" w:type="dxa"/>
            <w:right w:w="10" w:type="dxa"/>
          </w:tblCellMar>
        </w:tblPrEx>
        <w:trPr>
          <w:trHeight w:val="0" w:hRule="atLeast"/>
        </w:trPr>
        <w:tc>
          <w:tcPr>
            <w:tcW w:w="2898" w:type="dxa"/>
            <w:tcBorders>
              <w:top w:val="single" w:color="000000" w:sz="8"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4FE27A5C">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Java/J2EE Technologies</w:t>
            </w:r>
          </w:p>
        </w:tc>
        <w:tc>
          <w:tcPr>
            <w:tcW w:w="6678" w:type="dxa"/>
            <w:tcBorders>
              <w:top w:val="single" w:color="000000" w:sz="8"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4DEAF814">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Java 11, Java 8, J2EE, JSP, JMS, JDBC, Servlets, JNDI, XML, Struts, Web Services (SOAP, JAX-RPC, JAX-WS, JAX-RS, WSDL, XSD), Ant, JUnit, Log4j.</w:t>
            </w:r>
          </w:p>
        </w:tc>
      </w:tr>
      <w:tr w14:paraId="579ED301">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7BB88080">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Web Technologies</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3964BD43">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HTML, DHTML, PHP, CSS, JavaScript, Python, Golang, TypeScript jQuery, AJAX, XML, VXML 2.0, XSLT, Photoshop, Adobe Flash, Adobe Flex.</w:t>
            </w:r>
          </w:p>
        </w:tc>
      </w:tr>
      <w:tr w14:paraId="1DFFB09A">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305794FF">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Other Technologies</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3ACD3425">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SQL, PL/SQL procedures, SQL Loader, Oracle Report, C++, Python, Shell Scripting, Perl, MS Excel, NoSQL, MongoDB, Azure, Kafka, Jira, Big data, Big Query, GCP, Hadoop.</w:t>
            </w:r>
          </w:p>
        </w:tc>
      </w:tr>
      <w:tr w14:paraId="7FE12727">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1882E531">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Design Skills</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1EF9C8FB">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UML (JUDE, Rational Rose, Visio), Object-oriented Analysis and Design (OOAD), Java &amp; J2EE Design Pattern.</w:t>
            </w:r>
          </w:p>
        </w:tc>
      </w:tr>
      <w:tr w14:paraId="670F5FC9">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0A3BC7F4">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IDE</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334178C1">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Eclipse, My Eclipse, WSAD, RAD, Net Beans, Visual Studio.</w:t>
            </w:r>
          </w:p>
        </w:tc>
      </w:tr>
      <w:tr w14:paraId="41BDF15E">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5BA39AAC">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Web &amp;Application Servers</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7898AC4A">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IBM Web Sphere, WebLogic, Apache Tomcat, JBoss, D3.JS, Angular 2, Angular 4, 6, 11, 13, SOAP UI, AXIS.</w:t>
            </w:r>
          </w:p>
        </w:tc>
      </w:tr>
      <w:tr w14:paraId="46960AD5">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4D495117">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Testing Tools</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26C6DDEE">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JUnit, Mockito, SOAP UI, JTest, Firefox plug-in.</w:t>
            </w:r>
          </w:p>
        </w:tc>
      </w:tr>
      <w:tr w14:paraId="71F59162">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2D8A8758">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UI Applications</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2D11CE73">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HTML 4.0/5, CSS2/CSS3, JavaScript, Angular JS, Photon Framework, React JS, NodeJS, jQuery, AJAX, JSON, XHTML, XML, and Bootstrap. </w:t>
            </w:r>
          </w:p>
        </w:tc>
      </w:tr>
      <w:tr w14:paraId="58C64FA2">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2293000A">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Data Bases and Tools</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372A055B">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Oracle, IBM DB2, SQL Server, MS-ACCESS, MYSQL, TOAD, Neo4j</w:t>
            </w:r>
          </w:p>
        </w:tc>
      </w:tr>
      <w:tr w14:paraId="317B469B">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177F5654">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Operating Systems</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6A7E409B">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Windows, MS-DOS, Solaris, UNIX, LINUX, MAC OS.</w:t>
            </w:r>
          </w:p>
        </w:tc>
      </w:tr>
      <w:tr w14:paraId="77DC93D5">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7E0C1162">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 xml:space="preserve">CI/CD Tools </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4A6C8CD7">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Jenkins, Chef, Docker, Ansible, Vagrant, Terraform</w:t>
            </w:r>
          </w:p>
        </w:tc>
      </w:tr>
      <w:tr w14:paraId="1955A6B1">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5492DDE7">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Version Control</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3E705B37">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Rational Clear Case, CVS, SVN, GitHub.</w:t>
            </w:r>
          </w:p>
        </w:tc>
      </w:tr>
      <w:tr w14:paraId="57C0A369">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7747136D">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Cloud</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6CB3CDC1">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EC2, RDS, S3, ELB, SNS, AWS, Openshift, Kubernetes, Docker, AWS, Azure</w:t>
            </w:r>
          </w:p>
        </w:tc>
      </w:tr>
      <w:tr w14:paraId="51521B9F">
        <w:tblPrEx>
          <w:tblCellMar>
            <w:top w:w="0" w:type="dxa"/>
            <w:left w:w="10" w:type="dxa"/>
            <w:bottom w:w="0" w:type="dxa"/>
            <w:right w:w="10" w:type="dxa"/>
          </w:tblCellMar>
        </w:tblPrEx>
        <w:trPr>
          <w:trHeight w:val="0" w:hRule="atLeast"/>
        </w:trPr>
        <w:tc>
          <w:tcPr>
            <w:tcW w:w="2898" w:type="dxa"/>
            <w:tcBorders>
              <w:top w:val="single" w:color="000000" w:sz="0" w:space="0"/>
              <w:left w:val="single" w:color="000000" w:sz="8" w:space="0"/>
              <w:bottom w:val="single" w:color="000000" w:sz="8" w:space="0"/>
              <w:right w:val="single" w:color="000000" w:sz="8" w:space="0"/>
            </w:tcBorders>
            <w:shd w:val="clear" w:color="000000" w:fill="FFFFFF"/>
            <w:tcMar>
              <w:left w:w="108" w:type="dxa"/>
              <w:right w:w="108" w:type="dxa"/>
            </w:tcMar>
            <w:vAlign w:val="center"/>
          </w:tcPr>
          <w:p w14:paraId="50E12E8E">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Design Skills/Methodologies</w:t>
            </w:r>
          </w:p>
        </w:tc>
        <w:tc>
          <w:tcPr>
            <w:tcW w:w="6678" w:type="dxa"/>
            <w:tcBorders>
              <w:top w:val="single" w:color="000000" w:sz="0" w:space="0"/>
              <w:left w:val="single" w:color="000000" w:sz="0" w:space="0"/>
              <w:bottom w:val="single" w:color="000000" w:sz="8" w:space="0"/>
              <w:right w:val="single" w:color="000000" w:sz="8" w:space="0"/>
            </w:tcBorders>
            <w:shd w:val="clear" w:color="000000" w:fill="FFFFFF"/>
            <w:tcMar>
              <w:left w:w="108" w:type="dxa"/>
              <w:right w:w="108" w:type="dxa"/>
            </w:tcMar>
            <w:vAlign w:val="center"/>
          </w:tcPr>
          <w:p w14:paraId="37305961">
            <w:pPr>
              <w:spacing w:before="0" w:after="160" w:line="240" w:lineRule="auto"/>
              <w:ind w:left="0"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FFFFFF"/>
              </w:rPr>
              <w:t>UML, Data Modeling, J2EE Design Patterns, MVC, Agile, and Scrum.</w:t>
            </w:r>
          </w:p>
        </w:tc>
      </w:tr>
    </w:tbl>
    <w:p w14:paraId="2CBAF7D6">
      <w:pPr>
        <w:spacing w:before="0" w:after="0" w:line="240" w:lineRule="auto"/>
        <w:ind w:left="0" w:right="0" w:firstLine="0"/>
        <w:jc w:val="left"/>
        <w:rPr>
          <w:rFonts w:ascii="Calibri" w:hAnsi="Calibri" w:eastAsia="Calibri" w:cs="Calibri"/>
          <w:color w:val="auto"/>
          <w:spacing w:val="0"/>
          <w:position w:val="0"/>
          <w:sz w:val="22"/>
          <w:shd w:val="clear" w:fill="FFFFFF"/>
        </w:rPr>
      </w:pPr>
    </w:p>
    <w:p w14:paraId="53E7AE33">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Education:</w:t>
      </w:r>
    </w:p>
    <w:p w14:paraId="56D298CB">
      <w:pPr>
        <w:spacing w:before="0" w:after="0" w:line="240" w:lineRule="auto"/>
        <w:ind w:left="0" w:right="0" w:firstLine="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Master Of Science in Computer Science, University of Central Missouri, Missouri, 2015, USA.</w:t>
      </w:r>
    </w:p>
    <w:p w14:paraId="55CEE5D9">
      <w:pPr>
        <w:spacing w:before="0" w:after="0" w:line="240" w:lineRule="auto"/>
        <w:ind w:left="0" w:right="0" w:firstLine="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Bachelor of Engineering in Computer Science, Visvesvaraya Technological University, Bengaluru, 2013, India.</w:t>
      </w:r>
    </w:p>
    <w:p w14:paraId="656E7260">
      <w:pPr>
        <w:spacing w:before="0" w:after="0" w:line="240" w:lineRule="auto"/>
        <w:ind w:left="0" w:right="0" w:firstLine="0"/>
        <w:jc w:val="left"/>
        <w:rPr>
          <w:rFonts w:ascii="Calibri" w:hAnsi="Calibri" w:eastAsia="Calibri" w:cs="Calibri"/>
          <w:color w:val="auto"/>
          <w:spacing w:val="0"/>
          <w:position w:val="0"/>
          <w:sz w:val="22"/>
          <w:shd w:val="clear" w:fill="FFFFFF"/>
        </w:rPr>
      </w:pPr>
    </w:p>
    <w:p w14:paraId="49E5A84A">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Professional Experience:</w:t>
      </w:r>
    </w:p>
    <w:p w14:paraId="45759FBC">
      <w:pPr>
        <w:spacing w:before="0" w:after="0" w:line="240" w:lineRule="auto"/>
        <w:ind w:left="0" w:right="0" w:firstLine="0"/>
        <w:jc w:val="left"/>
        <w:rPr>
          <w:rFonts w:ascii="Calibri" w:hAnsi="Calibri" w:eastAsia="Calibri" w:cs="Calibri"/>
          <w:color w:val="auto"/>
          <w:spacing w:val="0"/>
          <w:position w:val="0"/>
          <w:sz w:val="22"/>
          <w:shd w:val="clear" w:fill="FFFFFF"/>
        </w:rPr>
      </w:pPr>
    </w:p>
    <w:p w14:paraId="2F032643">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 xml:space="preserve">Truist, Atlanta, GA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     Apr 2024 - Till Date</w:t>
      </w:r>
    </w:p>
    <w:p w14:paraId="073A11B6">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Role: Lead Java Full Stack Developer</w:t>
      </w:r>
    </w:p>
    <w:p w14:paraId="2F012018">
      <w:pPr>
        <w:spacing w:before="0" w:after="0" w:line="240" w:lineRule="auto"/>
        <w:ind w:left="0" w:right="0" w:firstLine="0"/>
        <w:jc w:val="left"/>
        <w:rPr>
          <w:rFonts w:ascii="Calibri" w:hAnsi="Calibri" w:eastAsia="Calibri" w:cs="Calibri"/>
          <w:b/>
          <w:color w:val="auto"/>
          <w:spacing w:val="0"/>
          <w:position w:val="0"/>
          <w:sz w:val="22"/>
          <w:shd w:val="clear" w:fill="FFFFFF"/>
        </w:rPr>
      </w:pPr>
    </w:p>
    <w:p w14:paraId="76D15C5E">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Responsibilities:</w:t>
      </w:r>
    </w:p>
    <w:p w14:paraId="0E8C009D">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and developed the REST-based Microservices using Spring Boot, and Spring Data with JPA.</w:t>
      </w:r>
    </w:p>
    <w:p w14:paraId="5BD3CFC5">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and deployed microservices using Java 17 and Reactive Spring Boot WebFlux, ensuring asynchronous processing and backpressure support.</w:t>
      </w:r>
    </w:p>
    <w:p w14:paraId="04F0003C">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and maintained microservices using Java (Spring Boot) and Golang, ensuring scalability and performance</w:t>
      </w:r>
    </w:p>
    <w:p w14:paraId="78B7DEBF">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Java Spring Boot APIs to interact with Neo4j, executing complex Cypher queries to retrieve graph data efficiently</w:t>
      </w:r>
    </w:p>
    <w:p w14:paraId="0184F751">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and implemented cloud-native Java microservices using Spring Boot and deployed them to Azure App Services</w:t>
      </w:r>
    </w:p>
    <w:p w14:paraId="6293B4B0">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a Spring Boot-based internal Java/J2EE framework (Photon) to develop scalable, distributed, resilient, and event-driven microservices supporting AWS EKS/EC2, Pivotal Cloud Platform, and Kubernetes platforms</w:t>
      </w:r>
    </w:p>
    <w:p w14:paraId="7431734F">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Integrated Neo4j with existing Java microservices, ensuring seamless communication and performance optimization.</w:t>
      </w:r>
    </w:p>
    <w:p w14:paraId="3F98FA9C">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Automated cloud infrastructure provisioning and deployment using Terraform across AWS and Azure platforms</w:t>
      </w:r>
    </w:p>
    <w:p w14:paraId="70FA9D33">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front-end applications using ReactJS, Flux, NodeJS, and Docker and Built Spring-based Java and Scala services to support Enterprise Web application</w:t>
      </w:r>
    </w:p>
    <w:p w14:paraId="106F2619">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Maintained detailed documentation for APIs and Terraform modules.</w:t>
      </w:r>
    </w:p>
    <w:p w14:paraId="4729E731">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Deployed and managed infrastructure using Terraform, automating provisioning and scaling on AWS</w:t>
      </w:r>
    </w:p>
    <w:p w14:paraId="404A38B2">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Optimized Microservices using NodeJS and ES6 as interfaces to Cassandra NoSQL database.</w:t>
      </w:r>
    </w:p>
    <w:p w14:paraId="4FC31A3A">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NodeJS, ReactJS, and Backbone.JS MVC framework for developing the Single Page Application (SPA).</w:t>
      </w:r>
    </w:p>
    <w:p w14:paraId="3F51B491">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scalable backend services using Java (Spring Boot) and integrated interactive visualizations with D3.js.</w:t>
      </w:r>
    </w:p>
    <w:p w14:paraId="34F0C265">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Integrated interactive data visualizations with D3.js for web dashboards, improving user insights</w:t>
      </w:r>
    </w:p>
    <w:p w14:paraId="1E003BE0">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and developed serverless applications using AWS Lambda to handle real-time data processing for client systems</w:t>
      </w:r>
    </w:p>
    <w:p w14:paraId="51DC1A0F">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event-driven solutions using Azure Functions and Azure Event Hubs for real-time processing.</w:t>
      </w:r>
    </w:p>
    <w:p w14:paraId="464926FA">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OAuth 2.0-based authentication for secure user login and third-party API integration.</w:t>
      </w:r>
    </w:p>
    <w:p w14:paraId="18E17153">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and deployed scalable microservices using Java Spring Boot and integrated them with OpenShift for container orchestration and management.</w:t>
      </w:r>
    </w:p>
    <w:p w14:paraId="17FF4930">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Built RESTful and reactive APIs using Spring Boot and Spring WebFlux, reducing server-side blocking operations.</w:t>
      </w:r>
    </w:p>
    <w:p w14:paraId="352EACFA">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interactive and responsive web applications using Angular framework, leveraging Angular CLI for project setup, scaffolding, and code generation.</w:t>
      </w:r>
    </w:p>
    <w:p w14:paraId="4B59054F">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state management solutions using Angular services and libraries such as NgRx Store for managing application state, actions, and reducers.</w:t>
      </w:r>
    </w:p>
    <w:p w14:paraId="1723BCC9">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various MongoDB collections and wrote services to store and retrieve user data from the application.</w:t>
      </w:r>
    </w:p>
    <w:p w14:paraId="3B11437B">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Integrated Lambda with API Gateway to create RESTful APIs for secure and scalable client-server interactions.</w:t>
      </w:r>
    </w:p>
    <w:p w14:paraId="016C1368">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Automated infrastructure provisioning and deployment workflows using Terraform for cloud environments.</w:t>
      </w:r>
    </w:p>
    <w:p w14:paraId="622DFEFE">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Extensively Used Jenkins as a Continuous Integration tool to deploy Spring Boot Microservices to Pivotal Cloud Foundry (PCF) using build pack.</w:t>
      </w:r>
    </w:p>
    <w:p w14:paraId="44D26859">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Developing the web services using java11 based Play which follows a reactive design paradigm coupled with the Akka toolkit which provides an actor-based programmable system on a JVM environment for achieving the desirable concurrency.</w:t>
      </w:r>
    </w:p>
    <w:p w14:paraId="614EA481">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CI/CD pipelines using Jenkins and deployed applications on OpenShift clusters.</w:t>
      </w:r>
    </w:p>
    <w:p w14:paraId="4B368835">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Standard interfaces to load legacy file-based eligibility information from carriers and mapped the information onto Hibernate entities to persist in the Oracle database.</w:t>
      </w:r>
    </w:p>
    <w:p w14:paraId="604A769A">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a significant proportion of the Master Descriptions module which REST-based web service and gives detailed information about Patients, Providers, Carriers, Coverage, Payers, Checking Accounts, and Business Groups.</w:t>
      </w:r>
    </w:p>
    <w:p w14:paraId="5DF5CA5B">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 and maintain Java-based applications for big data processing and analytics.</w:t>
      </w:r>
    </w:p>
    <w:p w14:paraId="2DECB32E">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Integrated Apache Flink with Apache Kafka for seamless data ingestion, processing, and output, ensuring end-to-end data flow in real-time data pipelines.</w:t>
      </w:r>
    </w:p>
    <w:p w14:paraId="7851C609">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Followed Spring MVC Framework for the development of the project.</w:t>
      </w:r>
    </w:p>
    <w:p w14:paraId="41BF9D9E">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Hibernate to store the persistence data in the Oracle database and wrote HQL to access the data from the database.</w:t>
      </w:r>
    </w:p>
    <w:p w14:paraId="3435BE78">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Re-designed, re-architected, and built the existing application using Java 11, Spring Boot, Spring Reactive Stack (Web Flux), GCP, PostgreSQL, and Maven.</w:t>
      </w:r>
    </w:p>
    <w:p w14:paraId="4116C528">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 in writing policies for CA API Gateway (Layer 7).</w:t>
      </w:r>
    </w:p>
    <w:p w14:paraId="0F4A393B">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Initially we had Node.JS/Express.JS to mock REST services and built the UI app using that mocked backend, but later we integrated with the real backend system and coordinated with the server-side development team.</w:t>
      </w:r>
    </w:p>
    <w:p w14:paraId="602429FA">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Services are migrating to Camel and deploying to the Kubernetes cloud environment using CI/CD pipeline. </w:t>
      </w:r>
    </w:p>
    <w:p w14:paraId="36109978">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 development and implementation services for SOA, BPM, WebSphere Enterprise Service Bus, Data Power, WebSphere MQ Series, Apache Tomcat, and WBI MB application portfolio optimized for maximum connectivity and reuse.</w:t>
      </w:r>
    </w:p>
    <w:p w14:paraId="69227AFE">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Good experience in using Amazon Web Services and AWS SNS/SQS for delivering messages. </w:t>
      </w:r>
    </w:p>
    <w:p w14:paraId="12AFD4FC">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Hands-on experience in the development of Microservices and deploying in Docker.</w:t>
      </w:r>
    </w:p>
    <w:p w14:paraId="7847BB1A">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React JS as a framework to create a Single Page Application (SPA) which can bind data to specific views and synchronize data with the server using SASS, Bootstrap</w:t>
      </w:r>
    </w:p>
    <w:p w14:paraId="0F9E661E">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Expert in Core Java with in-depth knowledge of Core Java concepts such as Multithreading, Synchronization, Collections, and Event/Exception handling.</w:t>
      </w:r>
    </w:p>
    <w:p w14:paraId="5922BB2E">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Spring Boot Microservices were developed with Microservices architecture using REST and Apache Kafka.</w:t>
      </w:r>
    </w:p>
    <w:p w14:paraId="0FFACAD3">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The application uses jQuery for dynamic and interactive, data retrieval and posting. Used Git Hub a documentation repository and version controlling tool.</w:t>
      </w:r>
    </w:p>
    <w:p w14:paraId="0641318A">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Hands-on experience with Spring Core Annotations for Dependency Injection and Spring MVC for REST APIs s and Spring Boot for micro-services.</w:t>
      </w:r>
    </w:p>
    <w:p w14:paraId="25AF3956">
      <w:pPr>
        <w:numPr>
          <w:ilvl w:val="0"/>
          <w:numId w:val="2"/>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test cases and Involved in Unit Testing using JUnit Framework in ECLIPSE.</w:t>
      </w:r>
    </w:p>
    <w:p w14:paraId="01AF4B9F">
      <w:pPr>
        <w:spacing w:before="0" w:after="0" w:line="240" w:lineRule="auto"/>
        <w:ind w:left="0" w:right="0" w:firstLine="0"/>
        <w:jc w:val="left"/>
        <w:rPr>
          <w:rFonts w:ascii="Calibri" w:hAnsi="Calibri" w:eastAsia="Calibri" w:cs="Calibri"/>
          <w:color w:val="auto"/>
          <w:spacing w:val="0"/>
          <w:position w:val="0"/>
          <w:sz w:val="22"/>
          <w:shd w:val="clear" w:fill="FFFFFF"/>
        </w:rPr>
      </w:pPr>
    </w:p>
    <w:p w14:paraId="6C310307">
      <w:pPr>
        <w:spacing w:before="0" w:after="0" w:line="240" w:lineRule="auto"/>
        <w:ind w:left="0" w:right="0" w:firstLine="0"/>
        <w:jc w:val="left"/>
        <w:rPr>
          <w:rFonts w:ascii="Calibri" w:hAnsi="Calibri" w:eastAsia="Calibri" w:cs="Calibri"/>
          <w:color w:val="auto"/>
          <w:spacing w:val="0"/>
          <w:position w:val="0"/>
          <w:sz w:val="22"/>
          <w:shd w:val="clear" w:fill="FFFFFF"/>
        </w:rPr>
      </w:pPr>
      <w:r>
        <w:rPr>
          <w:rFonts w:ascii="Calibri" w:hAnsi="Calibri" w:eastAsia="Calibri" w:cs="Calibri"/>
          <w:b/>
          <w:color w:val="auto"/>
          <w:spacing w:val="0"/>
          <w:position w:val="0"/>
          <w:sz w:val="22"/>
          <w:shd w:val="clear" w:fill="FFFFFF"/>
        </w:rPr>
        <w:t>Environment:</w:t>
      </w:r>
      <w:r>
        <w:rPr>
          <w:rFonts w:ascii="Calibri" w:hAnsi="Calibri" w:eastAsia="Calibri" w:cs="Calibri"/>
          <w:color w:val="auto"/>
          <w:spacing w:val="0"/>
          <w:position w:val="0"/>
          <w:sz w:val="22"/>
          <w:shd w:val="clear" w:fill="FFFFFF"/>
        </w:rPr>
        <w:t xml:space="preserve"> Java 11&amp;8, Spring, Hibernate, JAXB, Big data, Maven, Multithreading, AWS, Spring, MongoDB, Akka, Scala, Maven, Hibernate, Express JS, Oracle9i, Web Services, PCF, Hadoop, Kubernetes, Perl, Kafka, Docker, NodeJS, REST, React JS, Angular 13, Typescript, Junit, XML, XSLT, JSP, Servlets, HTML, Microservices, CSS, Soap, JavaScript, jQuery, GitHub, Ajax, jQuery.</w:t>
      </w:r>
    </w:p>
    <w:p w14:paraId="7C2A8080">
      <w:pPr>
        <w:spacing w:before="0" w:after="0" w:line="240" w:lineRule="auto"/>
        <w:ind w:left="0" w:right="0" w:firstLine="0"/>
        <w:jc w:val="left"/>
        <w:rPr>
          <w:rFonts w:ascii="Calibri" w:hAnsi="Calibri" w:eastAsia="Calibri" w:cs="Calibri"/>
          <w:color w:val="auto"/>
          <w:spacing w:val="0"/>
          <w:position w:val="0"/>
          <w:sz w:val="22"/>
          <w:shd w:val="clear" w:fill="FFFFFF"/>
        </w:rPr>
      </w:pPr>
    </w:p>
    <w:p w14:paraId="7BA54B29">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US Bank, Atlanta, GA</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    Jan 2023 – Mar 2024</w:t>
      </w:r>
    </w:p>
    <w:p w14:paraId="1873907B">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Lead Java Developer</w:t>
      </w:r>
    </w:p>
    <w:p w14:paraId="17D340EB">
      <w:pPr>
        <w:spacing w:before="0" w:after="0" w:line="240" w:lineRule="auto"/>
        <w:ind w:left="0" w:right="0" w:firstLine="0"/>
        <w:jc w:val="left"/>
        <w:rPr>
          <w:rFonts w:ascii="Calibri" w:hAnsi="Calibri" w:eastAsia="Calibri" w:cs="Calibri"/>
          <w:b/>
          <w:color w:val="auto"/>
          <w:spacing w:val="0"/>
          <w:position w:val="0"/>
          <w:sz w:val="22"/>
          <w:shd w:val="clear" w:fill="FFFFFF"/>
        </w:rPr>
      </w:pPr>
    </w:p>
    <w:p w14:paraId="55154033">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Responsibilities:</w:t>
      </w:r>
    </w:p>
    <w:p w14:paraId="4AFB174D">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and Developed Microservices-based applications using Spring, Spring Boot, Hibernate, Spring DAO, Gradle, JDBC, Oracle. Used Eureka to call other proxies Microservices.</w:t>
      </w:r>
    </w:p>
    <w:p w14:paraId="1A43D2A0">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Performed Reverse Engineering to map POJO classes to the database.</w:t>
      </w:r>
    </w:p>
    <w:p w14:paraId="0859C57D">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DAO interface, abstract class, and concrete classes to interact with persistence entities.</w:t>
      </w:r>
    </w:p>
    <w:p w14:paraId="57D44E5A">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infrastructure automation like Terraform resources creation in GCP.</w:t>
      </w:r>
    </w:p>
    <w:p w14:paraId="0093BAB7">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and developed RESTful Web Services using Spring Boot.</w:t>
      </w:r>
    </w:p>
    <w:p w14:paraId="76E945CA">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Responsible for creating an instance on Amazon EC2 (AWS) and deploying the application on it.</w:t>
      </w:r>
    </w:p>
    <w:p w14:paraId="51E4AD04">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Lead a 3-member full stack technical development team to design, create and improve new and existing products, platforms and applications.</w:t>
      </w:r>
    </w:p>
    <w:p w14:paraId="17A51BC7">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Expertise in developing Scala and Java applications and good working knowledge of working with Python.</w:t>
      </w:r>
    </w:p>
    <w:p w14:paraId="2D6ABD7A">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Proficient in designing and developing web applications using Spring MVC framework.</w:t>
      </w:r>
    </w:p>
    <w:p w14:paraId="61ABC9AF">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Working with GCP DevOps tools to build, test, deploy, and manage applications using Cloud Build, Container Registry, Cloud Deployment Manager, Cloud Source Repositories.</w:t>
      </w:r>
    </w:p>
    <w:p w14:paraId="124E818D">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implemented, and managed infrastructure on AWS, GCP, and Azure Cloud platforms.</w:t>
      </w:r>
    </w:p>
    <w:p w14:paraId="57ADA8AC">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 and implementation of Spring-Security for the application for authentication process against J2EE pre-authentication, and Database.</w:t>
      </w:r>
    </w:p>
    <w:p w14:paraId="526A4D3C">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Select the appropriate AWS service based on computing, data, or security requirements. </w:t>
      </w:r>
    </w:p>
    <w:p w14:paraId="32B69FF6">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Responsible for creating efficient design and developing User Interaction screens using HTML5, CSS3, JavaScript, React JS, Redux, and Bootstrap.</w:t>
      </w:r>
    </w:p>
    <w:p w14:paraId="54690073">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 in building isomorphic applications using React JS and Redux with GraphQL on the server-side.</w:t>
      </w:r>
    </w:p>
    <w:p w14:paraId="14DBF54F">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Skilled in leading frameworks as Angular.js to build high-quality, scalable and reusable components and Front-end solution.</w:t>
      </w:r>
    </w:p>
    <w:p w14:paraId="0A994724">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Creating an inventory of all existing SRE training materials, including documentation, presentations, videos, articles, code samples, and any other artifacts used for training.</w:t>
      </w:r>
    </w:p>
    <w:p w14:paraId="506C8DF8">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Expertise in major components like Spark, Python, Hadoop, Map Reduce, HDFS, HIVE, PIG, HBase, Kafka, AWS EC2, S3, R, and Java.</w:t>
      </w:r>
    </w:p>
    <w:p w14:paraId="05814189">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Kafka producer and consumer applications on Kafka cluster setup with help of Zookeeper.</w:t>
      </w:r>
    </w:p>
    <w:p w14:paraId="2E900FB4">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and created a web app using Python, Bootstrap, jQuery, and Django for performing CRUD operations.</w:t>
      </w:r>
    </w:p>
    <w:p w14:paraId="65023596">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the components using Angular 11 needed for the application from scratch and customized from various Angular-related libraries to meet the application's functionality.</w:t>
      </w:r>
    </w:p>
    <w:p w14:paraId="72E23344">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and developed the UI of the website using Python, Angular, HTML, AJAX, CSS, and JavaScript</w:t>
      </w:r>
    </w:p>
    <w:p w14:paraId="46CE7506">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Angular service and integration with RESTful APIs and Angular HTTP Client to send GET/POST requests to fetch data from the server.</w:t>
      </w:r>
    </w:p>
    <w:p w14:paraId="44C8A0C3">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Creates and configures Micro-Services architecture and integrates with ReactJS application</w:t>
      </w:r>
    </w:p>
    <w:p w14:paraId="37903A1C">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a RESTful web API using Spring Boot. Spring Data is used to communicate with MongoDB.</w:t>
      </w:r>
    </w:p>
    <w:p w14:paraId="1725DFF8">
      <w:pPr>
        <w:numPr>
          <w:ilvl w:val="0"/>
          <w:numId w:val="3"/>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MVC architecture with React components as Views, controllers in node JS for API development.</w:t>
      </w:r>
    </w:p>
    <w:p w14:paraId="5A33AAD7">
      <w:pPr>
        <w:spacing w:before="0" w:after="0" w:line="240" w:lineRule="auto"/>
        <w:ind w:left="0" w:right="0" w:firstLine="0"/>
        <w:jc w:val="left"/>
        <w:rPr>
          <w:rFonts w:ascii="Calibri" w:hAnsi="Calibri" w:eastAsia="Calibri" w:cs="Calibri"/>
          <w:color w:val="auto"/>
          <w:spacing w:val="0"/>
          <w:position w:val="0"/>
          <w:sz w:val="22"/>
          <w:shd w:val="clear" w:fill="FFFFFF"/>
        </w:rPr>
      </w:pPr>
    </w:p>
    <w:p w14:paraId="6BD48DB5">
      <w:pPr>
        <w:spacing w:before="0" w:after="0" w:line="240" w:lineRule="auto"/>
        <w:ind w:left="0" w:right="0" w:firstLine="0"/>
        <w:jc w:val="left"/>
        <w:rPr>
          <w:rFonts w:ascii="Calibri" w:hAnsi="Calibri" w:eastAsia="Calibri" w:cs="Calibri"/>
          <w:color w:val="auto"/>
          <w:spacing w:val="0"/>
          <w:position w:val="0"/>
          <w:sz w:val="22"/>
          <w:shd w:val="clear" w:fill="FFFFFF"/>
        </w:rPr>
      </w:pPr>
      <w:r>
        <w:rPr>
          <w:rFonts w:ascii="Calibri" w:hAnsi="Calibri" w:eastAsia="Calibri" w:cs="Calibri"/>
          <w:b/>
          <w:color w:val="auto"/>
          <w:spacing w:val="0"/>
          <w:position w:val="0"/>
          <w:sz w:val="22"/>
          <w:shd w:val="clear" w:fill="FFFFFF"/>
        </w:rPr>
        <w:t>Environment:</w:t>
      </w:r>
      <w:r>
        <w:rPr>
          <w:rFonts w:ascii="Calibri" w:hAnsi="Calibri" w:eastAsia="Calibri" w:cs="Calibri"/>
          <w:color w:val="auto"/>
          <w:spacing w:val="0"/>
          <w:position w:val="0"/>
          <w:sz w:val="22"/>
          <w:shd w:val="clear" w:fill="FFFFFF"/>
        </w:rPr>
        <w:t> Angular 11, React, JavaScript/jQuery, Ajax, Spring, MVC, Hibernate, Spring Boot, XML, Kafka, Docker, Kubernetes, Agile, CI/CD, Jenkins, Maven, SonarQube, uDeploy, and Java/J2EE, AWS.</w:t>
      </w:r>
    </w:p>
    <w:p w14:paraId="6D338424">
      <w:pPr>
        <w:spacing w:before="0" w:after="0" w:line="240" w:lineRule="auto"/>
        <w:ind w:left="0" w:right="0" w:firstLine="0"/>
        <w:jc w:val="left"/>
        <w:rPr>
          <w:rFonts w:ascii="Calibri" w:hAnsi="Calibri" w:eastAsia="Calibri" w:cs="Calibri"/>
          <w:color w:val="auto"/>
          <w:spacing w:val="0"/>
          <w:position w:val="0"/>
          <w:sz w:val="22"/>
          <w:shd w:val="clear" w:fill="FFFFFF"/>
        </w:rPr>
      </w:pPr>
    </w:p>
    <w:p w14:paraId="65910400">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Fifth Third Bank, Cincinnati, OH</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                                                             Jan 2021 – Dec 2022</w:t>
      </w:r>
    </w:p>
    <w:p w14:paraId="1C64BAAB">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Lead Java Fullstack Developer</w:t>
      </w:r>
    </w:p>
    <w:p w14:paraId="3018CCD6">
      <w:pPr>
        <w:spacing w:before="0" w:after="0" w:line="240" w:lineRule="auto"/>
        <w:ind w:left="0" w:right="0" w:firstLine="0"/>
        <w:jc w:val="left"/>
        <w:rPr>
          <w:rFonts w:ascii="Calibri" w:hAnsi="Calibri" w:eastAsia="Calibri" w:cs="Calibri"/>
          <w:b/>
          <w:color w:val="auto"/>
          <w:spacing w:val="0"/>
          <w:position w:val="0"/>
          <w:sz w:val="22"/>
          <w:shd w:val="clear" w:fill="FFFFFF"/>
        </w:rPr>
      </w:pPr>
    </w:p>
    <w:p w14:paraId="49C46435">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Responsibilities: </w:t>
      </w:r>
    </w:p>
    <w:p w14:paraId="16D2F28A">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Working on Apache camel for route build and configuration along with File audit service with communication     with UI front end. Involved in various requirements internal in UPS. Used Tomcat for application deployment.</w:t>
      </w:r>
    </w:p>
    <w:p w14:paraId="3115BAC4">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Coordinated with several teams-the Design team, Business analyst and end users of the system. Created the web UI using Struts, JSP, Servlets and Custom tags. Migrated application to micro-services architecture.</w:t>
      </w:r>
    </w:p>
    <w:p w14:paraId="1DB2F22E">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developed and implemented JSP's in presentation layer for Submission Application Reference implementation. Resolved issues in basic networking components.</w:t>
      </w:r>
    </w:p>
    <w:p w14:paraId="6E11E4FC">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Spark for interactive queries, processing of streaming data and integration with popular NoSQL database for huge volume of data.</w:t>
      </w:r>
    </w:p>
    <w:p w14:paraId="658F0B44">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 with configuration management tools like Ansible and Packer and automated the cloud deployments using terraform.</w:t>
      </w:r>
    </w:p>
    <w:p w14:paraId="387C26C0">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Hands on experience with multiple NOSQL databases including Riak, Couch base, HBase and Cassandra. Implemented Unit testing using JUnit.</w:t>
      </w:r>
    </w:p>
    <w:p w14:paraId="56F14B04">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Assigned special long-term project as internal Full Stack Software Developer charged with engineering a web-based application utilizing NodeJS, ReactJS, Express JS and MongoDB.</w:t>
      </w:r>
    </w:p>
    <w:p w14:paraId="32C0FB46">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MapReduce and Spark jobs to discover trends in data usage by users. Implemented Spark using Python and Spark SQL for faster processing of data.</w:t>
      </w:r>
    </w:p>
    <w:p w14:paraId="1F95022C">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Prepared the mapping document using EDI implementation guidelines.</w:t>
      </w:r>
    </w:p>
    <w:p w14:paraId="354E20C1">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User Interface Screens using Spring MVC, to enable customers obtain auto finance.</w:t>
      </w:r>
    </w:p>
    <w:p w14:paraId="4709C864">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Involved in developing code for obtaining bean references in spring framework using Dependency Injection (DI) or Inversion of Control (IOC). Developed Authentication layer using Spring Interceptors.</w:t>
      </w:r>
    </w:p>
    <w:p w14:paraId="26CE3537">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Partner with product teams, design and build, incident and problem management teams to ensure compliance and quality service delivery. PCF (Pivotal Cloud Foundry) instance was deployed on AWS.</w:t>
      </w:r>
    </w:p>
    <w:p w14:paraId="073FF292">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Responsible for creating efficient design and developing User Interaction screens using HTML5, CSS3, JavaScript, jQuery, AJAX, Angular 9, and JSON. Used jQuery, Ajax for service calls on pages to interact with the server. Build unit test cases using Mockito framework for testing accuracy of code.</w:t>
      </w:r>
    </w:p>
    <w:p w14:paraId="533488B8">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Real time streaming the data using Spark with Kafka.</w:t>
      </w:r>
    </w:p>
    <w:p w14:paraId="75B019E1">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Involved in workshops to migrate EDI interfaces from TLI Systems to SAP PO using B2B add-on. Create 834 and 820 specification documents for Coding and Development</w:t>
      </w:r>
    </w:p>
    <w:p w14:paraId="66AB33B6">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Node JS for server-side rendering. Implemented modules into Node JS to integrate with designs and requirements. Performed multiple and consistent deployments using U-Deploy to JBoss.</w:t>
      </w:r>
    </w:p>
    <w:p w14:paraId="48C7A114">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REST API for test server for Express Router middleware-based API's with MongoDB.</w:t>
      </w:r>
    </w:p>
    <w:p w14:paraId="29A9B2C8">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on Design, implementation and test services using Python in a Microservice-oriented architecture.</w:t>
      </w:r>
    </w:p>
    <w:p w14:paraId="00F0BAA1">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REST services to talk with adapter classes and exposed them to the angular 9 front-end.</w:t>
      </w:r>
    </w:p>
    <w:p w14:paraId="2691A4FC">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Object-relation mapping in the persistence layer using hibernate framework in conjunction with Spring AOP functionality. Code repository management using GIT and project build tool used is Gradle.</w:t>
      </w:r>
    </w:p>
    <w:p w14:paraId="35B1B15A">
      <w:pPr>
        <w:numPr>
          <w:ilvl w:val="0"/>
          <w:numId w:val="4"/>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High Level Design documents, low level design documents using MS Visio and PowerPoint to provide the documentation and guidance for peers and business users.</w:t>
      </w:r>
    </w:p>
    <w:p w14:paraId="0EA057A5">
      <w:pPr>
        <w:spacing w:before="0" w:after="0" w:line="240" w:lineRule="auto"/>
        <w:ind w:left="0" w:right="0" w:firstLine="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 </w:t>
      </w:r>
    </w:p>
    <w:p w14:paraId="69C3DC22">
      <w:pPr>
        <w:spacing w:before="0" w:after="0" w:line="240" w:lineRule="auto"/>
        <w:ind w:left="0" w:right="0" w:firstLine="0"/>
        <w:jc w:val="left"/>
        <w:rPr>
          <w:rFonts w:ascii="Calibri" w:hAnsi="Calibri" w:eastAsia="Calibri" w:cs="Calibri"/>
          <w:color w:val="auto"/>
          <w:spacing w:val="0"/>
          <w:position w:val="0"/>
          <w:sz w:val="22"/>
          <w:shd w:val="clear" w:fill="FFFFFF"/>
        </w:rPr>
      </w:pPr>
      <w:r>
        <w:rPr>
          <w:rFonts w:ascii="Calibri" w:hAnsi="Calibri" w:eastAsia="Calibri" w:cs="Calibri"/>
          <w:b/>
          <w:color w:val="auto"/>
          <w:spacing w:val="0"/>
          <w:position w:val="0"/>
          <w:sz w:val="22"/>
          <w:shd w:val="clear" w:fill="FFFFFF"/>
        </w:rPr>
        <w:t>Environment:</w:t>
      </w:r>
      <w:r>
        <w:rPr>
          <w:rFonts w:ascii="Calibri" w:hAnsi="Calibri" w:eastAsia="Calibri" w:cs="Calibri"/>
          <w:color w:val="auto"/>
          <w:spacing w:val="0"/>
          <w:position w:val="0"/>
          <w:sz w:val="22"/>
          <w:shd w:val="clear" w:fill="FFFFFF"/>
        </w:rPr>
        <w:t> Java 1.8, Web services, RESTful, Spark, Apache camel, MongoDB, Spring Boot, Cassandra, SQL, PL/SQL, JavaScript, GIT, Angular 9, HTML5, CSS3, jQuery, ReactJs, Bootstrap, PCF, Tomcat, Power point, Ajax, Mockito framework, JSP.</w:t>
      </w:r>
    </w:p>
    <w:p w14:paraId="78A5E8B9">
      <w:pPr>
        <w:spacing w:before="0" w:after="0" w:line="240" w:lineRule="auto"/>
        <w:ind w:left="0" w:right="0" w:firstLine="0"/>
        <w:jc w:val="left"/>
        <w:rPr>
          <w:rFonts w:ascii="Calibri" w:hAnsi="Calibri" w:eastAsia="Calibri" w:cs="Calibri"/>
          <w:b/>
          <w:color w:val="auto"/>
          <w:spacing w:val="0"/>
          <w:position w:val="0"/>
          <w:sz w:val="22"/>
          <w:shd w:val="clear" w:fill="FFFFFF"/>
        </w:rPr>
      </w:pPr>
    </w:p>
    <w:p w14:paraId="04F07429">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UBS, NYC, NY</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 May 2020 – Dec 2020</w:t>
      </w:r>
    </w:p>
    <w:p w14:paraId="27A9293C">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Sr. Java Full Stack Developer</w:t>
      </w:r>
    </w:p>
    <w:p w14:paraId="468F4D32">
      <w:pPr>
        <w:spacing w:before="0" w:after="0" w:line="240" w:lineRule="auto"/>
        <w:ind w:left="0" w:right="0" w:firstLine="0"/>
        <w:jc w:val="left"/>
        <w:rPr>
          <w:rFonts w:ascii="Calibri" w:hAnsi="Calibri" w:eastAsia="Calibri" w:cs="Calibri"/>
          <w:b/>
          <w:color w:val="auto"/>
          <w:spacing w:val="0"/>
          <w:position w:val="0"/>
          <w:sz w:val="22"/>
          <w:shd w:val="clear" w:fill="FFFFFF"/>
        </w:rPr>
      </w:pPr>
    </w:p>
    <w:p w14:paraId="48E6CBB2">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Responsibilities: </w:t>
      </w:r>
    </w:p>
    <w:p w14:paraId="0150ABB7">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 xml:space="preserve">Used CI/CD tools Jenkins, Git and Docker registry for configuration and automation.   </w:t>
      </w:r>
    </w:p>
    <w:p w14:paraId="3251F12D">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Learned to implement Java 11 with hibernate in Intellij platform.</w:t>
      </w:r>
    </w:p>
    <w:p w14:paraId="72BD5277">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scripts to handle auto deploys to QA environment using Jenkins and git configurations on code pushes to various microservices.</w:t>
      </w:r>
    </w:p>
    <w:p w14:paraId="555A1751">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custom table in the Power BI</w:t>
      </w:r>
    </w:p>
    <w:p w14:paraId="3B865A5E">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Creating cross-browser compatible and standards-compliant CSS-based page layouts and implemented Zuulapi gateway.</w:t>
      </w:r>
    </w:p>
    <w:p w14:paraId="45F23DDD">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in container-based technologies like Docker, Kubernetes and OpenShift.</w:t>
      </w:r>
    </w:p>
    <w:p w14:paraId="54A18F43">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All studies are up to date with new version of JAVA 11 using Lambdas, Streams, Observables and Completable futures.</w:t>
      </w:r>
    </w:p>
    <w:p w14:paraId="4FDBEE57">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complex applications using MongoDB to speed up the query.</w:t>
      </w:r>
    </w:p>
    <w:p w14:paraId="3EE44D82">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Spring Core Annotations, Spring MVC for Rest API’s, Spring Boot for Microservices and Spring Batch for running batch jobs.</w:t>
      </w:r>
    </w:p>
    <w:p w14:paraId="0E9E24AA">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Microsoft Azure for storageBlob and message queues which is much faster in transferring data from one place to another and reduces the load on microservices.</w:t>
      </w:r>
    </w:p>
    <w:p w14:paraId="553586A0">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Azure Cloud as a storage for HDInsight Blob’s where we store the patient’s data which will later be moved to MongoDB using python scripts.</w:t>
      </w:r>
    </w:p>
    <w:p w14:paraId="5B35F4D0">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Participate in and support Archer version upgrades</w:t>
      </w:r>
    </w:p>
    <w:p w14:paraId="3882E631">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Infrastructure and Application CI/CD pipeline deployment using AWS Code pipeline, Code Deploy and Code Commit. microservices and serve them through middleware. Served any Client-side libraries through microservice.</w:t>
      </w:r>
    </w:p>
    <w:p w14:paraId="71A3CFA3">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 with group of skilled engineers, and help architect and build scalable and robust Data Analytics Applications</w:t>
      </w:r>
    </w:p>
    <w:p w14:paraId="708ED0FB">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one-way/two-way data binding, filters, UI-routers and creating custom directives in Angular 9.</w:t>
      </w:r>
    </w:p>
    <w:p w14:paraId="5CA51201">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RWD UI pages using HTML, XHTML, jQuery, HTML5, AJAX, CSS3, Angular8 and Node.js.</w:t>
      </w:r>
    </w:p>
    <w:p w14:paraId="420F0C9C">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produced and consumed REST web services to serve user requests and for third party system</w:t>
      </w:r>
    </w:p>
    <w:p w14:paraId="27F08E02">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 in Web Services using SOAP, Restful, WSDL, HTML, XML, JAXB, XSD, SAX and DOM parsers and with core Java 11 with Multithreading, Apigee, Concurrency, Exception Handling, and Java Collections.</w:t>
      </w:r>
    </w:p>
    <w:p w14:paraId="32694A78">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Jenkins to auto deploy client-side application based on git branches, debug server is triggered by git push while release server is based on nightly build.</w:t>
      </w:r>
    </w:p>
    <w:p w14:paraId="5711A9A6">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Spring Framework including Spring Core/IOC, Spring AOP, Spring ORM and Spring Batch and implemented the authentication, authorization, and access-control features by making use of Spring Security feature.</w:t>
      </w:r>
    </w:p>
    <w:p w14:paraId="7EA41B8E">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Jenkins and pipelines to drive all microservices builds out to the Docker registry and then deployed to Kubernetes, Created Pods and managed using Kubernetes.</w:t>
      </w:r>
    </w:p>
    <w:p w14:paraId="2A155ECB">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Successfully set up database replication system from Oracle to Oracle, MySQL to Oracle to fit business needs.</w:t>
      </w:r>
    </w:p>
    <w:p w14:paraId="34532CAE">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most of the new features of Java 8 like lambda expressions for communicating between business layer and database, stream API for Bulk Data Operations on Collections using both streams and parallel streams.</w:t>
      </w:r>
    </w:p>
    <w:p w14:paraId="59E18F50">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Hibernate with Spring Integration abstraction to interact with database of MongoDB.</w:t>
      </w:r>
    </w:p>
    <w:p w14:paraId="1FE4B0F6">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Involved in writing Hibernate Criteria queries, Transactions and SQL queries for Data access.</w:t>
      </w:r>
    </w:p>
    <w:p w14:paraId="0E6BBA61">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Microservices to communicate using synchronous protocols HTTP and REST for implementing SOA.</w:t>
      </w:r>
    </w:p>
    <w:p w14:paraId="6B8E4878">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plan and strategy for information architecture to integrate various systems at Confidential Foundation; Lead the overall strategy for data integration, business intelligence, and data analytics</w:t>
      </w:r>
    </w:p>
    <w:p w14:paraId="154829D2">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extensively on Data visualization and Data analyzation using Power BI</w:t>
      </w:r>
    </w:p>
    <w:p w14:paraId="550B0FAC">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Generate new metadata file through third party tool. </w:t>
      </w:r>
    </w:p>
    <w:p w14:paraId="265730D3">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data as a service based Restful web service with Mongo DB data store running on Tomcat 9.</w:t>
      </w:r>
    </w:p>
    <w:p w14:paraId="1B09603C">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unit tests with JUnit and Mockito and written automated regression tests using JMeter.</w:t>
      </w:r>
    </w:p>
    <w:p w14:paraId="199A4E3E">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Building components to connect to other microservices using Kafka,Elastic Search and REST API.</w:t>
      </w:r>
    </w:p>
    <w:p w14:paraId="1860F412">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CI/CD pipeline and build tasks to run the unit tests on Jenkins and maintained separate build in Maven for the module for easy integration to the portal build and configure with Jenkins.</w:t>
      </w:r>
    </w:p>
    <w:p w14:paraId="712BADEC">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on the Analytics Infrastructure team to develop a stream filtering system on top of ApacheKafka.</w:t>
      </w:r>
    </w:p>
    <w:p w14:paraId="6831D2E8">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a distributed messaging queue to integrate with Cassandra using ApacheKafka and Zookeeper.</w:t>
      </w:r>
    </w:p>
    <w:p w14:paraId="2252BEDC">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Kroger - Developed big data analytics dashboard for Kroger to identify customer footfall behavior</w:t>
      </w:r>
    </w:p>
    <w:p w14:paraId="3477CD48">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Java 8 features like Lambda expressions, functional interfaces Steams for build operations on collections.</w:t>
      </w:r>
    </w:p>
    <w:p w14:paraId="6BE3516A">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Python to match patients from the criteria object and store the patients found as blob object in HDInsight’s and then move the data to MongoDB.</w:t>
      </w:r>
    </w:p>
    <w:p w14:paraId="4A0F6A4C">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Maintain Archer workbook and support documentation.</w:t>
      </w:r>
    </w:p>
    <w:p w14:paraId="5AD76688">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Good working experience in Azure HDInsight provisioning/Services and in - depth knowledge of HDInsight Cluster deployment includes Spark, HBase, Kafka, Hive LLAP, etc and expertise in monitoring, logging and cost management tools that integrate with HDInsight.</w:t>
      </w:r>
    </w:p>
    <w:p w14:paraId="3B8CB6A9">
      <w:pPr>
        <w:numPr>
          <w:ilvl w:val="0"/>
          <w:numId w:val="5"/>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Primary Participant in administrative activities includes HDInsight Spark/HBase/Kafka/Interactive Query (LLAP) Cluster deployment using ARM Templates and using Azure Portal, creating Resource Groups, NSG Rules, Scaling the Clusters, creating blob and ADLS Storage accounts, day to day operational activities like monitoring the jobs.</w:t>
      </w:r>
    </w:p>
    <w:p w14:paraId="2DF676DD">
      <w:pPr>
        <w:spacing w:before="0" w:after="0" w:line="240" w:lineRule="auto"/>
        <w:ind w:left="0" w:right="0" w:firstLine="0"/>
        <w:jc w:val="left"/>
        <w:rPr>
          <w:rFonts w:ascii="Calibri" w:hAnsi="Calibri" w:eastAsia="Calibri" w:cs="Calibri"/>
          <w:color w:val="auto"/>
          <w:spacing w:val="0"/>
          <w:position w:val="0"/>
          <w:sz w:val="22"/>
          <w:shd w:val="clear" w:fill="FFFFFF"/>
        </w:rPr>
      </w:pPr>
    </w:p>
    <w:p w14:paraId="361AE570">
      <w:pPr>
        <w:spacing w:before="0" w:after="0" w:line="240" w:lineRule="auto"/>
        <w:ind w:left="0" w:right="0" w:firstLine="0"/>
        <w:jc w:val="left"/>
        <w:rPr>
          <w:rFonts w:ascii="Calibri" w:hAnsi="Calibri" w:eastAsia="Calibri" w:cs="Calibri"/>
          <w:color w:val="auto"/>
          <w:spacing w:val="0"/>
          <w:position w:val="0"/>
          <w:sz w:val="22"/>
          <w:shd w:val="clear" w:fill="FFFFFF"/>
        </w:rPr>
      </w:pPr>
      <w:r>
        <w:rPr>
          <w:rFonts w:ascii="Calibri" w:hAnsi="Calibri" w:eastAsia="Calibri" w:cs="Calibri"/>
          <w:b/>
          <w:color w:val="auto"/>
          <w:spacing w:val="0"/>
          <w:position w:val="0"/>
          <w:sz w:val="22"/>
          <w:shd w:val="clear" w:fill="FFFFFF"/>
        </w:rPr>
        <w:t>Environment:</w:t>
      </w:r>
      <w:r>
        <w:rPr>
          <w:rFonts w:ascii="Calibri" w:hAnsi="Calibri" w:eastAsia="Calibri" w:cs="Calibri"/>
          <w:color w:val="auto"/>
          <w:spacing w:val="0"/>
          <w:position w:val="0"/>
          <w:sz w:val="22"/>
          <w:shd w:val="clear" w:fill="FFFFFF"/>
        </w:rPr>
        <w:t xml:space="preserve"> Eclipse, Visual Studio Code, Java 8, Postman, Angular 4, bootstrap, J2EE, Spring MVC, typescript, Hibernate JPA, MongoDB, SQL Server, Microservices, Zuulapi gateway, Restful Web services, Putty, Azure DevOps, Git, Python 3, HDInsight’s, Spark Cluster, STS.</w:t>
      </w:r>
    </w:p>
    <w:p w14:paraId="7C6282E6">
      <w:pPr>
        <w:spacing w:before="0" w:after="0" w:line="240" w:lineRule="auto"/>
        <w:ind w:left="0" w:right="0" w:firstLine="0"/>
        <w:jc w:val="left"/>
        <w:rPr>
          <w:rFonts w:ascii="Calibri" w:hAnsi="Calibri" w:eastAsia="Calibri" w:cs="Calibri"/>
          <w:color w:val="auto"/>
          <w:spacing w:val="0"/>
          <w:position w:val="0"/>
          <w:sz w:val="22"/>
          <w:shd w:val="clear" w:fill="FFFFFF"/>
        </w:rPr>
      </w:pPr>
    </w:p>
    <w:p w14:paraId="1BBD31FE">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Popular, Charlotte, NC</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Aug 2018 – Mar 2020</w:t>
      </w:r>
    </w:p>
    <w:p w14:paraId="2A772128">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Java Full Stack Developer</w:t>
      </w:r>
      <w:r>
        <w:rPr>
          <w:rFonts w:ascii="Calibri" w:hAnsi="Calibri" w:eastAsia="Calibri" w:cs="Calibri"/>
          <w:b/>
          <w:color w:val="auto"/>
          <w:spacing w:val="0"/>
          <w:position w:val="0"/>
          <w:sz w:val="22"/>
          <w:shd w:val="clear" w:fill="FFFFFF"/>
        </w:rPr>
        <w:tab/>
      </w:r>
    </w:p>
    <w:p w14:paraId="4EF36A4F">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br w:type="textWrapping"/>
      </w:r>
      <w:r>
        <w:rPr>
          <w:rFonts w:ascii="Calibri" w:hAnsi="Calibri" w:eastAsia="Calibri" w:cs="Calibri"/>
          <w:b/>
          <w:color w:val="auto"/>
          <w:spacing w:val="0"/>
          <w:position w:val="0"/>
          <w:sz w:val="22"/>
          <w:shd w:val="clear" w:fill="FFFFFF"/>
        </w:rPr>
        <w:t>Responsibilities: </w:t>
      </w:r>
    </w:p>
    <w:p w14:paraId="1740556B">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 xml:space="preserve">Developed EQC Automation microservice to provide RESTful API utilizing Spring Boot with Spring MVC. Implementing microservice architecture with SpringBoot based services interacting through combination of REST and RabbitMQ message brokers for Reporting and Historical services. </w:t>
      </w:r>
    </w:p>
    <w:p w14:paraId="1E88AA21">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a session expiration component using angular widgets and latched it onto the application.</w:t>
      </w:r>
    </w:p>
    <w:p w14:paraId="76B48BC2">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JSON Raw format for sending requests and reply to web services. Uploaded flies into Oracle database using CLOB and BLOB, Normalization and performance turning with Oracle DB.</w:t>
      </w:r>
    </w:p>
    <w:p w14:paraId="1A2B2D0C">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RabbitMQ queues for implementation of multi-threaded synchronization processes using JMS queues for consumption requests.</w:t>
      </w:r>
    </w:p>
    <w:p w14:paraId="2BE03763">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Ability to develop data analytics &amp; statistical models in support of business objectives</w:t>
      </w:r>
    </w:p>
    <w:p w14:paraId="555FD22A">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Expert in implementing advanced procedures like text analytics and processing using the in-memory computing capabilities like Apache Spark written in Scala.</w:t>
      </w:r>
    </w:p>
    <w:p w14:paraId="7A8104CB">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Auction web app - calculated bids for energy auctions utilizing Scala, JPA and Oracle.</w:t>
      </w:r>
    </w:p>
    <w:p w14:paraId="135EEE5C">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Built Kafka-Spark-Cassandra Scala simulator for MetiStream, a big data consultancy; Kafka-Spark-Cassandra prototypes.</w:t>
      </w:r>
    </w:p>
    <w:p w14:paraId="1E5F4393">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ADFS Migration and third-party integration, create claim aware relying party trust using federation metadata.</w:t>
      </w:r>
    </w:p>
    <w:p w14:paraId="7DF1ECE6">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Architected and implement REST API interfaces using JavaScript and Node.js</w:t>
      </w:r>
    </w:p>
    <w:p w14:paraId="2DE2C932">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Single Page Web Application with React.js, Redux, Express.js, Node.js, REST API, and MongoDB.</w:t>
      </w:r>
    </w:p>
    <w:p w14:paraId="6CFAB175">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Extensively used Promises and Event Emitter in Node.js to avoid callbacks and more readable code.</w:t>
      </w:r>
    </w:p>
    <w:p w14:paraId="44D19405">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Typescript reusable components and services to consume REST API's using Component based architecture provided by Angular2.</w:t>
      </w:r>
    </w:p>
    <w:p w14:paraId="3B4A9887">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reports in Power BI Embedded</w:t>
      </w:r>
    </w:p>
    <w:p w14:paraId="622D12B8">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Typescript to write the Angular Components, Modules, Services, and Models.</w:t>
      </w:r>
    </w:p>
    <w:p w14:paraId="46822219">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and developed this application using Angular 6, Node JS, MySQL, Typescript, HTML5, CSS3, Bootstrap, and Angular-Material.</w:t>
      </w:r>
    </w:p>
    <w:p w14:paraId="7B340FC6">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with Docker container snapshots, attaching to a running container, managing containers, directory structures.</w:t>
      </w:r>
    </w:p>
    <w:p w14:paraId="00D95931">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UI layer for the application using HTML5, CSS3, Angular 4.0 and Node JS.</w:t>
      </w:r>
    </w:p>
    <w:p w14:paraId="361A86BF">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Built custom widgets using bootstrap APIs to meet the requirements and expectations.</w:t>
      </w:r>
    </w:p>
    <w:p w14:paraId="3672B8BA">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Stored procedures, triggers to implement Oracle advanced Queuing.</w:t>
      </w:r>
    </w:p>
    <w:p w14:paraId="39204538">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Improved source code maintenance which resulted in significant code reduction, ease of upgrade, scalability, ease of developer spin and superior performance by refactoring the existing application.</w:t>
      </w:r>
    </w:p>
    <w:p w14:paraId="48AF0099">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custom tag libraries and Spring MVC framework for web applications.</w:t>
      </w:r>
    </w:p>
    <w:p w14:paraId="72AFA4AE">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the application using Spring IOC, Spring MVC Framework, SpringBootand Spring Security.</w:t>
      </w:r>
    </w:p>
    <w:p w14:paraId="0D2F80F5">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on creating Docker images, Containers, push/pull and on integration with Spring Boot.</w:t>
      </w:r>
    </w:p>
    <w:p w14:paraId="315C0F66">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Involved in writing Thread Safe blocks for multithread transactions.</w:t>
      </w:r>
    </w:p>
    <w:p w14:paraId="1E9A7485">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To achieve Continuous Delivery CD goal on high scalable environment, used Docker coupled with load-balancing tool Nginx.</w:t>
      </w:r>
    </w:p>
    <w:p w14:paraId="6FE0F107">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Spring Batch Repository to track the errors, job execution steps and timing information.</w:t>
      </w:r>
    </w:p>
    <w:p w14:paraId="26F6E3D0">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logical data models based on requirement and captured metadata.</w:t>
      </w:r>
    </w:p>
    <w:p w14:paraId="3DFF3E43">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and developed Microservices using Rest and Spring Boot.</w:t>
      </w:r>
    </w:p>
    <w:p w14:paraId="5D2AAFAD">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 in using MongoDB data models document, key-value &amp; wide column, or graph model.</w:t>
      </w:r>
    </w:p>
    <w:p w14:paraId="21CACC47">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Spring Ribbon for load balancing and a broker service to maintain status using Kafka and Zookeeper.</w:t>
      </w:r>
    </w:p>
    <w:p w14:paraId="2C864B34">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Karma (Jasmine) for JavaScript Unit testing and Protractor for E2E testing.</w:t>
      </w:r>
    </w:p>
    <w:p w14:paraId="1190B94D">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Performed regression testing and continuous integration testing using Jenkins automation tool.</w:t>
      </w:r>
    </w:p>
    <w:p w14:paraId="2BDA479A">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Developing Persistence Gateway application for persisting data from Gemfire to Oracle database.</w:t>
      </w:r>
    </w:p>
    <w:p w14:paraId="4B8B8F97">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with AWS CodeCommit to securely import Git code repositories.</w:t>
      </w:r>
    </w:p>
    <w:p w14:paraId="2A742FA2">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Proficient in using source code change management and version control tools like GitHub, SVN, CodeCommit, TeamCity, Fisheye, JIRA, IBM RTC and Source Tree.</w:t>
      </w:r>
    </w:p>
    <w:p w14:paraId="2087B3B6">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 xml:space="preserve">Implemented generating objects at runtime and integrated PrimeNg for angular components like Grid charts to implement rich user interface with extensive features. </w:t>
      </w:r>
    </w:p>
    <w:p w14:paraId="257D4353">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Java Multithreading to process multiple Excel sheet flat files simultaneously and to refresh cache at given interval time. Developed Data Access Object’s (DAO’s) using JPA.</w:t>
      </w:r>
    </w:p>
    <w:p w14:paraId="0CFA2C30">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 xml:space="preserve">Designed desktop application that pulls data from the cloud and loads it into the sql server by transferring JSON data into data objects with the help of entity framework. </w:t>
      </w:r>
    </w:p>
    <w:p w14:paraId="2CC71E4C">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Micro Services to communicate using synchronous protocols HTTP and REST.  </w:t>
      </w:r>
    </w:p>
    <w:p w14:paraId="345B1EF3">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core module with components that will be loaded once in AppModule such as Navbar, Toolbar, Service and Routing Module. Used StarTeam for source code management.</w:t>
      </w:r>
    </w:p>
    <w:p w14:paraId="29D61C6F">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 xml:space="preserve">Developed several web applications that required Responsive Web Design for windows and android phones. </w:t>
      </w:r>
    </w:p>
    <w:p w14:paraId="564BB90A">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REST services for search filters in Java. Used a mix of Native SQL along with HQL and criterions.</w:t>
      </w:r>
    </w:p>
    <w:p w14:paraId="091B6CB2">
      <w:pPr>
        <w:numPr>
          <w:ilvl w:val="0"/>
          <w:numId w:val="6"/>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single page applications, components using Angular JSdirectives, controllers, view and routing, service modules.</w:t>
      </w:r>
    </w:p>
    <w:p w14:paraId="764811C5">
      <w:pPr>
        <w:spacing w:before="0" w:after="0" w:line="240" w:lineRule="auto"/>
        <w:ind w:left="0" w:right="0" w:firstLine="0"/>
        <w:jc w:val="left"/>
        <w:rPr>
          <w:rFonts w:ascii="Calibri" w:hAnsi="Calibri" w:eastAsia="Calibri" w:cs="Calibri"/>
          <w:color w:val="auto"/>
          <w:spacing w:val="0"/>
          <w:position w:val="0"/>
          <w:sz w:val="22"/>
          <w:shd w:val="clear" w:fill="FFFFFF"/>
        </w:rPr>
      </w:pPr>
    </w:p>
    <w:p w14:paraId="58E72303">
      <w:pPr>
        <w:spacing w:before="0" w:after="0" w:line="240" w:lineRule="auto"/>
        <w:ind w:left="0" w:right="0" w:firstLine="0"/>
        <w:jc w:val="left"/>
        <w:rPr>
          <w:rFonts w:ascii="Calibri" w:hAnsi="Calibri" w:eastAsia="Calibri" w:cs="Calibri"/>
          <w:color w:val="auto"/>
          <w:spacing w:val="0"/>
          <w:position w:val="0"/>
          <w:sz w:val="22"/>
          <w:shd w:val="clear" w:fill="FFFFFF"/>
        </w:rPr>
      </w:pPr>
      <w:r>
        <w:rPr>
          <w:rFonts w:ascii="Calibri" w:hAnsi="Calibri" w:eastAsia="Calibri" w:cs="Calibri"/>
          <w:b/>
          <w:color w:val="auto"/>
          <w:spacing w:val="0"/>
          <w:position w:val="0"/>
          <w:sz w:val="22"/>
          <w:shd w:val="clear" w:fill="FFFFFF"/>
        </w:rPr>
        <w:t>Environment:</w:t>
      </w:r>
      <w:r>
        <w:rPr>
          <w:rFonts w:ascii="Calibri" w:hAnsi="Calibri" w:eastAsia="Calibri" w:cs="Calibri"/>
          <w:color w:val="auto"/>
          <w:spacing w:val="0"/>
          <w:position w:val="0"/>
          <w:sz w:val="22"/>
          <w:shd w:val="clear" w:fill="FFFFFF"/>
        </w:rPr>
        <w:t xml:space="preserve"> Eclipse, Visual Studio, Postman, Hudson, Angular2+, bootstrap, J2EE, Spring MVC, typescript, bootstrap, JPA, Hibernate, RabbitMQ, Restful Web services, SQL Developer, putty, NodeJS, StarTeam.</w:t>
      </w:r>
    </w:p>
    <w:p w14:paraId="2563DECB">
      <w:pPr>
        <w:spacing w:before="0" w:after="0" w:line="240" w:lineRule="auto"/>
        <w:ind w:left="0" w:right="0" w:firstLine="0"/>
        <w:jc w:val="left"/>
        <w:rPr>
          <w:rFonts w:ascii="Calibri" w:hAnsi="Calibri" w:eastAsia="Calibri" w:cs="Calibri"/>
          <w:color w:val="auto"/>
          <w:spacing w:val="0"/>
          <w:position w:val="0"/>
          <w:sz w:val="22"/>
          <w:shd w:val="clear" w:fill="FFFFFF"/>
        </w:rPr>
      </w:pPr>
    </w:p>
    <w:p w14:paraId="2848445E">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Nationwide, Columbus, OH</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                                                               Dec 2016– Jul 2018</w:t>
      </w:r>
    </w:p>
    <w:p w14:paraId="71347F36">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Java Full-stack Developer</w:t>
      </w:r>
    </w:p>
    <w:p w14:paraId="571CC677">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ab/>
      </w:r>
    </w:p>
    <w:p w14:paraId="1B5DAA65">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Responsibilities: </w:t>
      </w:r>
    </w:p>
    <w:p w14:paraId="5A785801">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using new features of Java 7 Annotations, Generics, enhanced for loop and Enums. Used Spring and Hibernate for implementing IOC, AOP and ORM for back-end tiers.</w:t>
      </w:r>
    </w:p>
    <w:p w14:paraId="4F90398A">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extensively on Data visualization and Data analyzation using Power BI</w:t>
      </w:r>
    </w:p>
    <w:p w14:paraId="6C945E4C">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 xml:space="preserve">Involved in writing Thread Safe blocks for multithread access to make valid transactions. </w:t>
      </w:r>
    </w:p>
    <w:p w14:paraId="39F76BBE">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and injected Spring services, Spring controllers and DAOs to achieve dependency injection and to wire objects of business classes.</w:t>
      </w:r>
    </w:p>
    <w:p w14:paraId="312C5A35">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Designed new architecture to have referral feature in Care360 application by using GWT for front end.</w:t>
      </w:r>
    </w:p>
    <w:p w14:paraId="658A6A1F">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web application using technologies Core Java, GWT, Tapestry, JavaScript, HTML, CSS, &amp;Xml and HTML5.Used J2EE design patterns like MVC, Singleton Factory, DAO, and DTO.</w:t>
      </w:r>
    </w:p>
    <w:p w14:paraId="067E6C96">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hibernate as the object relational mapping (ORM) architecture tool for persisting java objects (POJOs) and used Oracle for backend data and for complex queries, and DAO pattern to fetch data using Hibernate.</w:t>
      </w:r>
    </w:p>
    <w:p w14:paraId="2406CD41">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DAO pattern to fetch data from database using Hibernate to carry out various database.</w:t>
      </w:r>
    </w:p>
    <w:p w14:paraId="083FB0AC">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Used GITHUB as a source version control system for microservices code repository.</w:t>
      </w:r>
    </w:p>
    <w:p w14:paraId="40FA2438">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Camel routes to do backend crone jobs to generate reports and send to third party web service.</w:t>
      </w:r>
    </w:p>
    <w:p w14:paraId="51B68000">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and injected Spring services, Spring controllers and DAOs to achieve dependency injection and to wire objects of business classes.</w:t>
      </w:r>
    </w:p>
    <w:p w14:paraId="0E0DB902">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MYSQL SME on team: Served as escalation point for lower-level technicians, especially about MYSQL issues.</w:t>
      </w:r>
    </w:p>
    <w:p w14:paraId="43328F9C">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Establish the data management framework that improves the data quality and standards for both database structures and repository and migrate database from SQL Server to MySQL 5.1.</w:t>
      </w:r>
    </w:p>
    <w:p w14:paraId="14D21CDC">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Performance monitoring/tuning on MySQL and LINUX, Replication set up and configuration processes and Troubleshooting issues.</w:t>
      </w:r>
    </w:p>
    <w:p w14:paraId="4592CCFB">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 xml:space="preserve">MYSQL database Installation, performance tuning, backup and recovery and replication Serve as an expert </w:t>
      </w:r>
    </w:p>
    <w:p w14:paraId="2474FC7D">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Designing a highly scalable, highly available, minimum TCO for maximum ROI using big data components like Kafka, spark, Cassandra, MongoDB, and API. It is a python and scala based analytic system with ML Libraries.</w:t>
      </w:r>
    </w:p>
    <w:p w14:paraId="38EFBB8F">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on Multiple AWS instances, set the security groups, Elastic Load Balancer and AMIs, Auto scaling to design cost effective, fault tolerant and highly available systems.</w:t>
      </w:r>
    </w:p>
    <w:p w14:paraId="0C78E493">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with Terraform to create stacks in AWS from scratch and updated the terraform as per the organization’s requirement on a regular basis.</w:t>
      </w:r>
    </w:p>
    <w:p w14:paraId="47FCBBD5">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Integrated Power Apps form in Power BI to get the data from users</w:t>
      </w:r>
    </w:p>
    <w:p w14:paraId="3995378F">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templates for AWS infrastructure as a code using Terraform to build staging and production environments.</w:t>
      </w:r>
    </w:p>
    <w:p w14:paraId="39DEA99F">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 in the PaaS service like OpenShift provided by RedHat and Streamlined installation of OpenShift on partner cloud infrastructure such as AWS.</w:t>
      </w:r>
    </w:p>
    <w:p w14:paraId="5ED462BC">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Involved in implementation of RESTFUL web service APIs using Node.js, which were consumed by making AJAX calls and JSON as data exchanging tool.</w:t>
      </w:r>
    </w:p>
    <w:p w14:paraId="1CA838C5">
      <w:pPr>
        <w:numPr>
          <w:ilvl w:val="0"/>
          <w:numId w:val="7"/>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with NPM commands and using Package.json for managing dependencies and dev-dependencies of Node.js applications.</w:t>
      </w:r>
    </w:p>
    <w:p w14:paraId="3226CA90">
      <w:pPr>
        <w:spacing w:before="0" w:after="0" w:line="240" w:lineRule="auto"/>
        <w:ind w:left="0" w:right="0" w:firstLine="0"/>
        <w:jc w:val="left"/>
        <w:rPr>
          <w:rFonts w:ascii="Calibri" w:hAnsi="Calibri" w:eastAsia="Calibri" w:cs="Calibri"/>
          <w:color w:val="auto"/>
          <w:spacing w:val="0"/>
          <w:position w:val="0"/>
          <w:sz w:val="22"/>
          <w:shd w:val="clear" w:fill="FFFFFF"/>
        </w:rPr>
      </w:pPr>
    </w:p>
    <w:p w14:paraId="5CFBA807">
      <w:pPr>
        <w:spacing w:before="0" w:after="0" w:line="240" w:lineRule="auto"/>
        <w:ind w:left="0" w:right="0" w:firstLine="0"/>
        <w:jc w:val="left"/>
        <w:rPr>
          <w:rFonts w:ascii="Calibri" w:hAnsi="Calibri" w:eastAsia="Calibri" w:cs="Calibri"/>
          <w:color w:val="auto"/>
          <w:spacing w:val="0"/>
          <w:position w:val="0"/>
          <w:sz w:val="22"/>
          <w:shd w:val="clear" w:fill="FFFFFF"/>
        </w:rPr>
      </w:pPr>
      <w:r>
        <w:rPr>
          <w:rFonts w:ascii="Calibri" w:hAnsi="Calibri" w:eastAsia="Calibri" w:cs="Calibri"/>
          <w:b/>
          <w:color w:val="auto"/>
          <w:spacing w:val="0"/>
          <w:position w:val="0"/>
          <w:sz w:val="22"/>
          <w:shd w:val="clear" w:fill="FFFFFF"/>
        </w:rPr>
        <w:t xml:space="preserve">Environment: </w:t>
      </w:r>
      <w:r>
        <w:rPr>
          <w:rFonts w:ascii="Calibri" w:hAnsi="Calibri" w:eastAsia="Calibri" w:cs="Calibri"/>
          <w:color w:val="auto"/>
          <w:spacing w:val="0"/>
          <w:position w:val="0"/>
          <w:sz w:val="22"/>
          <w:shd w:val="clear" w:fill="FFFFFF"/>
        </w:rPr>
        <w:t>J2EE, Eclipse, Spring, Spring MVC, Jenkins, Spring JDBC, Spring Boot, EJB, Hibernate, Junit, Mokito, Rest web services, Test NG, HTML, XML, JavaScript, CSS, JMeter, Azure, Kubernetes, JUNIT, Micro Services, Perforce, Oracle DB, Maven, Log4j, Putty, WebLogic 11.</w:t>
      </w:r>
    </w:p>
    <w:p w14:paraId="2E1D7778">
      <w:pPr>
        <w:spacing w:before="0" w:after="0" w:line="240" w:lineRule="auto"/>
        <w:ind w:left="0" w:right="0" w:firstLine="0"/>
        <w:jc w:val="left"/>
        <w:rPr>
          <w:rFonts w:ascii="Calibri" w:hAnsi="Calibri" w:eastAsia="Calibri" w:cs="Calibri"/>
          <w:color w:val="auto"/>
          <w:spacing w:val="0"/>
          <w:position w:val="0"/>
          <w:sz w:val="22"/>
          <w:shd w:val="clear" w:fill="FFFFFF"/>
        </w:rPr>
      </w:pPr>
    </w:p>
    <w:p w14:paraId="2963E4BB">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Sun Trust, Atlanta, GA</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    Oct 2015 - Nov 2016</w:t>
      </w:r>
    </w:p>
    <w:p w14:paraId="6F5B5B41">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Sr. Java Full Stack Developer</w:t>
      </w:r>
    </w:p>
    <w:p w14:paraId="5F63BF6E">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ab/>
      </w:r>
    </w:p>
    <w:p w14:paraId="79448A39">
      <w:pPr>
        <w:spacing w:before="0" w:after="0" w:line="240" w:lineRule="auto"/>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Responsibilities:</w:t>
      </w:r>
    </w:p>
    <w:p w14:paraId="793FD324">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Involved in JAD sessions with clients for gathering the requirements and involved in Analysis meetings and designed components for the project based on requirement, followed Waterfall and Agile methodologies. </w:t>
      </w:r>
    </w:p>
    <w:p w14:paraId="76DA227A">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user interfaces using JSP, JSF framework with AJAX, Java Script, HTML, DHTML, and CSS. </w:t>
      </w:r>
    </w:p>
    <w:p w14:paraId="24BDC6EC">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the application under J2EE Architecture using Spring, Hibernate, Servlets, Web logic and JSP.</w:t>
      </w:r>
    </w:p>
    <w:p w14:paraId="7EB18017">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REST based web services by establishing links using HATEOAS from Spring based application.</w:t>
      </w:r>
    </w:p>
    <w:p w14:paraId="1E1B4737">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Monitored and performed testing in various environments like Development, Test, UAT and Production.</w:t>
      </w:r>
    </w:p>
    <w:p w14:paraId="70A48F5A">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Restful Web services in JAX-RS using Jersey to provide domain data to the application</w:t>
      </w:r>
    </w:p>
    <w:p w14:paraId="69C46575">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Implemented logging in the application using SpringAOP module to know the application status. Used Spring DAO module for performing CRUD operations on database.</w:t>
      </w:r>
    </w:p>
    <w:p w14:paraId="52299F84">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Installed Pivotal Cloud Foundry (PCF) on EC2 to manage the containers created by PCF and used Docker to virtualize deployment containers and push the code to EC2 cloud using Pivotal Cloud Foundry.</w:t>
      </w:r>
    </w:p>
    <w:p w14:paraId="5E79B366">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 and configured the continuous delivery pipelines for deploying Microservices and lambda functions using CI/CD Jenkins server.</w:t>
      </w:r>
    </w:p>
    <w:p w14:paraId="69AD92F0">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Database development in MySQL using Workbench 6.2 client.</w:t>
      </w:r>
    </w:p>
    <w:p w14:paraId="6D4E9CD4">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Developed View Models using Typescript.</w:t>
      </w:r>
    </w:p>
    <w:p w14:paraId="6487FC18">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with Jquery and typescript for the development of the UI.</w:t>
      </w:r>
    </w:p>
    <w:p w14:paraId="23C02253">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Experience in developing and designing POCs using Scala and deployed on the Yarn cluster, compared the performance of Spark, with Hive and SQL/Teradata.</w:t>
      </w:r>
    </w:p>
    <w:p w14:paraId="6C1790A8">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Performed advanced procedures like text analytics and processing, using the in-memory computing capabilities of Spark using Scala.</w:t>
      </w:r>
    </w:p>
    <w:p w14:paraId="5F47CB14">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Created various Parser programs to extract data from Business Objects, XML, Informatica, Java, and database views using Scala</w:t>
      </w:r>
    </w:p>
    <w:p w14:paraId="51BCE0EA">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 with engineering teams in the design and implementation of fail-over and recovery solutions MongoDB, Oracle Exadata 12C and pluggable databases.</w:t>
      </w:r>
    </w:p>
    <w:p w14:paraId="74DEE023">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Kubernetes is being used to orchestrate the deployment, scaling and management of Docker Containers.</w:t>
      </w:r>
    </w:p>
    <w:p w14:paraId="326F11E6">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Modified SQL, PL/SQL procedures and triggers to obtain optimized output and worked with Cassandra.</w:t>
      </w:r>
    </w:p>
    <w:p w14:paraId="287CD9A1">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 xml:space="preserve">Highly used MQ Visual Edit and MQ Visual Utility tools for connecting to remote queue managers. </w:t>
      </w:r>
    </w:p>
    <w:p w14:paraId="021CE514">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Worked with IDE as RAD 9.1 and deployed the application into WebSphere Application Server 8.5.</w:t>
      </w:r>
    </w:p>
    <w:p w14:paraId="22F38F8F">
      <w:pPr>
        <w:numPr>
          <w:ilvl w:val="0"/>
          <w:numId w:val="8"/>
        </w:numPr>
        <w:spacing w:before="0" w:after="0" w:line="240" w:lineRule="auto"/>
        <w:ind w:left="426" w:right="0" w:hanging="360"/>
        <w:jc w:val="left"/>
        <w:rPr>
          <w:rFonts w:ascii="Calibri" w:hAnsi="Calibri" w:eastAsia="Calibri" w:cs="Calibri"/>
          <w:color w:val="auto"/>
          <w:spacing w:val="0"/>
          <w:position w:val="0"/>
          <w:sz w:val="22"/>
          <w:shd w:val="clear" w:fill="FFFFFF"/>
        </w:rPr>
      </w:pPr>
      <w:r>
        <w:rPr>
          <w:rFonts w:ascii="Calibri" w:hAnsi="Calibri" w:eastAsia="Calibri" w:cs="Calibri"/>
          <w:color w:val="auto"/>
          <w:spacing w:val="0"/>
          <w:position w:val="0"/>
          <w:sz w:val="22"/>
          <w:shd w:val="clear" w:fill="FFFFFF"/>
        </w:rPr>
        <w:t>Involved in Migrating the project from Ant to Maven build tool to achieve more functionality for build process.</w:t>
      </w:r>
    </w:p>
    <w:p w14:paraId="4DF3A214">
      <w:pPr>
        <w:spacing w:before="0" w:after="0" w:line="240" w:lineRule="auto"/>
        <w:ind w:left="0" w:right="0" w:firstLine="0"/>
        <w:jc w:val="left"/>
        <w:rPr>
          <w:rFonts w:ascii="Calibri" w:hAnsi="Calibri" w:eastAsia="Calibri" w:cs="Calibri"/>
          <w:color w:val="auto"/>
          <w:spacing w:val="0"/>
          <w:position w:val="0"/>
          <w:sz w:val="22"/>
          <w:shd w:val="clear" w:fill="FFFFFF"/>
        </w:rPr>
      </w:pPr>
    </w:p>
    <w:p w14:paraId="5115B2D4">
      <w:pPr>
        <w:spacing w:before="0" w:after="0" w:line="240" w:lineRule="auto"/>
        <w:ind w:left="0" w:right="0" w:firstLine="0"/>
        <w:jc w:val="left"/>
        <w:rPr>
          <w:rFonts w:ascii="Calibri" w:hAnsi="Calibri" w:eastAsia="Calibri" w:cs="Calibri"/>
          <w:color w:val="auto"/>
          <w:spacing w:val="0"/>
          <w:position w:val="0"/>
          <w:sz w:val="22"/>
          <w:shd w:val="clear" w:fill="FFFFFF"/>
        </w:rPr>
      </w:pPr>
      <w:r>
        <w:rPr>
          <w:rFonts w:ascii="Calibri" w:hAnsi="Calibri" w:eastAsia="Calibri" w:cs="Calibri"/>
          <w:b/>
          <w:color w:val="auto"/>
          <w:spacing w:val="0"/>
          <w:position w:val="0"/>
          <w:sz w:val="22"/>
          <w:shd w:val="clear" w:fill="FFFFFF"/>
        </w:rPr>
        <w:t>Environment:</w:t>
      </w:r>
      <w:r>
        <w:rPr>
          <w:rFonts w:ascii="Calibri" w:hAnsi="Calibri" w:eastAsia="Calibri" w:cs="Calibri"/>
          <w:color w:val="auto"/>
          <w:spacing w:val="0"/>
          <w:position w:val="0"/>
          <w:sz w:val="22"/>
          <w:shd w:val="clear" w:fill="FFFFFF"/>
        </w:rPr>
        <w:t xml:space="preserve"> Java 8.0, Spring 4, Hibernate, JavaScript, HTML 5.0, CSS3, WAS 8.5, RAD, log4j, Mockito, XML, MongoDB, Maven, GIT, MQ Visual Utility, MQ Visual Edit.</w:t>
      </w:r>
    </w:p>
    <w:p w14:paraId="6DD2EC54">
      <w:pPr>
        <w:spacing w:before="0" w:after="0" w:line="240" w:lineRule="auto"/>
        <w:ind w:left="0" w:right="0" w:firstLine="0"/>
        <w:jc w:val="left"/>
        <w:rPr>
          <w:rFonts w:ascii="Calibri" w:hAnsi="Calibri" w:eastAsia="Calibri" w:cs="Calibri"/>
          <w:color w:val="auto"/>
          <w:spacing w:val="0"/>
          <w:position w:val="0"/>
          <w:sz w:val="22"/>
          <w:shd w:val="clear" w:fill="FFFFFF"/>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lvl>
  </w:abstractNum>
  <w:abstractNum w:abstractNumId="1">
    <w:nsid w:val="BF205925"/>
    <w:multiLevelType w:val="singleLevel"/>
    <w:tmpl w:val="BF205925"/>
    <w:lvl w:ilvl="0" w:tentative="0">
      <w:start w:val="1"/>
      <w:numFmt w:val="bullet"/>
      <w:lvlText w:val="•"/>
      <w:lvlJc w:val="left"/>
    </w:lvl>
  </w:abstractNum>
  <w:abstractNum w:abstractNumId="2">
    <w:nsid w:val="CF092B84"/>
    <w:multiLevelType w:val="singleLevel"/>
    <w:tmpl w:val="CF092B84"/>
    <w:lvl w:ilvl="0" w:tentative="0">
      <w:start w:val="1"/>
      <w:numFmt w:val="bullet"/>
      <w:lvlText w:val="•"/>
      <w:lvlJc w:val="left"/>
    </w:lvl>
  </w:abstractNum>
  <w:abstractNum w:abstractNumId="3">
    <w:nsid w:val="0053208E"/>
    <w:multiLevelType w:val="singleLevel"/>
    <w:tmpl w:val="0053208E"/>
    <w:lvl w:ilvl="0" w:tentative="0">
      <w:start w:val="1"/>
      <w:numFmt w:val="bullet"/>
      <w:lvlText w:val="•"/>
      <w:lvlJc w:val="left"/>
    </w:lvl>
  </w:abstractNum>
  <w:abstractNum w:abstractNumId="4">
    <w:nsid w:val="03D62ECE"/>
    <w:multiLevelType w:val="singleLevel"/>
    <w:tmpl w:val="03D62ECE"/>
    <w:lvl w:ilvl="0" w:tentative="0">
      <w:start w:val="1"/>
      <w:numFmt w:val="bullet"/>
      <w:lvlText w:val="•"/>
      <w:lvlJc w:val="left"/>
    </w:lvl>
  </w:abstractNum>
  <w:abstractNum w:abstractNumId="5">
    <w:nsid w:val="25B654F3"/>
    <w:multiLevelType w:val="singleLevel"/>
    <w:tmpl w:val="25B654F3"/>
    <w:lvl w:ilvl="0" w:tentative="0">
      <w:start w:val="1"/>
      <w:numFmt w:val="bullet"/>
      <w:lvlText w:val="•"/>
      <w:lvlJc w:val="left"/>
    </w:lvl>
  </w:abstractNum>
  <w:abstractNum w:abstractNumId="6">
    <w:nsid w:val="59ADCABA"/>
    <w:multiLevelType w:val="singleLevel"/>
    <w:tmpl w:val="59ADCABA"/>
    <w:lvl w:ilvl="0" w:tentative="0">
      <w:start w:val="1"/>
      <w:numFmt w:val="bullet"/>
      <w:lvlText w:val="•"/>
      <w:lvlJc w:val="left"/>
    </w:lvl>
  </w:abstractNum>
  <w:abstractNum w:abstractNumId="7">
    <w:nsid w:val="72183CF9"/>
    <w:multiLevelType w:val="singleLevel"/>
    <w:tmpl w:val="72183CF9"/>
    <w:lvl w:ilvl="0" w:tentative="0">
      <w:start w:val="1"/>
      <w:numFmt w:val="bullet"/>
      <w:lvlText w:val="•"/>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splitPgBreakAndParaMark/>
    <w:compatSetting w:name="compatibilityMode" w:uri="http://schemas.microsoft.com/office/word" w:val="12"/>
  </w:compat>
  <w:rsids>
    <w:rsidRoot w:val="00000000"/>
    <w:rsid w:val="2A7D0FB6"/>
    <w:rsid w:val="4ADA77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1</TotalTime>
  <ScaleCrop>false</ScaleCrop>
  <LinksUpToDate>false</LinksUpToDate>
  <Application>WPS Office_12.2.0.21179_F1E327BC-269C-435d-A152-05C5408002CA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2025-04-03T17:44:00Z</dcterms:created>
  <dc:creator>Lokesh</dc:creator>
  <cp:lastModifiedBy>Lokesh</cp:lastModifiedBy>
  <dcterms:modified xsi:type="dcterms:W3CDTF">2025-05-15T20:45:04Z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D22803CD2C4647859DE48B699EB979CB_12</vt:lpwstr>
  </property>
</Properties>
</file>