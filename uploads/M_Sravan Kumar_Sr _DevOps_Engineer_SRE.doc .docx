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4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17"/>
        <w:gridCol w:w="5717"/>
      </w:tblGrid>
      <w:tr w:rsidR="0024172D" w:rsidRPr="001E2E4A" w14:paraId="644D445D" w14:textId="77777777" w:rsidTr="00DA1294">
        <w:trPr>
          <w:trHeight w:val="1063"/>
        </w:trPr>
        <w:tc>
          <w:tcPr>
            <w:tcW w:w="5717" w:type="dxa"/>
          </w:tcPr>
          <w:p w14:paraId="3D8BC6E8" w14:textId="184A417F" w:rsidR="0024172D" w:rsidRPr="001E2E4A" w:rsidRDefault="0024172D" w:rsidP="00DA1294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noProof/>
                <w:sz w:val="22"/>
                <w:szCs w:val="22"/>
                <w:lang w:eastAsia="en-IN"/>
              </w:rPr>
              <w:drawing>
                <wp:anchor distT="0" distB="0" distL="114300" distR="114300" simplePos="0" relativeHeight="251686912" behindDoc="0" locked="0" layoutInCell="1" allowOverlap="1" wp14:anchorId="03449455" wp14:editId="78FB2D9C">
                  <wp:simplePos x="0" y="0"/>
                  <wp:positionH relativeFrom="margin">
                    <wp:posOffset>4347845</wp:posOffset>
                  </wp:positionH>
                  <wp:positionV relativeFrom="paragraph">
                    <wp:posOffset>2540</wp:posOffset>
                  </wp:positionV>
                  <wp:extent cx="752475" cy="791210"/>
                  <wp:effectExtent l="0" t="0" r="0" b="8890"/>
                  <wp:wrapNone/>
                  <wp:docPr id="2" name="Picture 2" descr="Microsoft Certified: Azure Administrator Associate (Legacy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Microsoft Certified: Azure Administrator Associate (Legacy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E2E4A">
              <w:rPr>
                <w:rFonts w:asciiTheme="minorHAnsi" w:hAnsiTheme="minorHAnsi" w:cstheme="minorHAnsi"/>
                <w:noProof/>
                <w:sz w:val="22"/>
                <w:szCs w:val="22"/>
                <w:lang w:eastAsia="en-IN"/>
              </w:rPr>
              <w:drawing>
                <wp:anchor distT="0" distB="0" distL="114300" distR="114300" simplePos="0" relativeHeight="251688960" behindDoc="0" locked="0" layoutInCell="1" allowOverlap="1" wp14:anchorId="5711A45F" wp14:editId="5ADBB43D">
                  <wp:simplePos x="0" y="0"/>
                  <wp:positionH relativeFrom="margin">
                    <wp:posOffset>5981065</wp:posOffset>
                  </wp:positionH>
                  <wp:positionV relativeFrom="paragraph">
                    <wp:posOffset>635</wp:posOffset>
                  </wp:positionV>
                  <wp:extent cx="873125" cy="790575"/>
                  <wp:effectExtent l="0" t="0" r="3175" b="9525"/>
                  <wp:wrapNone/>
                  <wp:docPr id="4" name="Picture 4" descr="A picture containing text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picture containing text, clip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1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E2E4A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anchor distT="0" distB="0" distL="114300" distR="114300" simplePos="0" relativeHeight="251687936" behindDoc="0" locked="0" layoutInCell="1" allowOverlap="1" wp14:anchorId="399E7F4C" wp14:editId="1086591C">
                  <wp:simplePos x="0" y="0"/>
                  <wp:positionH relativeFrom="column">
                    <wp:posOffset>5150485</wp:posOffset>
                  </wp:positionH>
                  <wp:positionV relativeFrom="paragraph">
                    <wp:posOffset>-2540</wp:posOffset>
                  </wp:positionV>
                  <wp:extent cx="791210" cy="791210"/>
                  <wp:effectExtent l="0" t="0" r="0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456" cy="791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E2E4A">
              <w:rPr>
                <w:rFonts w:asciiTheme="minorHAnsi" w:hAnsiTheme="minorHAnsi" w:cstheme="minorHAnsi"/>
                <w:noProof/>
                <w:sz w:val="22"/>
                <w:szCs w:val="22"/>
                <w:lang w:eastAsia="en-IN"/>
              </w:rPr>
              <w:t>Sravan</w:t>
            </w:r>
            <w:r w:rsidR="001E2E4A">
              <w:rPr>
                <w:rFonts w:asciiTheme="minorHAnsi" w:hAnsiTheme="minorHAnsi" w:cstheme="minorHAnsi"/>
                <w:noProof/>
                <w:sz w:val="22"/>
                <w:szCs w:val="22"/>
                <w:lang w:eastAsia="en-IN"/>
              </w:rPr>
              <w:t xml:space="preserve"> </w:t>
            </w:r>
            <w:r w:rsidRPr="001E2E4A">
              <w:rPr>
                <w:rFonts w:asciiTheme="minorHAnsi" w:hAnsiTheme="minorHAnsi" w:cstheme="minorHAnsi"/>
                <w:noProof/>
                <w:sz w:val="22"/>
                <w:szCs w:val="22"/>
                <w:lang w:eastAsia="en-IN"/>
              </w:rPr>
              <w:t>Kumar</w:t>
            </w:r>
            <w:r w:rsidR="001E2E4A">
              <w:rPr>
                <w:rFonts w:asciiTheme="minorHAnsi" w:hAnsiTheme="minorHAnsi" w:cstheme="minorHAnsi"/>
                <w:noProof/>
                <w:sz w:val="22"/>
                <w:szCs w:val="22"/>
                <w:lang w:eastAsia="en-IN"/>
              </w:rPr>
              <w:t xml:space="preserve"> </w:t>
            </w:r>
            <w:r w:rsidRPr="001E2E4A">
              <w:rPr>
                <w:rFonts w:asciiTheme="minorHAnsi" w:hAnsiTheme="minorHAnsi" w:cstheme="minorHAnsi"/>
                <w:noProof/>
                <w:sz w:val="22"/>
                <w:szCs w:val="22"/>
                <w:lang w:eastAsia="en-IN"/>
              </w:rPr>
              <w:t>M</w:t>
            </w:r>
          </w:p>
          <w:p w14:paraId="365A7B30" w14:textId="73D2E4B2" w:rsidR="0024172D" w:rsidRPr="001E2E4A" w:rsidRDefault="0024172D" w:rsidP="00DA1294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/>
                <w:sz w:val="22"/>
                <w:szCs w:val="22"/>
              </w:rPr>
              <w:t>Sr.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sz w:val="22"/>
                <w:szCs w:val="22"/>
              </w:rPr>
              <w:t>DevOps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sz w:val="22"/>
                <w:szCs w:val="22"/>
              </w:rPr>
              <w:t>Engineer</w:t>
            </w:r>
          </w:p>
          <w:p w14:paraId="4834B029" w14:textId="630E7D61" w:rsidR="0024172D" w:rsidRPr="001E2E4A" w:rsidRDefault="0024172D" w:rsidP="00DA129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/>
                <w:sz w:val="22"/>
                <w:szCs w:val="22"/>
              </w:rPr>
              <w:t>Contact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sz w:val="22"/>
                <w:szCs w:val="22"/>
              </w:rPr>
              <w:t>No: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7E79E1" w:rsidRPr="001E2E4A">
              <w:rPr>
                <w:rFonts w:asciiTheme="minorHAnsi" w:hAnsiTheme="minorHAnsi" w:cstheme="minorHAnsi"/>
                <w:b/>
                <w:sz w:val="22"/>
                <w:szCs w:val="22"/>
              </w:rPr>
              <w:t>+1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sz w:val="22"/>
                <w:szCs w:val="22"/>
              </w:rPr>
              <w:t>7372399494</w:t>
            </w:r>
          </w:p>
          <w:p w14:paraId="2856F8ED" w14:textId="5E2F0169" w:rsidR="0024172D" w:rsidRPr="001E2E4A" w:rsidRDefault="0024172D" w:rsidP="00DA1294">
            <w:pPr>
              <w:ind w:hanging="2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/>
                <w:sz w:val="22"/>
                <w:szCs w:val="22"/>
              </w:rPr>
              <w:t>Email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sz w:val="22"/>
                <w:szCs w:val="22"/>
              </w:rPr>
              <w:t>ID: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sz w:val="22"/>
                <w:szCs w:val="22"/>
              </w:rPr>
              <w:t>mokaralasravankumar@gmail.com</w:t>
            </w:r>
          </w:p>
          <w:p w14:paraId="10030B9E" w14:textId="1934D543" w:rsidR="0024172D" w:rsidRPr="001E2E4A" w:rsidRDefault="0024172D" w:rsidP="00DA1294">
            <w:pP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/>
                <w:sz w:val="22"/>
                <w:szCs w:val="22"/>
              </w:rPr>
              <w:t>LinkedIn: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</w:rPr>
              <w:t>linkedin.com/in/sravan-kumar-sra1</w:t>
            </w:r>
          </w:p>
        </w:tc>
        <w:tc>
          <w:tcPr>
            <w:tcW w:w="5717" w:type="dxa"/>
          </w:tcPr>
          <w:p w14:paraId="5FE160D9" w14:textId="77777777" w:rsidR="0024172D" w:rsidRPr="001E2E4A" w:rsidRDefault="0024172D" w:rsidP="00DA1294">
            <w:pPr>
              <w:spacing w:line="276" w:lineRule="auto"/>
              <w:jc w:val="right"/>
              <w:rPr>
                <w:rFonts w:asciiTheme="minorHAnsi" w:hAnsiTheme="minorHAnsi" w:cstheme="minorHAnsi"/>
                <w:b/>
                <w:sz w:val="21"/>
                <w:szCs w:val="21"/>
                <w:lang w:eastAsia="en-IN"/>
              </w:rPr>
            </w:pPr>
          </w:p>
        </w:tc>
      </w:tr>
    </w:tbl>
    <w:p w14:paraId="5ED263DA" w14:textId="125C129F" w:rsidR="0024172D" w:rsidRPr="001E2E4A" w:rsidRDefault="006D79FB" w:rsidP="006D79FB">
      <w:pPr>
        <w:pStyle w:val="Title"/>
        <w:ind w:left="0"/>
        <w:rPr>
          <w:rFonts w:asciiTheme="minorHAnsi" w:hAnsiTheme="minorHAnsi" w:cstheme="minorHAnsi"/>
          <w:sz w:val="28"/>
          <w:szCs w:val="28"/>
        </w:rPr>
      </w:pPr>
      <w:r w:rsidRPr="001E2E4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24F22D79" wp14:editId="639E0F6C">
                <wp:simplePos x="0" y="0"/>
                <wp:positionH relativeFrom="margin">
                  <wp:align>right</wp:align>
                </wp:positionH>
                <wp:positionV relativeFrom="paragraph">
                  <wp:posOffset>-113030</wp:posOffset>
                </wp:positionV>
                <wp:extent cx="6772275" cy="276225"/>
                <wp:effectExtent l="0" t="0" r="0" b="0"/>
                <wp:wrapNone/>
                <wp:docPr id="814678346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772275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2275">
                              <a:moveTo>
                                <a:pt x="0" y="0"/>
                              </a:moveTo>
                              <a:lnTo>
                                <a:pt x="6772275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6F7BE" id="Graphic 17" o:spid="_x0000_s1026" style="position:absolute;margin-left:482.05pt;margin-top:-8.9pt;width:533.25pt;height:21.75pt;flip:y;z-index:251670528;visibility:visible;mso-wrap-style:square;mso-height-percent:0;mso-wrap-distance-left:0;mso-wrap-distance-top:0;mso-wrap-distance-right:0;mso-wrap-distance-bottom:0;mso-position-horizontal:right;mso-position-horizontal-relative:margin;mso-position-vertical:absolute;mso-position-vertical-relative:text;mso-height-percent:0;mso-height-relative:margin;v-text-anchor:top" coordsize="6772275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" path="m,l6772275,e" filled="f" strokecolor="#4472c4 [3204]" strokeweight="1.5pt">
                <v:stroke joinstyle="miter"/>
                <v:path arrowok="t"/>
                <w10:wrap anchorx="margin"/>
              </v:shape>
            </w:pict>
          </mc:Fallback>
        </mc:AlternateContent>
      </w:r>
    </w:p>
    <w:p w14:paraId="3FC1AFDB" w14:textId="0D57FA23" w:rsidR="00556787" w:rsidRPr="001E2E4A" w:rsidRDefault="001E2E4A" w:rsidP="001E2E4A">
      <w:pPr>
        <w:pStyle w:val="Heading1"/>
        <w:spacing w:before="96"/>
        <w:ind w:right="180"/>
        <w:rPr>
          <w:rFonts w:asciiTheme="minorHAnsi" w:hAnsiTheme="minorHAnsi" w:cstheme="minorHAnsi"/>
          <w:color w:val="ED7D31" w:themeColor="accent2"/>
          <w:u w:val="single"/>
        </w:rPr>
      </w:pPr>
      <w:r w:rsidRPr="001E2E4A">
        <w:rPr>
          <w:rFonts w:asciiTheme="minorHAnsi" w:hAnsiTheme="minorHAnsi" w:cstheme="minorHAnsi"/>
          <w:color w:val="ED7D31" w:themeColor="accent2"/>
          <w:u w:val="single"/>
        </w:rPr>
        <w:t>Professional</w:t>
      </w:r>
      <w:r>
        <w:rPr>
          <w:rFonts w:asciiTheme="minorHAnsi" w:hAnsiTheme="minorHAnsi" w:cstheme="minorHAnsi"/>
          <w:color w:val="ED7D31" w:themeColor="accent2"/>
          <w:spacing w:val="-2"/>
          <w:u w:val="single"/>
        </w:rPr>
        <w:t xml:space="preserve"> </w:t>
      </w:r>
      <w:r w:rsidRPr="001E2E4A">
        <w:rPr>
          <w:rFonts w:asciiTheme="minorHAnsi" w:hAnsiTheme="minorHAnsi" w:cstheme="minorHAnsi"/>
          <w:color w:val="ED7D31" w:themeColor="accent2"/>
          <w:spacing w:val="-2"/>
          <w:u w:val="single"/>
        </w:rPr>
        <w:t>Summary</w:t>
      </w:r>
      <w:r w:rsidRPr="001E2E4A">
        <w:rPr>
          <w:rFonts w:asciiTheme="minorHAnsi" w:hAnsiTheme="minorHAnsi" w:cstheme="minorHAnsi"/>
          <w:color w:val="ED7D31" w:themeColor="accent2"/>
          <w:spacing w:val="-2"/>
          <w:u w:val="single"/>
        </w:rPr>
        <w:t>:</w:t>
      </w:r>
    </w:p>
    <w:p w14:paraId="02579599" w14:textId="0678B26C" w:rsidR="00DD5DD8" w:rsidRPr="001E2E4A" w:rsidRDefault="004D2998" w:rsidP="00F17DA7">
      <w:pPr>
        <w:pStyle w:val="BodyText"/>
        <w:ind w:left="154" w:right="1"/>
        <w:rPr>
          <w:rFonts w:asciiTheme="minorHAnsi" w:hAnsiTheme="minorHAnsi" w:cstheme="minorHAnsi"/>
          <w:sz w:val="20"/>
          <w:szCs w:val="20"/>
          <w:u w:val="single"/>
        </w:rPr>
      </w:pPr>
      <w:bookmarkStart w:id="0" w:name="Pragmatic_result_driven_for_total_10+_ye"/>
      <w:bookmarkStart w:id="1" w:name="Professional_Summary"/>
      <w:bookmarkEnd w:id="0"/>
      <w:bookmarkEnd w:id="1"/>
      <w:r w:rsidRPr="001E2E4A">
        <w:rPr>
          <w:rFonts w:asciiTheme="minorHAnsi" w:hAnsiTheme="minorHAnsi" w:cstheme="minorHAnsi"/>
          <w:sz w:val="20"/>
          <w:szCs w:val="20"/>
          <w:u w:val="single"/>
        </w:rPr>
        <w:t>Pragmatic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and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results-driven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Cloud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&amp;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DevOps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Engineer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with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10+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years’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experience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in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automation,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infrastructure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modernization,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and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multi-cloud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solutions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(AWS,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Azure,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GCP,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OpenShift).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Skilled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in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CI/CD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optimization,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observability,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security,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and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cost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governance,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enabling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faster,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reliable,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and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compliant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software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delivery.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Proven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track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record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in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DevOps/SRE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practices,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IaC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automation,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and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Kubernetes/OpenShift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orchestration,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delivering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scalable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solutions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across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Finance,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Healthcare,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Retail,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Government,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and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Airlines/Telecom</w:t>
      </w:r>
      <w:r w:rsidR="001E2E4A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sz w:val="20"/>
          <w:szCs w:val="20"/>
          <w:u w:val="single"/>
        </w:rPr>
        <w:t>sectors.</w:t>
      </w:r>
    </w:p>
    <w:p w14:paraId="1AF42E9C" w14:textId="77777777" w:rsidR="001E2E4A" w:rsidRPr="001E2E4A" w:rsidRDefault="001E2E4A" w:rsidP="00F17DA7">
      <w:pPr>
        <w:pStyle w:val="BodyText"/>
        <w:ind w:left="154" w:right="1"/>
        <w:rPr>
          <w:rFonts w:asciiTheme="minorHAnsi" w:hAnsiTheme="minorHAnsi" w:cstheme="minorHAnsi"/>
        </w:rPr>
      </w:pPr>
    </w:p>
    <w:p w14:paraId="3F4A6416" w14:textId="0F0C661C" w:rsidR="004705A9" w:rsidRPr="001E2E4A" w:rsidRDefault="004705A9" w:rsidP="00957CD2">
      <w:pPr>
        <w:numPr>
          <w:ilvl w:val="0"/>
          <w:numId w:val="3"/>
        </w:numPr>
        <w:jc w:val="both"/>
        <w:rPr>
          <w:rFonts w:asciiTheme="minorHAnsi" w:eastAsia="Calibri" w:hAnsiTheme="minorHAnsi" w:cstheme="minorHAnsi"/>
          <w:lang w:val="en-SG" w:eastAsia="en-US"/>
        </w:rPr>
      </w:pPr>
      <w:r w:rsidRPr="001E2E4A">
        <w:rPr>
          <w:rFonts w:asciiTheme="minorHAnsi" w:eastAsia="Calibri" w:hAnsiTheme="minorHAnsi" w:cstheme="minorHAnsi"/>
          <w:lang w:val="en-SG" w:eastAsia="en-US"/>
        </w:rPr>
        <w:t>Results-oriented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Sr.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DevOps,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SRE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&amp;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Cloud/OpenShift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Engineer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with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10+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years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of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expertise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designing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managing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multi-cloud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hybrid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infrastructures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(AWS,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Azure,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GCP,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OpenShift).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Delivered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automation-first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platforms,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enterprise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observability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frameworks,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secure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CI/CD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pipelines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supporting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mission-critical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workloads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in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Finance,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Healthcare,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Retail,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Government,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Airlines/Telecom.</w:t>
      </w:r>
    </w:p>
    <w:p w14:paraId="0EB652B3" w14:textId="41B8CAC6" w:rsidR="004705A9" w:rsidRPr="001E2E4A" w:rsidRDefault="004705A9" w:rsidP="00957CD2">
      <w:pPr>
        <w:numPr>
          <w:ilvl w:val="0"/>
          <w:numId w:val="3"/>
        </w:numPr>
        <w:jc w:val="both"/>
        <w:rPr>
          <w:rFonts w:asciiTheme="minorHAnsi" w:eastAsia="Calibri" w:hAnsiTheme="minorHAnsi" w:cstheme="minorHAnsi"/>
          <w:lang w:val="en-SG" w:eastAsia="en-US"/>
        </w:rPr>
      </w:pP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Proven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leader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in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DevOps,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SRE,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OpenShift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practices,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enabling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hybrid-cloud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transformations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GitOps-driven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deployments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across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Kubernetes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(EKS,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AKS,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GKE,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Anthos,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OpenShift).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Reduced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release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failures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by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50%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while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increasing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compliance,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resilience,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delivery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speed.</w:t>
      </w:r>
    </w:p>
    <w:p w14:paraId="2F1573BF" w14:textId="6D0CD1A8" w:rsidR="004705A9" w:rsidRPr="001E2E4A" w:rsidRDefault="004705A9" w:rsidP="00957CD2">
      <w:pPr>
        <w:numPr>
          <w:ilvl w:val="0"/>
          <w:numId w:val="3"/>
        </w:numPr>
        <w:jc w:val="both"/>
        <w:rPr>
          <w:rFonts w:asciiTheme="minorHAnsi" w:eastAsia="Calibri" w:hAnsiTheme="minorHAnsi" w:cstheme="minorHAnsi"/>
          <w:lang w:val="en-SG" w:eastAsia="en-US"/>
        </w:rPr>
      </w:pP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Containerization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&amp;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Orchestration</w:t>
      </w:r>
      <w:r w:rsidRPr="001E2E4A">
        <w:rPr>
          <w:rFonts w:asciiTheme="minorHAnsi" w:eastAsia="Calibri" w:hAnsiTheme="minorHAnsi" w:cstheme="minorHAnsi"/>
          <w:lang w:val="en-SG" w:eastAsia="en-US"/>
        </w:rPr>
        <w:t>: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Expert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in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Kubernetes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Red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Hat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OpenShift</w:t>
      </w:r>
      <w:r w:rsidRPr="001E2E4A">
        <w:rPr>
          <w:rFonts w:asciiTheme="minorHAnsi" w:eastAsia="Calibri" w:hAnsiTheme="minorHAnsi" w:cstheme="minorHAnsi"/>
          <w:lang w:val="en-SG" w:eastAsia="en-US"/>
        </w:rPr>
        <w:t>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including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multi-cluster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management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with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ACM,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operator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lifecycle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automation,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CRDs,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upgrades,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Istio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service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mesh,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Helm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charts</w:t>
      </w:r>
      <w:r w:rsidRPr="001E2E4A">
        <w:rPr>
          <w:rFonts w:asciiTheme="minorHAnsi" w:eastAsia="Calibri" w:hAnsiTheme="minorHAnsi" w:cstheme="minorHAnsi"/>
          <w:lang w:val="en-SG" w:eastAsia="en-US"/>
        </w:rPr>
        <w:t>.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Built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Jenkins-to-OpenShift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pipelines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ArgoCD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GitOps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workflows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that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improved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deployment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consistency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rollback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safety.</w:t>
      </w:r>
    </w:p>
    <w:p w14:paraId="3C61DCAA" w14:textId="4DEB1543" w:rsidR="004705A9" w:rsidRPr="001E2E4A" w:rsidRDefault="004705A9" w:rsidP="00957CD2">
      <w:pPr>
        <w:numPr>
          <w:ilvl w:val="0"/>
          <w:numId w:val="3"/>
        </w:numPr>
        <w:jc w:val="both"/>
        <w:rPr>
          <w:rFonts w:asciiTheme="minorHAnsi" w:eastAsia="Calibri" w:hAnsiTheme="minorHAnsi" w:cstheme="minorHAnsi"/>
          <w:lang w:val="en-SG" w:eastAsia="en-US"/>
        </w:rPr>
      </w:pP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Infrastructure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Code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(IaC)</w:t>
      </w:r>
      <w:r w:rsidRPr="001E2E4A">
        <w:rPr>
          <w:rFonts w:asciiTheme="minorHAnsi" w:eastAsia="Calibri" w:hAnsiTheme="minorHAnsi" w:cstheme="minorHAnsi"/>
          <w:lang w:val="en-SG" w:eastAsia="en-US"/>
        </w:rPr>
        <w:t>: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Advanced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experience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in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Terraform,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CloudFormation,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Ansible,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ARM/Bicep,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OpenShift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GitOps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(ArgoCD),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Terraform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Cloud.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Developed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="00123CBA" w:rsidRPr="001E2E4A">
        <w:rPr>
          <w:rFonts w:asciiTheme="minorHAnsi" w:eastAsia="Calibri" w:hAnsiTheme="minorHAnsi" w:cstheme="minorHAnsi"/>
          <w:lang w:val="en-SG" w:eastAsia="en-US"/>
        </w:rPr>
        <w:t>enterprise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="00123CBA" w:rsidRPr="001E2E4A">
        <w:rPr>
          <w:rFonts w:asciiTheme="minorHAnsi" w:eastAsia="Calibri" w:hAnsiTheme="minorHAnsi" w:cstheme="minorHAnsi"/>
          <w:lang w:val="en-SG" w:eastAsia="en-US"/>
        </w:rPr>
        <w:t>ready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Terraform/OpenShift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modules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with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integrated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FinOps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tagging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strategies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compliance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guardrails.</w:t>
      </w:r>
    </w:p>
    <w:p w14:paraId="744A8643" w14:textId="09DFEA46" w:rsidR="004705A9" w:rsidRPr="001E2E4A" w:rsidRDefault="004705A9" w:rsidP="00957CD2">
      <w:pPr>
        <w:numPr>
          <w:ilvl w:val="0"/>
          <w:numId w:val="3"/>
        </w:numPr>
        <w:jc w:val="both"/>
        <w:rPr>
          <w:rFonts w:asciiTheme="minorHAnsi" w:eastAsia="Calibri" w:hAnsiTheme="minorHAnsi" w:cstheme="minorHAnsi"/>
          <w:lang w:val="en-SG" w:eastAsia="en-US"/>
        </w:rPr>
      </w:pP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Programming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&amp;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Automation</w:t>
      </w:r>
      <w:r w:rsidRPr="001E2E4A">
        <w:rPr>
          <w:rFonts w:asciiTheme="minorHAnsi" w:eastAsia="Calibri" w:hAnsiTheme="minorHAnsi" w:cstheme="minorHAnsi"/>
          <w:lang w:val="en-SG" w:eastAsia="en-US"/>
        </w:rPr>
        <w:t>: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Skilled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in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Golang,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Python,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Bash,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Shell,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Groovy,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PowerShell.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Automated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infrastructure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provisioning,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CI/CD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pipelines,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compliance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checks,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build/release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workflows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with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reusable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scripts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internal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CLI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tooling.</w:t>
      </w:r>
    </w:p>
    <w:p w14:paraId="27824B74" w14:textId="1760D1CD" w:rsidR="004705A9" w:rsidRPr="001E2E4A" w:rsidRDefault="004705A9" w:rsidP="00957CD2">
      <w:pPr>
        <w:numPr>
          <w:ilvl w:val="0"/>
          <w:numId w:val="3"/>
        </w:numPr>
        <w:jc w:val="both"/>
        <w:rPr>
          <w:rFonts w:asciiTheme="minorHAnsi" w:eastAsia="Calibri" w:hAnsiTheme="minorHAnsi" w:cstheme="minorHAnsi"/>
          <w:lang w:val="en-SG" w:eastAsia="en-US"/>
        </w:rPr>
      </w:pP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Observability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&amp;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Monitoring</w:t>
      </w:r>
      <w:r w:rsidRPr="001E2E4A">
        <w:rPr>
          <w:rFonts w:asciiTheme="minorHAnsi" w:eastAsia="Calibri" w:hAnsiTheme="minorHAnsi" w:cstheme="minorHAnsi"/>
          <w:lang w:val="en-SG" w:eastAsia="en-US"/>
        </w:rPr>
        <w:t>: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Designed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OpenShift-native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observability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with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Prometheus,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Grafana,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OpenTelemetry,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integrated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with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Datadog,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New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Relic,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Splunk,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Elastic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Stack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(ELK)</w:t>
      </w:r>
      <w:r w:rsidRPr="001E2E4A">
        <w:rPr>
          <w:rFonts w:asciiTheme="minorHAnsi" w:eastAsia="Calibri" w:hAnsiTheme="minorHAnsi" w:cstheme="minorHAnsi"/>
          <w:lang w:val="en-SG" w:eastAsia="en-US"/>
        </w:rPr>
        <w:t>.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Built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custom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dashboards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distributed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tracing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solutions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that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reduced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MTTR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by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40%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across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regulated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industries.</w:t>
      </w:r>
    </w:p>
    <w:p w14:paraId="1CB2EB55" w14:textId="29ABBD18" w:rsidR="004705A9" w:rsidRPr="001E2E4A" w:rsidRDefault="004705A9" w:rsidP="00957CD2">
      <w:pPr>
        <w:numPr>
          <w:ilvl w:val="0"/>
          <w:numId w:val="3"/>
        </w:numPr>
        <w:jc w:val="both"/>
        <w:rPr>
          <w:rFonts w:asciiTheme="minorHAnsi" w:eastAsia="Calibri" w:hAnsiTheme="minorHAnsi" w:cstheme="minorHAnsi"/>
          <w:b/>
          <w:bCs/>
          <w:lang w:val="en-SG" w:eastAsia="en-US"/>
        </w:rPr>
      </w:pP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Logging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&amp;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SIEM: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Centralized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multi-cloud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OpenShift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logging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with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ELK,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Splunk,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Fluentd,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Cloud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Logging,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CloudTrail,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enabling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real-time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operational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insights,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fraud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detection,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compliance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audit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readiness.</w:t>
      </w:r>
    </w:p>
    <w:p w14:paraId="32E85A14" w14:textId="5DB509D1" w:rsidR="004705A9" w:rsidRPr="001E2E4A" w:rsidRDefault="004705A9" w:rsidP="00957CD2">
      <w:pPr>
        <w:numPr>
          <w:ilvl w:val="0"/>
          <w:numId w:val="3"/>
        </w:numPr>
        <w:jc w:val="both"/>
        <w:rPr>
          <w:rFonts w:asciiTheme="minorHAnsi" w:eastAsia="Calibri" w:hAnsiTheme="minorHAnsi" w:cstheme="minorHAnsi"/>
          <w:lang w:val="en-SG" w:eastAsia="en-US"/>
        </w:rPr>
      </w:pP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Cloud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Security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&amp;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Compliance</w:t>
      </w:r>
      <w:r w:rsidRPr="001E2E4A">
        <w:rPr>
          <w:rFonts w:asciiTheme="minorHAnsi" w:eastAsia="Calibri" w:hAnsiTheme="minorHAnsi" w:cstheme="minorHAnsi"/>
          <w:lang w:val="en-SG" w:eastAsia="en-US"/>
        </w:rPr>
        <w:t>: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Implemented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Zero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Trust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architectures,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OAuth2.0,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OIDC,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WAF,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DLP,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IAM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hardening,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Vault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integration,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SCC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policies,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KMS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encryption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across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AWS,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Azure,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GCP,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OpenShift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workloads.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Ensured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alignment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with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CIS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Benchmarks,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PCI-DSS,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SOC2,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HIPAA,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CJIS,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FedRAMP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through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automated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compliance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validation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in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pipelines.</w:t>
      </w:r>
    </w:p>
    <w:p w14:paraId="734DF7F4" w14:textId="69528B50" w:rsidR="004705A9" w:rsidRPr="001E2E4A" w:rsidRDefault="004705A9" w:rsidP="00957CD2">
      <w:pPr>
        <w:numPr>
          <w:ilvl w:val="0"/>
          <w:numId w:val="3"/>
        </w:numPr>
        <w:jc w:val="both"/>
        <w:rPr>
          <w:rFonts w:asciiTheme="minorHAnsi" w:eastAsia="Calibri" w:hAnsiTheme="minorHAnsi" w:cstheme="minorHAnsi"/>
          <w:lang w:val="en-SG" w:eastAsia="en-US"/>
        </w:rPr>
      </w:pP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FinOps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&amp;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Cost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Optimization</w:t>
      </w:r>
      <w:r w:rsidRPr="001E2E4A">
        <w:rPr>
          <w:rFonts w:asciiTheme="minorHAnsi" w:eastAsia="Calibri" w:hAnsiTheme="minorHAnsi" w:cstheme="minorHAnsi"/>
          <w:lang w:val="en-SG" w:eastAsia="en-US"/>
        </w:rPr>
        <w:t>: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Applied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AWS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Cost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Explorer,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CloudTrail,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Cloud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Billing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APIs</w:t>
      </w:r>
      <w:r w:rsidRPr="001E2E4A">
        <w:rPr>
          <w:rFonts w:asciiTheme="minorHAnsi" w:eastAsia="Calibri" w:hAnsiTheme="minorHAnsi" w:cstheme="minorHAnsi"/>
          <w:lang w:val="en-SG" w:eastAsia="en-US"/>
        </w:rPr>
        <w:t>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Tagging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Strategy,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Budgets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to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achieve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up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to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30%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cost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savings.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Implemented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reserved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instances,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lifecycle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automation</w:t>
      </w:r>
      <w:r w:rsidRPr="001E2E4A">
        <w:rPr>
          <w:rFonts w:asciiTheme="minorHAnsi" w:eastAsia="Calibri" w:hAnsiTheme="minorHAnsi" w:cstheme="minorHAnsi"/>
          <w:lang w:val="en-SG" w:eastAsia="en-US"/>
        </w:rPr>
        <w:t>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cross-cloud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spend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governance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models,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reducing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financial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risks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in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enterprise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deployments.</w:t>
      </w:r>
    </w:p>
    <w:p w14:paraId="33B1023A" w14:textId="7BACC72B" w:rsidR="004705A9" w:rsidRPr="001E2E4A" w:rsidRDefault="004705A9" w:rsidP="00957CD2">
      <w:pPr>
        <w:numPr>
          <w:ilvl w:val="0"/>
          <w:numId w:val="3"/>
        </w:numPr>
        <w:jc w:val="both"/>
        <w:rPr>
          <w:rFonts w:asciiTheme="minorHAnsi" w:eastAsia="Calibri" w:hAnsiTheme="minorHAnsi" w:cstheme="minorHAnsi"/>
          <w:lang w:val="en-SG" w:eastAsia="en-US"/>
        </w:rPr>
      </w:pP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Hybrid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&amp;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Multi-Cloud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Strategy</w:t>
      </w:r>
      <w:r w:rsidRPr="001E2E4A">
        <w:rPr>
          <w:rFonts w:asciiTheme="minorHAnsi" w:eastAsia="Calibri" w:hAnsiTheme="minorHAnsi" w:cstheme="minorHAnsi"/>
          <w:lang w:val="en-SG" w:eastAsia="en-US"/>
        </w:rPr>
        <w:t>: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Architected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GCP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Anthos,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Azure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Arc,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OpenShift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ACM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frameworks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to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manage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hybrid-cloud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workloads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with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unified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governance,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workload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portability,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centralized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observability.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Reduced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vendor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lock-in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by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designing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cloud-agnostic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GitOps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deployments</w:t>
      </w:r>
      <w:r w:rsidRPr="001E2E4A">
        <w:rPr>
          <w:rFonts w:asciiTheme="minorHAnsi" w:eastAsia="Calibri" w:hAnsiTheme="minorHAnsi" w:cstheme="minorHAnsi"/>
          <w:lang w:val="en-SG" w:eastAsia="en-US"/>
        </w:rPr>
        <w:t>.</w:t>
      </w:r>
    </w:p>
    <w:p w14:paraId="639DB6B9" w14:textId="1CF21FD4" w:rsidR="004705A9" w:rsidRPr="001E2E4A" w:rsidRDefault="004705A9" w:rsidP="00957CD2">
      <w:pPr>
        <w:numPr>
          <w:ilvl w:val="0"/>
          <w:numId w:val="3"/>
        </w:numPr>
        <w:jc w:val="both"/>
        <w:rPr>
          <w:rFonts w:asciiTheme="minorHAnsi" w:eastAsia="Calibri" w:hAnsiTheme="minorHAnsi" w:cstheme="minorHAnsi"/>
          <w:lang w:val="en-SG" w:eastAsia="en-US"/>
        </w:rPr>
      </w:pP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CI/CD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&amp;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DevOps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Automation: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Designed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pipelines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with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Jenkins,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GitHub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Actions,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GitLab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CI/CD,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Azure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DevOps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Pipelines,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Maven,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Nexus,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ArgoCD.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Integrated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security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gates,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quality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scans,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automated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rollback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logic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for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OpenShift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Kubernetes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deployments.</w:t>
      </w:r>
    </w:p>
    <w:p w14:paraId="73F18FED" w14:textId="41030728" w:rsidR="004705A9" w:rsidRPr="001E2E4A" w:rsidRDefault="004705A9" w:rsidP="00957CD2">
      <w:pPr>
        <w:numPr>
          <w:ilvl w:val="0"/>
          <w:numId w:val="3"/>
        </w:numPr>
        <w:jc w:val="both"/>
        <w:rPr>
          <w:rFonts w:asciiTheme="minorHAnsi" w:eastAsia="Calibri" w:hAnsiTheme="minorHAnsi" w:cstheme="minorHAnsi"/>
          <w:lang w:val="en-SG" w:eastAsia="en-US"/>
        </w:rPr>
      </w:pP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Release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&amp;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Change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Management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(ITIL-aligned):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Experienced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with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ServiceNow,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Jira,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CAB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processes.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Drove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release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readiness,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risk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management,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post-release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validation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for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Finance,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Healthcare,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Government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systems.</w:t>
      </w:r>
    </w:p>
    <w:p w14:paraId="3EF43DA6" w14:textId="79A2F30D" w:rsidR="004705A9" w:rsidRPr="001E2E4A" w:rsidRDefault="004705A9" w:rsidP="00957CD2">
      <w:pPr>
        <w:numPr>
          <w:ilvl w:val="0"/>
          <w:numId w:val="3"/>
        </w:numPr>
        <w:jc w:val="both"/>
        <w:rPr>
          <w:rFonts w:asciiTheme="minorHAnsi" w:eastAsia="Calibri" w:hAnsiTheme="minorHAnsi" w:cstheme="minorHAnsi"/>
          <w:b/>
          <w:bCs/>
          <w:lang w:val="en-SG" w:eastAsia="en-US"/>
        </w:rPr>
      </w:pP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Domain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Expertise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Highlights:</w:t>
      </w:r>
    </w:p>
    <w:p w14:paraId="5371F123" w14:textId="2D76DBD1" w:rsidR="004705A9" w:rsidRPr="001E2E4A" w:rsidRDefault="004705A9" w:rsidP="00957CD2">
      <w:pPr>
        <w:numPr>
          <w:ilvl w:val="0"/>
          <w:numId w:val="3"/>
        </w:numPr>
        <w:jc w:val="both"/>
        <w:rPr>
          <w:rFonts w:asciiTheme="minorHAnsi" w:eastAsia="Calibri" w:hAnsiTheme="minorHAnsi" w:cstheme="minorHAnsi"/>
          <w:lang w:val="en-SG" w:eastAsia="en-US"/>
        </w:rPr>
      </w:pP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Finance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(Barclays)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–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Delivered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AWS-native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PCI-DSS/SOC2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compliant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platforms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with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CloudFormation,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CloudTrail,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FinOps,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OpenShift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CI/CD.</w:t>
      </w:r>
    </w:p>
    <w:p w14:paraId="15A1C7FD" w14:textId="44ABAEEE" w:rsidR="004705A9" w:rsidRPr="001E2E4A" w:rsidRDefault="004705A9" w:rsidP="00957CD2">
      <w:pPr>
        <w:numPr>
          <w:ilvl w:val="0"/>
          <w:numId w:val="3"/>
        </w:numPr>
        <w:jc w:val="both"/>
        <w:rPr>
          <w:rFonts w:asciiTheme="minorHAnsi" w:eastAsia="Calibri" w:hAnsiTheme="minorHAnsi" w:cstheme="minorHAnsi"/>
          <w:b/>
          <w:bCs/>
          <w:lang w:val="en-SG" w:eastAsia="en-US"/>
        </w:rPr>
      </w:pP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Healthcare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(Illinois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DoH)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–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Built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HIPAA-compliant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AWS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+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Azure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hybrid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workloads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with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OpenShift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microservices,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Istio,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ACM,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audit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logging.</w:t>
      </w:r>
    </w:p>
    <w:p w14:paraId="67BC6D1B" w14:textId="52F0FBBA" w:rsidR="004705A9" w:rsidRPr="001E2E4A" w:rsidRDefault="004705A9" w:rsidP="00957CD2">
      <w:pPr>
        <w:numPr>
          <w:ilvl w:val="0"/>
          <w:numId w:val="3"/>
        </w:numPr>
        <w:jc w:val="both"/>
        <w:rPr>
          <w:rFonts w:asciiTheme="minorHAnsi" w:eastAsia="Calibri" w:hAnsiTheme="minorHAnsi" w:cstheme="minorHAnsi"/>
          <w:lang w:val="en-SG" w:eastAsia="en-US"/>
        </w:rPr>
      </w:pP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Retail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(Macy’s)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–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Scaled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AWS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+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GCP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hybrid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retail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workloads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with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Kubernetes/OpenShift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autoscaling,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CDN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optimization,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OAuth2.0-secured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APIs.</w:t>
      </w:r>
    </w:p>
    <w:p w14:paraId="5677A38B" w14:textId="31B7C026" w:rsidR="004705A9" w:rsidRPr="001E2E4A" w:rsidRDefault="004705A9" w:rsidP="00957CD2">
      <w:pPr>
        <w:numPr>
          <w:ilvl w:val="0"/>
          <w:numId w:val="3"/>
        </w:numPr>
        <w:jc w:val="both"/>
        <w:rPr>
          <w:rFonts w:asciiTheme="minorHAnsi" w:eastAsia="Calibri" w:hAnsiTheme="minorHAnsi" w:cstheme="minorHAnsi"/>
          <w:lang w:val="en-SG" w:eastAsia="en-US"/>
        </w:rPr>
      </w:pP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State/Government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(Equifax)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–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Automated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compliance,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IAM,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OpenShift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ACM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governance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using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Terraform,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Anthos,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tagging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strategies.</w:t>
      </w:r>
    </w:p>
    <w:p w14:paraId="4A86E4E1" w14:textId="6671C1F7" w:rsidR="004705A9" w:rsidRPr="001E2E4A" w:rsidRDefault="004705A9" w:rsidP="00957CD2">
      <w:pPr>
        <w:numPr>
          <w:ilvl w:val="0"/>
          <w:numId w:val="3"/>
        </w:numPr>
        <w:jc w:val="both"/>
        <w:rPr>
          <w:rFonts w:asciiTheme="minorHAnsi" w:eastAsia="Calibri" w:hAnsiTheme="minorHAnsi" w:cstheme="minorHAnsi"/>
          <w:lang w:val="en-SG" w:eastAsia="en-US"/>
        </w:rPr>
      </w:pP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lastRenderedPageBreak/>
        <w:t>Airlines/Telecom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(Southwest)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–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Migrated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on-prem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workloads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into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hybrid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AWS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+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OpenShift,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implementing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Zero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Trust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IAM,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WAF/DDoS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protection,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OpenShift-native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monitoring.</w:t>
      </w:r>
    </w:p>
    <w:p w14:paraId="22013B6C" w14:textId="4037C51E" w:rsidR="009B736C" w:rsidRPr="001E2E4A" w:rsidRDefault="004705A9" w:rsidP="00957CD2">
      <w:pPr>
        <w:numPr>
          <w:ilvl w:val="0"/>
          <w:numId w:val="3"/>
        </w:numPr>
        <w:jc w:val="both"/>
        <w:rPr>
          <w:rFonts w:asciiTheme="minorHAnsi" w:eastAsia="Calibri" w:hAnsiTheme="minorHAnsi" w:cstheme="minorHAnsi"/>
          <w:b/>
          <w:bCs/>
          <w:lang w:val="en-SG" w:eastAsia="en-US"/>
        </w:rPr>
      </w:pP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Leadership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&amp;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Mentorship</w:t>
      </w:r>
      <w:r w:rsidRPr="001E2E4A">
        <w:rPr>
          <w:rFonts w:asciiTheme="minorHAnsi" w:eastAsia="Calibri" w:hAnsiTheme="minorHAnsi" w:cstheme="minorHAnsi"/>
          <w:lang w:val="en-SG" w:eastAsia="en-US"/>
        </w:rPr>
        <w:t>: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Guided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cross-functional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DevOps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SRE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teams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in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adopting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GitOps,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IaC,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FinOps,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observability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best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practices.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Facilitated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compliance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audits,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CAB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reviews,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and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release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governance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workshops,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aligning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cloud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initiatives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lang w:val="en-SG" w:eastAsia="en-US"/>
        </w:rPr>
        <w:t>with</w:t>
      </w:r>
      <w:r w:rsidR="001E2E4A">
        <w:rPr>
          <w:rFonts w:asciiTheme="minorHAnsi" w:eastAsia="Calibri" w:hAnsiTheme="minorHAnsi" w:cstheme="minorHAnsi"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enterprise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business</w:t>
      </w:r>
      <w:r w:rsidR="001E2E4A">
        <w:rPr>
          <w:rFonts w:asciiTheme="minorHAnsi" w:eastAsia="Calibri" w:hAnsiTheme="minorHAnsi" w:cstheme="minorHAnsi"/>
          <w:b/>
          <w:bCs/>
          <w:lang w:val="en-SG" w:eastAsia="en-US"/>
        </w:rPr>
        <w:t xml:space="preserve"> </w:t>
      </w:r>
      <w:r w:rsidRPr="001E2E4A">
        <w:rPr>
          <w:rFonts w:asciiTheme="minorHAnsi" w:eastAsia="Calibri" w:hAnsiTheme="minorHAnsi" w:cstheme="minorHAnsi"/>
          <w:b/>
          <w:bCs/>
          <w:lang w:val="en-SG" w:eastAsia="en-US"/>
        </w:rPr>
        <w:t>outcomes.</w:t>
      </w:r>
    </w:p>
    <w:p w14:paraId="060DD906" w14:textId="164AEEA3" w:rsidR="00B05EAD" w:rsidRPr="001E2E4A" w:rsidRDefault="002916E4" w:rsidP="001E2E4A">
      <w:pPr>
        <w:pStyle w:val="Heading1"/>
        <w:rPr>
          <w:rFonts w:asciiTheme="minorHAnsi" w:hAnsiTheme="minorHAnsi" w:cstheme="minorHAnsi"/>
          <w:color w:val="ED7D31" w:themeColor="accent2"/>
          <w:spacing w:val="-2"/>
          <w:u w:val="single"/>
        </w:rPr>
      </w:pPr>
      <w:r w:rsidRPr="001E2E4A">
        <w:rPr>
          <w:rFonts w:asciiTheme="minorHAnsi" w:hAnsiTheme="minorHAnsi" w:cstheme="minorHAnsi"/>
          <w:color w:val="ED7D31" w:themeColor="accent2"/>
          <w:u w:val="single"/>
        </w:rPr>
        <w:t>Technical</w:t>
      </w:r>
      <w:r w:rsidR="001E2E4A">
        <w:rPr>
          <w:rFonts w:asciiTheme="minorHAnsi" w:hAnsiTheme="minorHAnsi" w:cstheme="minorHAnsi"/>
          <w:color w:val="ED7D31" w:themeColor="accent2"/>
          <w:spacing w:val="-1"/>
          <w:u w:val="single"/>
        </w:rPr>
        <w:t xml:space="preserve"> </w:t>
      </w:r>
      <w:r w:rsidRPr="001E2E4A">
        <w:rPr>
          <w:rFonts w:asciiTheme="minorHAnsi" w:hAnsiTheme="minorHAnsi" w:cstheme="minorHAnsi"/>
          <w:color w:val="ED7D31" w:themeColor="accent2"/>
          <w:spacing w:val="-2"/>
          <w:u w:val="single"/>
        </w:rPr>
        <w:t>Skills</w:t>
      </w:r>
      <w:r w:rsidR="001E2E4A" w:rsidRPr="001E2E4A">
        <w:rPr>
          <w:rFonts w:asciiTheme="minorHAnsi" w:hAnsiTheme="minorHAnsi" w:cstheme="minorHAnsi"/>
          <w:color w:val="ED7D31" w:themeColor="accent2"/>
          <w:spacing w:val="-2"/>
          <w:u w:val="single"/>
        </w:rPr>
        <w:t>:</w:t>
      </w:r>
    </w:p>
    <w:p w14:paraId="60333A91" w14:textId="7B17AEB8" w:rsidR="002916E4" w:rsidRPr="001E2E4A" w:rsidRDefault="002916E4" w:rsidP="00B4301C">
      <w:pPr>
        <w:spacing w:before="28" w:after="28"/>
        <w:jc w:val="both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10680" w:type="dxa"/>
        <w:tblInd w:w="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24"/>
        <w:gridCol w:w="7256"/>
      </w:tblGrid>
      <w:tr w:rsidR="002916E4" w:rsidRPr="001E2E4A" w14:paraId="593C537E" w14:textId="77777777" w:rsidTr="00E9547D">
        <w:trPr>
          <w:trHeight w:val="329"/>
        </w:trPr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B1395C" w14:textId="4D2D6DD0" w:rsidR="002916E4" w:rsidRPr="001E2E4A" w:rsidRDefault="002916E4" w:rsidP="009F6638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bookmarkStart w:id="2" w:name="_Hlk189492205"/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Build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Tools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588F" w14:textId="7906FB0F" w:rsidR="002916E4" w:rsidRPr="001E2E4A" w:rsidRDefault="002916E4" w:rsidP="009F6638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Maven,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="00957CD2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Gradle</w:t>
            </w:r>
          </w:p>
        </w:tc>
      </w:tr>
      <w:tr w:rsidR="002916E4" w:rsidRPr="001E2E4A" w14:paraId="1514AFE0" w14:textId="77777777" w:rsidTr="00E9547D">
        <w:trPr>
          <w:trHeight w:val="329"/>
        </w:trPr>
        <w:tc>
          <w:tcPr>
            <w:tcW w:w="3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5BF80A" w14:textId="71347570" w:rsidR="002916E4" w:rsidRPr="001E2E4A" w:rsidRDefault="002916E4" w:rsidP="009F6638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Version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control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Tool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8DB9" w14:textId="6C715A3C" w:rsidR="002916E4" w:rsidRPr="001E2E4A" w:rsidRDefault="00957CD2" w:rsidP="002916E4">
            <w:pPr>
              <w:widowControl w:val="0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</w:pP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Git,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GitHub,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GitLab,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Bitbucket,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SVN</w:t>
            </w:r>
          </w:p>
        </w:tc>
      </w:tr>
      <w:tr w:rsidR="002916E4" w:rsidRPr="001E2E4A" w14:paraId="64CCCB98" w14:textId="77777777" w:rsidTr="00E9547D">
        <w:trPr>
          <w:trHeight w:val="329"/>
        </w:trPr>
        <w:tc>
          <w:tcPr>
            <w:tcW w:w="3424" w:type="dxa"/>
            <w:tcBorders>
              <w:left w:val="single" w:sz="4" w:space="0" w:color="000000"/>
              <w:bottom w:val="single" w:sz="4" w:space="0" w:color="auto"/>
            </w:tcBorders>
          </w:tcPr>
          <w:p w14:paraId="55ABEAA8" w14:textId="4C072F5F" w:rsidR="002916E4" w:rsidRPr="001E2E4A" w:rsidRDefault="002916E4" w:rsidP="009F6638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Containerization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orchestration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725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561768" w14:textId="7C8A9AA2" w:rsidR="002916E4" w:rsidRPr="001E2E4A" w:rsidRDefault="00957CD2" w:rsidP="009F6638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Kubernetes(EKS,AKS,GKE–Upgrades,CRDs,Operators,HA),OpenShift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(ACM,Operators,GitOps),</w:t>
            </w:r>
            <w:r w:rsidR="00C01320"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Apache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>,</w:t>
            </w:r>
            <w:r w:rsidR="00C01320"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Kafka(Producers,Consumers,SidecarIntegration,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C01320"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Event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C01320"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Streaming)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Docker,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Helm,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Istio,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Anthos</w:t>
            </w:r>
          </w:p>
        </w:tc>
      </w:tr>
      <w:tr w:rsidR="002916E4" w:rsidRPr="001E2E4A" w14:paraId="6C667B57" w14:textId="77777777" w:rsidTr="00E9547D">
        <w:trPr>
          <w:trHeight w:val="368"/>
        </w:trPr>
        <w:tc>
          <w:tcPr>
            <w:tcW w:w="3424" w:type="dxa"/>
            <w:tcBorders>
              <w:left w:val="single" w:sz="4" w:space="0" w:color="000000"/>
              <w:bottom w:val="single" w:sz="4" w:space="0" w:color="000000"/>
            </w:tcBorders>
          </w:tcPr>
          <w:p w14:paraId="1FAB65C1" w14:textId="0C0E2526" w:rsidR="002916E4" w:rsidRPr="001E2E4A" w:rsidRDefault="002916E4" w:rsidP="009F6638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Continuous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Integration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(CI)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Tools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72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B674C" w14:textId="23CB7498" w:rsidR="002916E4" w:rsidRPr="001E2E4A" w:rsidRDefault="00957CD2" w:rsidP="009F6638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Jenkins,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GitHub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Actions,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GitLab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CI/CD,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Azure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DevOps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Pipelines,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ArgoCD,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UDeploy</w:t>
            </w:r>
          </w:p>
        </w:tc>
      </w:tr>
      <w:tr w:rsidR="002916E4" w:rsidRPr="001E2E4A" w14:paraId="211CC3C8" w14:textId="77777777" w:rsidTr="00E9547D">
        <w:trPr>
          <w:trHeight w:val="193"/>
        </w:trPr>
        <w:tc>
          <w:tcPr>
            <w:tcW w:w="3424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3296A34E" w14:textId="2721ED30" w:rsidR="002916E4" w:rsidRPr="001E2E4A" w:rsidRDefault="002916E4" w:rsidP="009F6638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Cloud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Technology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725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803B3FD" w14:textId="1D21126D" w:rsidR="002916E4" w:rsidRPr="001E2E4A" w:rsidRDefault="00A843EE" w:rsidP="00A843EE">
            <w:pPr>
              <w:widowControl w:val="0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</w:pP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AWS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(EKS,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EC2,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S3,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IAM,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VPC,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ALB,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CloudFormation,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CloudTrail,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Cost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Explorer,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Budgets,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Inspector),</w:t>
            </w:r>
            <w:r w:rsidR="001E2E4A">
              <w:rPr>
                <w:rFonts w:asciiTheme="minorHAnsi" w:hAnsiTheme="minorHAnsi" w:cstheme="minorHAnsi"/>
              </w:rPr>
              <w:t xml:space="preserve"> </w:t>
            </w:r>
            <w:r w:rsidR="00677B1D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GCP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="00677B1D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(GKE,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="00677B1D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Anthos,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="00677B1D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GCE,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="00677B1D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IAM,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="00677B1D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VPC,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="00677B1D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Cloud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="00677B1D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Billing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="00677B1D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APIs,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="00677B1D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Cloud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="00677B1D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SQL,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="00677B1D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BigQuery,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="00677B1D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Data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="00677B1D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Fusion)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,Azure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(AKS,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App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Services,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AAD,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Azure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DevOps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Pipelines,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Monitor,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ARM,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Bicep,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Terraform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Cloud)</w:t>
            </w:r>
            <w:r w:rsidR="00677B1D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,</w:t>
            </w:r>
            <w:r w:rsidR="001E2E4A">
              <w:rPr>
                <w:rFonts w:asciiTheme="minorHAnsi" w:hAnsiTheme="minorHAnsi" w:cstheme="minorHAnsi"/>
              </w:rPr>
              <w:t xml:space="preserve"> </w:t>
            </w:r>
            <w:r w:rsidR="004D295B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IICS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="004D295B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(Informatica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="004D295B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Intelligent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="004D295B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Cloud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="004D295B"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Services)</w:t>
            </w:r>
          </w:p>
        </w:tc>
      </w:tr>
      <w:tr w:rsidR="002916E4" w:rsidRPr="001E2E4A" w14:paraId="63AA0E7E" w14:textId="77777777" w:rsidTr="00E9547D">
        <w:trPr>
          <w:trHeight w:val="360"/>
        </w:trPr>
        <w:tc>
          <w:tcPr>
            <w:tcW w:w="34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678FA572" w14:textId="50026B02" w:rsidR="002916E4" w:rsidRPr="001E2E4A" w:rsidRDefault="000E246C" w:rsidP="009F6638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Scripting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Languages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B05CC" w14:textId="0654D4F5" w:rsidR="002916E4" w:rsidRPr="001E2E4A" w:rsidRDefault="00A843EE" w:rsidP="009F6638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Golang,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Python,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Bash,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Shell,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Groovy,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PowerShell</w:t>
            </w:r>
          </w:p>
        </w:tc>
      </w:tr>
      <w:tr w:rsidR="002916E4" w:rsidRPr="001E2E4A" w14:paraId="6B9506A1" w14:textId="77777777" w:rsidTr="00E9547D">
        <w:trPr>
          <w:trHeight w:val="330"/>
        </w:trPr>
        <w:tc>
          <w:tcPr>
            <w:tcW w:w="34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DFAD822" w14:textId="7D135252" w:rsidR="002916E4" w:rsidRPr="001E2E4A" w:rsidRDefault="002916E4" w:rsidP="009F6638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  <w:t>Infrastructure</w:t>
            </w:r>
            <w:r w:rsidR="001E2E4A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  <w:t>as</w:t>
            </w:r>
            <w:r w:rsidR="001E2E4A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  <w:t xml:space="preserve"> </w:t>
            </w:r>
            <w:r w:rsidR="00685444" w:rsidRPr="001E2E4A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  <w:t>Code</w:t>
            </w:r>
            <w:r w:rsidR="001E2E4A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  <w:t xml:space="preserve"> </w:t>
            </w:r>
            <w:r w:rsidR="00685444" w:rsidRPr="001E2E4A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  <w:t>(</w:t>
            </w:r>
            <w:r w:rsidR="00FC1275" w:rsidRPr="001E2E4A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  <w:t>IaC)</w:t>
            </w:r>
            <w:r w:rsidR="001E2E4A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25A74" w14:textId="2A21E58E" w:rsidR="002916E4" w:rsidRPr="001E2E4A" w:rsidRDefault="00A843EE" w:rsidP="009F6638">
            <w:pPr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Terraform,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AWS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CloudFormation,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Ansible,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Chef,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Puppet,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SaltStack,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AWS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CDK,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ARM/Bicep,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Helm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Charts,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OpenShift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GitOps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(ArgoCD)</w:t>
            </w:r>
          </w:p>
        </w:tc>
      </w:tr>
      <w:tr w:rsidR="002916E4" w:rsidRPr="001E2E4A" w14:paraId="70F8EC15" w14:textId="77777777" w:rsidTr="00E9547D">
        <w:trPr>
          <w:trHeight w:val="330"/>
        </w:trPr>
        <w:tc>
          <w:tcPr>
            <w:tcW w:w="34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F2C3D4E" w14:textId="7845C8BF" w:rsidR="002916E4" w:rsidRPr="001E2E4A" w:rsidRDefault="002916E4" w:rsidP="009F6638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Project</w:t>
            </w:r>
            <w:r w:rsidR="001E2E4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Management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8CC0C" w14:textId="7732AE63" w:rsidR="002916E4" w:rsidRPr="001E2E4A" w:rsidRDefault="00A843EE" w:rsidP="009F6638">
            <w:pPr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Agile-Scrum,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SDLC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Waterfall,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Microsoft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Project,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Microsoft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Office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(Word,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Excel)</w:t>
            </w:r>
          </w:p>
        </w:tc>
      </w:tr>
      <w:tr w:rsidR="002916E4" w:rsidRPr="001E2E4A" w14:paraId="3B780D87" w14:textId="77777777" w:rsidTr="00E9547D">
        <w:trPr>
          <w:trHeight w:val="330"/>
        </w:trPr>
        <w:tc>
          <w:tcPr>
            <w:tcW w:w="34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A3A9E79" w14:textId="461ADEFE" w:rsidR="002916E4" w:rsidRPr="001E2E4A" w:rsidRDefault="000E246C" w:rsidP="009F6638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Operating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Systems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E47E0" w14:textId="75C4A3DD" w:rsidR="002916E4" w:rsidRPr="001E2E4A" w:rsidRDefault="00A843EE" w:rsidP="009F6638">
            <w:pPr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Linux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(RHEL,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Ubuntu),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Unix,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Windows</w:t>
            </w:r>
          </w:p>
        </w:tc>
      </w:tr>
      <w:tr w:rsidR="002916E4" w:rsidRPr="001E2E4A" w14:paraId="72F09FB9" w14:textId="77777777" w:rsidTr="00E9547D">
        <w:trPr>
          <w:trHeight w:val="330"/>
        </w:trPr>
        <w:tc>
          <w:tcPr>
            <w:tcW w:w="34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E582493" w14:textId="50A9BE9C" w:rsidR="002916E4" w:rsidRPr="001E2E4A" w:rsidRDefault="000E246C" w:rsidP="009F6638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Scheduling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Tools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FE13D" w14:textId="58CBE34E" w:rsidR="002916E4" w:rsidRPr="001E2E4A" w:rsidRDefault="00A843EE" w:rsidP="000E246C">
            <w:pPr>
              <w:widowControl w:val="0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</w:pP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Autosys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(CA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Workload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Control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Centre)</w:t>
            </w:r>
          </w:p>
        </w:tc>
      </w:tr>
      <w:tr w:rsidR="002916E4" w:rsidRPr="001E2E4A" w14:paraId="3EBE9277" w14:textId="77777777" w:rsidTr="00E9547D">
        <w:trPr>
          <w:trHeight w:val="330"/>
        </w:trPr>
        <w:tc>
          <w:tcPr>
            <w:tcW w:w="34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77C988A" w14:textId="66ABB005" w:rsidR="002916E4" w:rsidRPr="001E2E4A" w:rsidRDefault="000E246C" w:rsidP="009F6638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Ticketing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Tools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4932B" w14:textId="7D363E87" w:rsidR="002916E4" w:rsidRPr="001E2E4A" w:rsidRDefault="00A843EE" w:rsidP="009F6638">
            <w:pPr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ServiceNow,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ITSM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(Release,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Change,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Incident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Management),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Jira</w:t>
            </w:r>
          </w:p>
        </w:tc>
      </w:tr>
      <w:tr w:rsidR="000E246C" w:rsidRPr="001E2E4A" w14:paraId="11D8EE75" w14:textId="77777777" w:rsidTr="00E9547D">
        <w:trPr>
          <w:trHeight w:val="330"/>
        </w:trPr>
        <w:tc>
          <w:tcPr>
            <w:tcW w:w="34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610D0FBA" w14:textId="5B85425D" w:rsidR="000E246C" w:rsidRPr="001E2E4A" w:rsidRDefault="000E246C" w:rsidP="009F6638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</w:pP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Monitoring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 xml:space="preserve"> </w:t>
            </w:r>
            <w:r w:rsidR="00F850F7"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&amp;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 xml:space="preserve"> </w:t>
            </w:r>
            <w:r w:rsidR="00F850F7"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Observability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Tools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14ECD" w14:textId="6C5562FB" w:rsidR="000E246C" w:rsidRPr="001E2E4A" w:rsidRDefault="00A843EE" w:rsidP="009F6638">
            <w:pPr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</w:pP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Datadog,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New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Relic,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Splunk,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ELK/Elastic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Stack,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Prometheus,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Grafana,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OpenTelemetry,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Azure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Monitor,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App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  <w:lang w:eastAsia="en-US"/>
              </w:rPr>
              <w:t>Insights</w:t>
            </w:r>
          </w:p>
        </w:tc>
      </w:tr>
      <w:tr w:rsidR="002916E4" w:rsidRPr="001E2E4A" w14:paraId="66FCB398" w14:textId="77777777" w:rsidTr="00E9547D">
        <w:trPr>
          <w:trHeight w:val="356"/>
        </w:trPr>
        <w:tc>
          <w:tcPr>
            <w:tcW w:w="34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85C80F" w14:textId="34E8F175" w:rsidR="00A24511" w:rsidRPr="001E2E4A" w:rsidRDefault="000E246C" w:rsidP="009F6638">
            <w:pPr>
              <w:tabs>
                <w:tab w:val="left" w:pos="-150"/>
              </w:tabs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</w:pPr>
            <w:r w:rsidRP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Repository</w:t>
            </w:r>
            <w:r w:rsidR="001E2E4A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72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8A69D" w14:textId="19069B8E" w:rsidR="002916E4" w:rsidRPr="001E2E4A" w:rsidRDefault="00A843EE" w:rsidP="009F6638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Nexus,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JFrog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Artifactory,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GitHub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Packages,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AWS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ECR,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GCP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Artifact</w:t>
            </w:r>
            <w:r w:rsidR="001E2E4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1E2E4A">
              <w:rPr>
                <w:rFonts w:asciiTheme="minorHAnsi" w:hAnsiTheme="minorHAnsi" w:cstheme="minorHAnsi"/>
                <w:bCs/>
                <w:sz w:val="22"/>
                <w:szCs w:val="22"/>
              </w:rPr>
              <w:t>Registry</w:t>
            </w:r>
          </w:p>
        </w:tc>
      </w:tr>
    </w:tbl>
    <w:bookmarkEnd w:id="2"/>
    <w:p w14:paraId="452E7EF3" w14:textId="30A672B0" w:rsidR="00B05EAD" w:rsidRPr="001E2E4A" w:rsidRDefault="001E2E4A" w:rsidP="00403661">
      <w:pPr>
        <w:widowControl w:val="0"/>
        <w:jc w:val="both"/>
        <w:rPr>
          <w:rFonts w:asciiTheme="minorHAnsi" w:hAnsiTheme="minorHAnsi" w:cstheme="minorHAnsi"/>
          <w:bCs/>
          <w:sz w:val="22"/>
          <w:szCs w:val="22"/>
          <w:lang w:eastAsia="en-US"/>
        </w:rPr>
      </w:pPr>
      <w:r>
        <w:rPr>
          <w:rFonts w:asciiTheme="minorHAnsi" w:hAnsiTheme="minorHAnsi" w:cstheme="minorHAnsi"/>
          <w:bCs/>
          <w:sz w:val="22"/>
          <w:szCs w:val="22"/>
          <w:lang w:eastAsia="en-US"/>
        </w:rPr>
        <w:t xml:space="preserve"> </w:t>
      </w:r>
    </w:p>
    <w:p w14:paraId="23C91A4E" w14:textId="4BFB41AC" w:rsidR="00B05EAD" w:rsidRPr="001E2E4A" w:rsidRDefault="00B05EAD" w:rsidP="000837B4">
      <w:pPr>
        <w:pStyle w:val="Cog-H2a"/>
        <w:keepNext w:val="0"/>
        <w:widowControl w:val="0"/>
        <w:spacing w:after="0"/>
        <w:rPr>
          <w:rStyle w:val="SubtleEmphasis"/>
          <w:rFonts w:asciiTheme="minorHAnsi" w:hAnsiTheme="minorHAnsi" w:cstheme="minorHAnsi"/>
          <w:i w:val="0"/>
          <w:iCs w:val="0"/>
          <w:color w:val="ED7D31" w:themeColor="accent2"/>
          <w:sz w:val="28"/>
          <w:szCs w:val="28"/>
          <w:u w:val="single"/>
        </w:rPr>
      </w:pPr>
      <w:r w:rsidRPr="001E2E4A">
        <w:rPr>
          <w:rStyle w:val="SubtleEmphasis"/>
          <w:rFonts w:asciiTheme="minorHAnsi" w:hAnsiTheme="minorHAnsi" w:cstheme="minorHAnsi"/>
          <w:i w:val="0"/>
          <w:iCs w:val="0"/>
          <w:color w:val="ED7D31" w:themeColor="accent2"/>
          <w:sz w:val="28"/>
          <w:szCs w:val="28"/>
          <w:u w:val="single"/>
        </w:rPr>
        <w:t>Certifications:</w:t>
      </w:r>
    </w:p>
    <w:p w14:paraId="3650F52C" w14:textId="2F456F4A" w:rsidR="00B05EAD" w:rsidRPr="001E2E4A" w:rsidRDefault="00B05EAD" w:rsidP="00D23F3B">
      <w:pPr>
        <w:pStyle w:val="ListParagraph"/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1E2E4A">
        <w:rPr>
          <w:rFonts w:asciiTheme="minorHAnsi" w:hAnsiTheme="minorHAnsi" w:cstheme="minorHAnsi"/>
          <w:b/>
          <w:sz w:val="22"/>
          <w:szCs w:val="22"/>
        </w:rPr>
        <w:t>Certified</w:t>
      </w:r>
      <w:r w:rsidR="001E2E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1E2E4A">
        <w:rPr>
          <w:rFonts w:asciiTheme="minorHAnsi" w:hAnsiTheme="minorHAnsi" w:cstheme="minorHAnsi"/>
          <w:b/>
          <w:sz w:val="22"/>
          <w:szCs w:val="22"/>
        </w:rPr>
        <w:t>Azure</w:t>
      </w:r>
      <w:r w:rsidR="001E2E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1E2E4A">
        <w:rPr>
          <w:rFonts w:asciiTheme="minorHAnsi" w:hAnsiTheme="minorHAnsi" w:cstheme="minorHAnsi"/>
          <w:b/>
          <w:sz w:val="22"/>
          <w:szCs w:val="22"/>
        </w:rPr>
        <w:t>Administrator.</w:t>
      </w:r>
    </w:p>
    <w:p w14:paraId="5ADA67BC" w14:textId="449651E5" w:rsidR="00B05EAD" w:rsidRPr="001E2E4A" w:rsidRDefault="00B05EAD" w:rsidP="00D23F3B">
      <w:pPr>
        <w:pStyle w:val="ListParagraph"/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1E2E4A">
        <w:rPr>
          <w:rFonts w:asciiTheme="minorHAnsi" w:hAnsiTheme="minorHAnsi" w:cstheme="minorHAnsi"/>
          <w:b/>
          <w:sz w:val="22"/>
          <w:szCs w:val="22"/>
        </w:rPr>
        <w:t>Certified</w:t>
      </w:r>
      <w:r w:rsidR="001E2E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1E2E4A">
        <w:rPr>
          <w:rFonts w:asciiTheme="minorHAnsi" w:hAnsiTheme="minorHAnsi" w:cstheme="minorHAnsi"/>
          <w:b/>
          <w:sz w:val="22"/>
          <w:szCs w:val="22"/>
        </w:rPr>
        <w:t>AWS</w:t>
      </w:r>
      <w:r w:rsidR="001E2E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1E2E4A">
        <w:rPr>
          <w:rFonts w:asciiTheme="minorHAnsi" w:hAnsiTheme="minorHAnsi" w:cstheme="minorHAnsi"/>
          <w:b/>
          <w:sz w:val="22"/>
          <w:szCs w:val="22"/>
        </w:rPr>
        <w:t>Developer</w:t>
      </w:r>
      <w:r w:rsidR="001E2E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1E2E4A">
        <w:rPr>
          <w:rFonts w:asciiTheme="minorHAnsi" w:hAnsiTheme="minorHAnsi" w:cstheme="minorHAnsi"/>
          <w:b/>
          <w:sz w:val="22"/>
          <w:szCs w:val="22"/>
        </w:rPr>
        <w:t>–</w:t>
      </w:r>
      <w:r w:rsidR="001E2E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1E2E4A">
        <w:rPr>
          <w:rFonts w:asciiTheme="minorHAnsi" w:hAnsiTheme="minorHAnsi" w:cstheme="minorHAnsi"/>
          <w:b/>
          <w:sz w:val="22"/>
          <w:szCs w:val="22"/>
        </w:rPr>
        <w:t>Associate.</w:t>
      </w:r>
    </w:p>
    <w:p w14:paraId="6EA945C3" w14:textId="6A1FB891" w:rsidR="001E2E4A" w:rsidRPr="001E2E4A" w:rsidRDefault="00B05EAD" w:rsidP="001D1AC6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/>
          <w:sz w:val="22"/>
          <w:szCs w:val="22"/>
          <w:lang w:eastAsia="en-US"/>
        </w:rPr>
      </w:pPr>
      <w:r w:rsidRPr="001E2E4A">
        <w:rPr>
          <w:rFonts w:asciiTheme="minorHAnsi" w:hAnsiTheme="minorHAnsi" w:cstheme="minorHAnsi"/>
          <w:b/>
          <w:sz w:val="22"/>
          <w:szCs w:val="22"/>
        </w:rPr>
        <w:t>Certified</w:t>
      </w:r>
      <w:r w:rsidR="001E2E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1E2E4A">
        <w:rPr>
          <w:rFonts w:asciiTheme="minorHAnsi" w:hAnsiTheme="minorHAnsi" w:cstheme="minorHAnsi"/>
          <w:b/>
          <w:sz w:val="22"/>
          <w:szCs w:val="22"/>
        </w:rPr>
        <w:t>Kubernetes</w:t>
      </w:r>
      <w:r w:rsidR="001E2E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1E2E4A">
        <w:rPr>
          <w:rFonts w:asciiTheme="minorHAnsi" w:hAnsiTheme="minorHAnsi" w:cstheme="minorHAnsi"/>
          <w:b/>
          <w:sz w:val="22"/>
          <w:szCs w:val="22"/>
        </w:rPr>
        <w:t>Administrator.</w:t>
      </w:r>
    </w:p>
    <w:p w14:paraId="1376FC89" w14:textId="77777777" w:rsidR="001E2E4A" w:rsidRPr="001E2E4A" w:rsidRDefault="001E2E4A" w:rsidP="001D1AC6">
      <w:pPr>
        <w:rPr>
          <w:rFonts w:asciiTheme="minorHAnsi" w:hAnsiTheme="minorHAnsi" w:cstheme="minorHAnsi"/>
          <w:bCs/>
          <w:sz w:val="22"/>
          <w:szCs w:val="22"/>
          <w:lang w:eastAsia="en-US"/>
        </w:rPr>
      </w:pPr>
    </w:p>
    <w:p w14:paraId="0F5B7108" w14:textId="1AEC3D72" w:rsidR="00E842A8" w:rsidRPr="001E2E4A" w:rsidRDefault="002834A5" w:rsidP="002834A5">
      <w:pPr>
        <w:widowControl w:val="0"/>
        <w:jc w:val="both"/>
        <w:rPr>
          <w:rFonts w:asciiTheme="minorHAnsi" w:eastAsiaTheme="majorEastAsia" w:hAnsiTheme="minorHAnsi" w:cstheme="minorHAnsi"/>
          <w:noProof/>
          <w:color w:val="00B0F0"/>
          <w:sz w:val="28"/>
          <w:szCs w:val="28"/>
          <w:u w:val="single"/>
        </w:rPr>
      </w:pPr>
      <w:r w:rsidRPr="001E2E4A">
        <w:rPr>
          <w:rFonts w:asciiTheme="minorHAnsi" w:hAnsiTheme="minorHAnsi" w:cstheme="minorHAnsi"/>
          <w:b/>
          <w:color w:val="ED7D31" w:themeColor="accent2"/>
          <w:sz w:val="28"/>
          <w:szCs w:val="28"/>
          <w:u w:val="single"/>
          <w:lang w:eastAsia="en-US"/>
        </w:rPr>
        <w:t>Professional</w:t>
      </w:r>
      <w:r w:rsidR="001E2E4A">
        <w:rPr>
          <w:rFonts w:asciiTheme="minorHAnsi" w:hAnsiTheme="minorHAnsi" w:cstheme="minorHAnsi"/>
          <w:b/>
          <w:color w:val="ED7D31" w:themeColor="accent2"/>
          <w:sz w:val="28"/>
          <w:szCs w:val="28"/>
          <w:u w:val="single"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color w:val="ED7D31" w:themeColor="accent2"/>
          <w:sz w:val="28"/>
          <w:szCs w:val="28"/>
          <w:u w:val="single"/>
          <w:lang w:eastAsia="en-US"/>
        </w:rPr>
        <w:t>Experience</w:t>
      </w:r>
      <w:r w:rsidR="001E2E4A" w:rsidRPr="001E2E4A">
        <w:rPr>
          <w:rFonts w:asciiTheme="minorHAnsi" w:eastAsiaTheme="majorEastAsia" w:hAnsiTheme="minorHAnsi" w:cstheme="minorHAnsi"/>
          <w:noProof/>
          <w:color w:val="ED7D31" w:themeColor="accent2"/>
          <w:sz w:val="28"/>
          <w:szCs w:val="28"/>
          <w:u w:val="single"/>
        </w:rPr>
        <w:t>:</w:t>
      </w:r>
      <w:r w:rsidR="001E2E4A">
        <w:rPr>
          <w:rFonts w:asciiTheme="minorHAnsi" w:eastAsiaTheme="majorEastAsia" w:hAnsiTheme="minorHAnsi" w:cstheme="minorHAnsi"/>
          <w:noProof/>
          <w:color w:val="ED7D31" w:themeColor="accent2"/>
          <w:sz w:val="28"/>
          <w:szCs w:val="28"/>
          <w:u w:val="single"/>
        </w:rPr>
        <w:t xml:space="preserve"> </w:t>
      </w:r>
    </w:p>
    <w:p w14:paraId="15F77746" w14:textId="7CF10BF2" w:rsidR="00545170" w:rsidRPr="001E2E4A" w:rsidRDefault="00B05EAD" w:rsidP="00545170">
      <w:pPr>
        <w:pStyle w:val="Cog-H2a"/>
        <w:keepNext w:val="0"/>
        <w:widowControl w:val="0"/>
        <w:spacing w:after="0"/>
        <w:rPr>
          <w:rFonts w:asciiTheme="minorHAnsi" w:hAnsiTheme="minorHAnsi" w:cstheme="minorHAnsi"/>
          <w:color w:val="000000" w:themeColor="text1"/>
          <w:sz w:val="20"/>
        </w:rPr>
      </w:pPr>
      <w:r w:rsidRPr="001E2E4A">
        <w:rPr>
          <w:rFonts w:asciiTheme="minorHAnsi" w:hAnsiTheme="minorHAnsi" w:cstheme="minorHAnsi"/>
          <w:bCs/>
          <w:color w:val="000000" w:themeColor="text1"/>
          <w:sz w:val="20"/>
        </w:rPr>
        <w:t>Client:</w:t>
      </w:r>
      <w:r w:rsidR="001E2E4A">
        <w:rPr>
          <w:rFonts w:asciiTheme="minorHAnsi" w:hAnsiTheme="minorHAnsi" w:cstheme="minorHAnsi"/>
          <w:bCs/>
          <w:color w:val="000000" w:themeColor="text1"/>
          <w:sz w:val="20"/>
        </w:rPr>
        <w:t xml:space="preserve"> </w:t>
      </w:r>
      <w:r w:rsidR="006D79FB" w:rsidRPr="001E2E4A">
        <w:rPr>
          <w:rFonts w:asciiTheme="minorHAnsi" w:hAnsiTheme="minorHAnsi" w:cstheme="minorHAnsi"/>
          <w:bCs/>
          <w:color w:val="000000" w:themeColor="text1"/>
          <w:sz w:val="20"/>
        </w:rPr>
        <w:t>BARCLAYS</w:t>
      </w:r>
      <w:r w:rsidR="00C51996" w:rsidRPr="001E2E4A">
        <w:rPr>
          <w:rFonts w:asciiTheme="minorHAnsi" w:hAnsiTheme="minorHAnsi" w:cstheme="minorHAnsi"/>
          <w:bCs/>
          <w:color w:val="000000" w:themeColor="text1"/>
          <w:sz w:val="20"/>
        </w:rPr>
        <w:t>,</w:t>
      </w:r>
      <w:r w:rsidR="001E2E4A">
        <w:rPr>
          <w:rFonts w:asciiTheme="minorHAnsi" w:hAnsiTheme="minorHAnsi" w:cstheme="minorHAnsi"/>
          <w:bCs/>
          <w:color w:val="000000" w:themeColor="text1"/>
          <w:sz w:val="20"/>
        </w:rPr>
        <w:t xml:space="preserve"> </w:t>
      </w:r>
      <w:r w:rsidR="0069607B" w:rsidRPr="001E2E4A">
        <w:rPr>
          <w:rFonts w:asciiTheme="minorHAnsi" w:hAnsiTheme="minorHAnsi" w:cstheme="minorHAnsi"/>
          <w:bCs/>
          <w:color w:val="000000" w:themeColor="text1"/>
          <w:sz w:val="20"/>
        </w:rPr>
        <w:t>Remote</w:t>
      </w:r>
    </w:p>
    <w:p w14:paraId="75C44E2C" w14:textId="545C6BE8" w:rsidR="00545170" w:rsidRPr="001E2E4A" w:rsidRDefault="00545170" w:rsidP="00545170">
      <w:pPr>
        <w:rPr>
          <w:rFonts w:asciiTheme="minorHAnsi" w:eastAsia="Verdana" w:hAnsiTheme="minorHAnsi" w:cstheme="minorHAnsi"/>
          <w:b/>
          <w:color w:val="000000" w:themeColor="text1"/>
        </w:rPr>
      </w:pPr>
      <w:r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Role: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Sr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DevOps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Engineer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6D79FB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|SRE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                                                                                                                               </w:t>
      </w:r>
      <w:r w:rsidRPr="001E2E4A">
        <w:rPr>
          <w:rFonts w:asciiTheme="minorHAnsi" w:hAnsiTheme="minorHAnsi" w:cstheme="minorHAnsi"/>
          <w:b/>
          <w:color w:val="000000" w:themeColor="text1"/>
          <w:lang w:eastAsia="en-US"/>
        </w:rPr>
        <w:t>Duration:</w:t>
      </w:r>
      <w:r w:rsidR="001E2E4A">
        <w:rPr>
          <w:rFonts w:asciiTheme="minorHAnsi" w:hAnsiTheme="minorHAnsi" w:cstheme="minorHAnsi"/>
          <w:b/>
          <w:color w:val="000000" w:themeColor="text1"/>
          <w:lang w:eastAsia="en-US"/>
        </w:rPr>
        <w:t xml:space="preserve"> </w:t>
      </w:r>
      <w:r w:rsidR="006D79FB" w:rsidRPr="001E2E4A">
        <w:rPr>
          <w:rFonts w:asciiTheme="minorHAnsi" w:eastAsia="Verdana" w:hAnsiTheme="minorHAnsi" w:cstheme="minorHAnsi"/>
          <w:b/>
          <w:color w:val="000000" w:themeColor="text1"/>
        </w:rPr>
        <w:t>Aug</w:t>
      </w:r>
      <w:r w:rsidR="001E2E4A">
        <w:rPr>
          <w:rFonts w:asciiTheme="minorHAnsi" w:eastAsia="Verdana" w:hAnsiTheme="minorHAnsi" w:cstheme="minorHAnsi"/>
          <w:b/>
          <w:color w:val="000000" w:themeColor="text1"/>
        </w:rPr>
        <w:t xml:space="preserve"> </w:t>
      </w:r>
      <w:r w:rsidR="006D79FB" w:rsidRPr="001E2E4A">
        <w:rPr>
          <w:rFonts w:asciiTheme="minorHAnsi" w:eastAsia="Verdana" w:hAnsiTheme="minorHAnsi" w:cstheme="minorHAnsi"/>
          <w:b/>
          <w:color w:val="000000" w:themeColor="text1"/>
        </w:rPr>
        <w:t>2023</w:t>
      </w:r>
      <w:r w:rsidR="001E2E4A">
        <w:rPr>
          <w:rFonts w:asciiTheme="minorHAnsi" w:eastAsia="Verdana" w:hAnsiTheme="minorHAnsi" w:cstheme="minorHAnsi"/>
          <w:b/>
          <w:color w:val="000000" w:themeColor="text1"/>
        </w:rPr>
        <w:t xml:space="preserve"> </w:t>
      </w:r>
      <w:r w:rsidR="006D79FB" w:rsidRPr="001E2E4A">
        <w:rPr>
          <w:rFonts w:asciiTheme="minorHAnsi" w:eastAsia="Verdana" w:hAnsiTheme="minorHAnsi" w:cstheme="minorHAnsi"/>
          <w:b/>
          <w:color w:val="000000" w:themeColor="text1"/>
        </w:rPr>
        <w:t>–Till</w:t>
      </w:r>
      <w:r w:rsidR="001E2E4A">
        <w:rPr>
          <w:rFonts w:asciiTheme="minorHAnsi" w:eastAsia="Verdana" w:hAnsiTheme="minorHAnsi" w:cstheme="minorHAnsi"/>
          <w:b/>
          <w:color w:val="000000" w:themeColor="text1"/>
        </w:rPr>
        <w:t xml:space="preserve"> </w:t>
      </w:r>
      <w:r w:rsidR="006D79FB" w:rsidRPr="001E2E4A">
        <w:rPr>
          <w:rFonts w:asciiTheme="minorHAnsi" w:eastAsia="Verdana" w:hAnsiTheme="minorHAnsi" w:cstheme="minorHAnsi"/>
          <w:b/>
          <w:color w:val="000000" w:themeColor="text1"/>
        </w:rPr>
        <w:t>Date</w:t>
      </w:r>
    </w:p>
    <w:p w14:paraId="3C0E9580" w14:textId="0B98C3EF" w:rsidR="00545170" w:rsidRPr="001E2E4A" w:rsidRDefault="00545170" w:rsidP="001E2E4A">
      <w:pPr>
        <w:tabs>
          <w:tab w:val="left" w:pos="2820"/>
        </w:tabs>
        <w:rPr>
          <w:rFonts w:asciiTheme="minorHAnsi" w:hAnsiTheme="minorHAnsi" w:cstheme="minorHAnsi"/>
          <w:b/>
          <w:color w:val="000000" w:themeColor="text1"/>
          <w:shd w:val="clear" w:color="auto" w:fill="FFFFFF"/>
        </w:rPr>
      </w:pPr>
      <w:r w:rsidRPr="001E2E4A">
        <w:rPr>
          <w:rFonts w:asciiTheme="minorHAnsi" w:eastAsia="Calibri" w:hAnsiTheme="minorHAnsi" w:cstheme="minorHAnsi"/>
          <w:b/>
          <w:color w:val="000000" w:themeColor="text1"/>
          <w:u w:val="single"/>
          <w:lang w:eastAsia="en-US"/>
        </w:rPr>
        <w:t>Responsibilities:</w:t>
      </w:r>
    </w:p>
    <w:p w14:paraId="2A7F8CC1" w14:textId="77777777" w:rsidR="0004591F" w:rsidRPr="001E2E4A" w:rsidRDefault="0004591F" w:rsidP="00ED61EF">
      <w:pPr>
        <w:suppressAutoHyphens w:val="0"/>
        <w:spacing w:line="276" w:lineRule="auto"/>
        <w:jc w:val="both"/>
        <w:rPr>
          <w:rFonts w:asciiTheme="minorHAnsi" w:eastAsia="Calibri" w:hAnsiTheme="minorHAnsi" w:cstheme="minorHAnsi"/>
          <w:b/>
          <w:color w:val="5B9BD5" w:themeColor="accent5"/>
          <w:u w:val="single"/>
          <w:lang w:eastAsia="en-US"/>
        </w:rPr>
      </w:pPr>
    </w:p>
    <w:p w14:paraId="4E0F28BB" w14:textId="55E9126B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Designed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implemented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AWS-native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CI/CD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pipelines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using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Jenkins,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GitHub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Actions,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Terraform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financial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applications,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reducing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manual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deployment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effort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by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70%.</w:t>
      </w:r>
    </w:p>
    <w:p w14:paraId="5A80C023" w14:textId="264C660F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Automated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provisioning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AWS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CloudFormation,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Terraform,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Ansible</w:t>
      </w:r>
      <w:r w:rsidRPr="001E2E4A">
        <w:rPr>
          <w:rFonts w:asciiTheme="minorHAnsi" w:hAnsiTheme="minorHAnsi" w:cstheme="minorHAnsi"/>
          <w:bCs/>
          <w:lang w:eastAsia="en-US"/>
        </w:rPr>
        <w:t>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ensuring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secure</w:t>
      </w:r>
      <w:r w:rsidRPr="001E2E4A">
        <w:rPr>
          <w:rFonts w:asciiTheme="minorHAnsi" w:hAnsiTheme="minorHAnsi" w:cstheme="minorHAnsi"/>
          <w:bCs/>
          <w:lang w:eastAsia="en-US"/>
        </w:rPr>
        <w:t>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auditable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deployments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aligned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Barclays’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governance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policies.</w:t>
      </w:r>
    </w:p>
    <w:p w14:paraId="0034ED91" w14:textId="31AEA972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Configured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AWS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CloudTrail,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Cost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Explorer,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Budgets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auditing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FinOps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optimization,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enabling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real-time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spend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visibility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across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business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units.</w:t>
      </w:r>
    </w:p>
    <w:p w14:paraId="2E666C7E" w14:textId="79083DC6" w:rsidR="00E03790" w:rsidRPr="001E2E4A" w:rsidRDefault="00E03790" w:rsidP="00E03790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lastRenderedPageBreak/>
        <w:t>Integrated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DevSecOps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practices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into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CI/CD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pipelines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by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embedding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SAST/DAST,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container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image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scanning,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Vault-based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secrets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management,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ensuring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secure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deployments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PCI-DSS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alignment.</w:t>
      </w:r>
    </w:p>
    <w:p w14:paraId="49FE3B7C" w14:textId="4D864F3F" w:rsidR="00E03790" w:rsidRPr="001E2E4A" w:rsidRDefault="00E03790" w:rsidP="00E03790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Automated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compliance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enforcement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using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CloudFormation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Guard,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Terraform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Sentinel,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AWS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Config,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embedding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continuous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security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validation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reducing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audit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preparation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effort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by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40%.</w:t>
      </w:r>
    </w:p>
    <w:p w14:paraId="2463DE57" w14:textId="465BBADE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Built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managed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EKS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clusters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mission-critical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workloads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HA/DR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multi-AZ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architectures</w:t>
      </w:r>
      <w:r w:rsidRPr="001E2E4A">
        <w:rPr>
          <w:rFonts w:asciiTheme="minorHAnsi" w:hAnsiTheme="minorHAnsi" w:cstheme="minorHAnsi"/>
          <w:bCs/>
          <w:lang w:eastAsia="en-US"/>
        </w:rPr>
        <w:t>.</w:t>
      </w:r>
    </w:p>
    <w:p w14:paraId="38A365D7" w14:textId="6342E33E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Applied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Zero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Trust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architecture</w:t>
      </w:r>
      <w:r w:rsidRPr="001E2E4A">
        <w:rPr>
          <w:rFonts w:asciiTheme="minorHAnsi" w:hAnsiTheme="minorHAnsi" w:cstheme="minorHAnsi"/>
          <w:bCs/>
          <w:lang w:eastAsia="en-US"/>
        </w:rPr>
        <w:t>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integrating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OAuth2.0,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OIDC,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WAF,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IAM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hardening,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Vault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secrets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management.</w:t>
      </w:r>
    </w:p>
    <w:p w14:paraId="1D7A9BF0" w14:textId="4F738719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Embedded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PCI-DSS,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SOC2,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CIS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Benchmark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compliance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checks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into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CI/CD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workflows.</w:t>
      </w:r>
    </w:p>
    <w:p w14:paraId="39E5D640" w14:textId="2AD88316" w:rsidR="00BE0864" w:rsidRPr="001E2E4A" w:rsidRDefault="00BE0864" w:rsidP="00BE0864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Deployed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Kafka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sidecar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containers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alongside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microservices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OpenShift/Kubernetes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clusters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enable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secure,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low-latency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event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streaming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financial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transactions.</w:t>
      </w:r>
    </w:p>
    <w:p w14:paraId="067262F2" w14:textId="0756E981" w:rsidR="00BE0864" w:rsidRPr="001E2E4A" w:rsidRDefault="00BE0864" w:rsidP="00BE0864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/>
          <w:lang w:eastAsia="en-US"/>
        </w:rPr>
        <w:t>Orchestrated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Kafka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sidecar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logging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monitoring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Prometheus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+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OpenTelemetry,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ensuring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PCI-DSS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aligned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auditability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all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message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flows.</w:t>
      </w:r>
    </w:p>
    <w:p w14:paraId="068020E1" w14:textId="72CCA676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Created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maintained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Helm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charts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reusable,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version-controlled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deployments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of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banking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microservices.</w:t>
      </w:r>
    </w:p>
    <w:p w14:paraId="6FC55D65" w14:textId="654AEF9F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Implemented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GitOps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(ArgoCD)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workflows,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accelerating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deployments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while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improving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rollback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safety.</w:t>
      </w:r>
    </w:p>
    <w:p w14:paraId="77ABB4A1" w14:textId="170259EC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Developed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Terraform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modules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FinOps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tagging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strategies,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enforcing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cloud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governance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cost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allocation.</w:t>
      </w:r>
    </w:p>
    <w:p w14:paraId="01B36506" w14:textId="11730D84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Established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observability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CloudWatch,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New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Relic,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OpenTelemetry</w:t>
      </w:r>
      <w:r w:rsidRPr="001E2E4A">
        <w:rPr>
          <w:rFonts w:asciiTheme="minorHAnsi" w:hAnsiTheme="minorHAnsi" w:cstheme="minorHAnsi"/>
          <w:bCs/>
          <w:lang w:eastAsia="en-US"/>
        </w:rPr>
        <w:t>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enabling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distributed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tracing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of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critical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payment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services.</w:t>
      </w:r>
    </w:p>
    <w:p w14:paraId="780805B3" w14:textId="0441DE12" w:rsidR="00631E14" w:rsidRPr="001E2E4A" w:rsidRDefault="00631E14" w:rsidP="00AE139D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Integrated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Jenkins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pipelines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with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OpenShift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regulated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microservice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deployments,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ensuring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PCI-DSS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aligned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release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processes.</w:t>
      </w:r>
    </w:p>
    <w:p w14:paraId="13EA9B38" w14:textId="1FD99687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Hardened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IAM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policies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least-privilege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access,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eliminating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audit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gaps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improving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compliance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scores.</w:t>
      </w:r>
    </w:p>
    <w:p w14:paraId="13632F9D" w14:textId="39CE6C6D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Deployed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AWS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WAF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secure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internet-facing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banking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apps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from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OWASP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Top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10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threats.</w:t>
      </w:r>
    </w:p>
    <w:p w14:paraId="5E300CF7" w14:textId="5AC8AC1A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Automated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compliance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audits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AWS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Config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Rules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integrated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into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ServiceNow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governance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workflows.</w:t>
      </w:r>
    </w:p>
    <w:p w14:paraId="4397E83A" w14:textId="5F82D048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Designed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Blue/Green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&amp;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Canary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deployments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Kubernetes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minimize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release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risk.</w:t>
      </w:r>
    </w:p>
    <w:p w14:paraId="7778EA61" w14:textId="12B2F7BE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Orchestrated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disaster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recovery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strategy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AWS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Backup,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RDS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snapshots,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cross-region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replication.</w:t>
      </w:r>
    </w:p>
    <w:p w14:paraId="31EA0E06" w14:textId="33F40EDA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Conducted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threat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modeling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fraud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prevention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reviews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financial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infrastructure.</w:t>
      </w:r>
    </w:p>
    <w:p w14:paraId="68961043" w14:textId="2A50EA72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Implemented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multi-account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AWS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governance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Organizations,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SCPs,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consolidated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billing.</w:t>
      </w:r>
    </w:p>
    <w:p w14:paraId="3382707B" w14:textId="710D0723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Developed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Python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Bash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scripts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validate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IaC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security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baselines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enforce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compliance.</w:t>
      </w:r>
    </w:p>
    <w:p w14:paraId="69563231" w14:textId="44D4FD53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Secured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banking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networks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VPC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Peering,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Transit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Gateway,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NACL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configurations.</w:t>
      </w:r>
    </w:p>
    <w:p w14:paraId="1B773948" w14:textId="4EE48674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Integrated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GuardDuty,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Inspector,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Security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Hub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proactive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vulnerability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management</w:t>
      </w:r>
      <w:r w:rsidRPr="001E2E4A">
        <w:rPr>
          <w:rFonts w:asciiTheme="minorHAnsi" w:hAnsiTheme="minorHAnsi" w:cstheme="minorHAnsi"/>
          <w:bCs/>
          <w:lang w:eastAsia="en-US"/>
        </w:rPr>
        <w:t>.</w:t>
      </w:r>
    </w:p>
    <w:p w14:paraId="0BF20245" w14:textId="1836D1AC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/>
          <w:lang w:eastAsia="en-US"/>
        </w:rPr>
        <w:t>Reduced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AWS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spend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by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30%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through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reserved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instances,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rightsizing,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idle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cleanup.</w:t>
      </w:r>
    </w:p>
    <w:p w14:paraId="672C692B" w14:textId="4AB9342F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/>
          <w:lang w:eastAsia="en-US"/>
        </w:rPr>
        <w:t>Authored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incident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response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playbooks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aligned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ITIL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&amp;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Barclays’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regulatory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standards.</w:t>
      </w:r>
    </w:p>
    <w:p w14:paraId="733B52CB" w14:textId="72345DCE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Migrated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on-prem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financial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apps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AWS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using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DMS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server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migration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service.</w:t>
      </w:r>
    </w:p>
    <w:p w14:paraId="5AD4AC9D" w14:textId="0F6B34B6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Enabled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KMS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encryption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(at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rest/in-transit)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all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financial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data.</w:t>
      </w:r>
    </w:p>
    <w:p w14:paraId="09A4409F" w14:textId="3547B681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Configured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CloudFront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+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WAF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secure,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global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financial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app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delivery.</w:t>
      </w:r>
    </w:p>
    <w:p w14:paraId="7B0B04C4" w14:textId="280E9516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Integrated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pipeline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quality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gates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security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scanning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compliance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validation.</w:t>
      </w:r>
    </w:p>
    <w:p w14:paraId="7B5DA3BC" w14:textId="6D6931E7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Conducted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CAB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reviews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release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readiness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checks</w:t>
      </w:r>
      <w:r w:rsidRPr="001E2E4A">
        <w:rPr>
          <w:rFonts w:asciiTheme="minorHAnsi" w:hAnsiTheme="minorHAnsi" w:cstheme="minorHAnsi"/>
          <w:bCs/>
          <w:lang w:eastAsia="en-US"/>
        </w:rPr>
        <w:t>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ensuring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risk-free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production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go-lives.</w:t>
      </w:r>
    </w:p>
    <w:p w14:paraId="2F428537" w14:textId="205D8BC9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Led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8-member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DevOps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squad</w:t>
      </w:r>
      <w:r w:rsidRPr="001E2E4A">
        <w:rPr>
          <w:rFonts w:asciiTheme="minorHAnsi" w:hAnsiTheme="minorHAnsi" w:cstheme="minorHAnsi"/>
          <w:bCs/>
          <w:lang w:eastAsia="en-US"/>
        </w:rPr>
        <w:t>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mentoring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them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AWS,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Kubernetes,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compliance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practices.</w:t>
      </w:r>
    </w:p>
    <w:p w14:paraId="045AC119" w14:textId="3C0B2B49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Documented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runbooks,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onboarding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playbooks,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AWS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best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practices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Barclays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DevOps.</w:t>
      </w:r>
    </w:p>
    <w:p w14:paraId="39816E32" w14:textId="36C7BA16" w:rsidR="004D2998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Improved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release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velocity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by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50%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while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maintaining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strict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financial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compliance.</w:t>
      </w:r>
    </w:p>
    <w:p w14:paraId="36743616" w14:textId="77777777" w:rsidR="0004591F" w:rsidRPr="001E2E4A" w:rsidRDefault="0004591F" w:rsidP="0004591F">
      <w:pPr>
        <w:suppressAutoHyphens w:val="0"/>
        <w:jc w:val="both"/>
        <w:rPr>
          <w:rFonts w:asciiTheme="minorHAnsi" w:hAnsiTheme="minorHAnsi" w:cstheme="minorHAnsi"/>
          <w:bCs/>
          <w:lang w:eastAsia="en-US"/>
        </w:rPr>
      </w:pPr>
    </w:p>
    <w:p w14:paraId="1927C705" w14:textId="77777777" w:rsidR="007D186B" w:rsidRPr="001E2E4A" w:rsidRDefault="007D186B" w:rsidP="007D186B">
      <w:pPr>
        <w:suppressAutoHyphens w:val="0"/>
        <w:jc w:val="both"/>
        <w:rPr>
          <w:rFonts w:asciiTheme="minorHAnsi" w:hAnsiTheme="minorHAnsi" w:cstheme="minorHAnsi"/>
          <w:bCs/>
          <w:lang w:eastAsia="en-US"/>
        </w:rPr>
      </w:pPr>
    </w:p>
    <w:p w14:paraId="13FEA2DC" w14:textId="4C0037A0" w:rsidR="002D562A" w:rsidRPr="001E2E4A" w:rsidRDefault="00403661" w:rsidP="00113105">
      <w:pPr>
        <w:rPr>
          <w:rFonts w:asciiTheme="minorHAnsi" w:hAnsiTheme="minorHAnsi" w:cstheme="minorHAnsi"/>
          <w:b/>
          <w:bCs/>
        </w:rPr>
      </w:pPr>
      <w:r w:rsidRPr="001E2E4A">
        <w:rPr>
          <w:rFonts w:asciiTheme="minorHAnsi" w:hAnsiTheme="minorHAnsi" w:cstheme="minorHAnsi"/>
          <w:b/>
          <w:bCs/>
          <w:color w:val="ED7D31" w:themeColor="accent2"/>
          <w:u w:val="single"/>
        </w:rPr>
        <w:t>Environment: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SVN,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Git,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Jenkins,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Nexus,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Maven,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AWS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(EC2,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S3,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EBS,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CloudFormation,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IAM,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VPC,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CloudTrail,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Cost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Explorer),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Terraform,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Ansible,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Puppet,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Chef,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Vault,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Docker,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Kubernetes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(EKS),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OpenShift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(Jenkins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→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OpenShift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Pipelines,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ArgoCD),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Helm,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Istio,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SonarQube,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Python,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Shell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Scripts,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Golang,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Blue/Green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&amp;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Canary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Deployments,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Datadog,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Splunk,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ServiceNow,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Jira,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Linux.</w:t>
      </w:r>
    </w:p>
    <w:p w14:paraId="4B2301DD" w14:textId="77777777" w:rsidR="00113105" w:rsidRPr="001E2E4A" w:rsidRDefault="00113105" w:rsidP="00113105">
      <w:pPr>
        <w:rPr>
          <w:rFonts w:asciiTheme="minorHAnsi" w:hAnsiTheme="minorHAnsi" w:cstheme="minorHAnsi"/>
        </w:rPr>
      </w:pPr>
    </w:p>
    <w:p w14:paraId="447F1796" w14:textId="011437DC" w:rsidR="0058368F" w:rsidRPr="001E2E4A" w:rsidRDefault="000A3A40" w:rsidP="001C392D">
      <w:pPr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/>
          <w:color w:val="ED7D31" w:themeColor="accent2"/>
          <w:lang w:eastAsia="en-US"/>
        </w:rPr>
        <w:t>Cli</w:t>
      </w:r>
      <w:r w:rsidR="00F81D93" w:rsidRPr="001E2E4A">
        <w:rPr>
          <w:rFonts w:asciiTheme="minorHAnsi" w:hAnsiTheme="minorHAnsi" w:cstheme="minorHAnsi"/>
          <w:b/>
          <w:color w:val="ED7D31" w:themeColor="accent2"/>
          <w:lang w:eastAsia="en-US"/>
        </w:rPr>
        <w:t>ent</w:t>
      </w:r>
      <w:r w:rsidR="00B9227C" w:rsidRPr="001E2E4A">
        <w:rPr>
          <w:rFonts w:asciiTheme="minorHAnsi" w:hAnsiTheme="minorHAnsi" w:cstheme="minorHAnsi"/>
          <w:b/>
          <w:lang w:eastAsia="en-US"/>
        </w:rPr>
        <w:t>: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="006D79FB" w:rsidRPr="001E2E4A">
        <w:rPr>
          <w:rFonts w:asciiTheme="minorHAnsi" w:hAnsiTheme="minorHAnsi" w:cstheme="minorHAnsi"/>
          <w:b/>
          <w:lang w:eastAsia="en-US"/>
        </w:rPr>
        <w:t>Illinois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="006D79FB" w:rsidRPr="001E2E4A">
        <w:rPr>
          <w:rFonts w:asciiTheme="minorHAnsi" w:hAnsiTheme="minorHAnsi" w:cstheme="minorHAnsi"/>
          <w:b/>
          <w:lang w:eastAsia="en-US"/>
        </w:rPr>
        <w:t>Department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="006D79FB" w:rsidRPr="001E2E4A">
        <w:rPr>
          <w:rFonts w:asciiTheme="minorHAnsi" w:hAnsiTheme="minorHAnsi" w:cstheme="minorHAnsi"/>
          <w:b/>
          <w:lang w:eastAsia="en-US"/>
        </w:rPr>
        <w:t>of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="006D79FB" w:rsidRPr="001E2E4A">
        <w:rPr>
          <w:rFonts w:asciiTheme="minorHAnsi" w:hAnsiTheme="minorHAnsi" w:cstheme="minorHAnsi"/>
          <w:b/>
          <w:lang w:eastAsia="en-US"/>
        </w:rPr>
        <w:t>Public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="006D79FB" w:rsidRPr="001E2E4A">
        <w:rPr>
          <w:rFonts w:asciiTheme="minorHAnsi" w:hAnsiTheme="minorHAnsi" w:cstheme="minorHAnsi"/>
          <w:b/>
          <w:lang w:eastAsia="en-US"/>
        </w:rPr>
        <w:t>Health</w:t>
      </w:r>
      <w:r w:rsidR="00C67637" w:rsidRPr="001E2E4A">
        <w:rPr>
          <w:rFonts w:asciiTheme="minorHAnsi" w:hAnsiTheme="minorHAnsi" w:cstheme="minorHAnsi"/>
          <w:b/>
          <w:lang w:eastAsia="en-US"/>
        </w:rPr>
        <w:t>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="00C51996" w:rsidRPr="001E2E4A">
        <w:rPr>
          <w:rFonts w:asciiTheme="minorHAnsi" w:hAnsiTheme="minorHAnsi" w:cstheme="minorHAnsi"/>
          <w:b/>
          <w:lang w:eastAsia="en-US"/>
        </w:rPr>
        <w:t>Springfield,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="00C51996" w:rsidRPr="001E2E4A">
        <w:rPr>
          <w:rFonts w:asciiTheme="minorHAnsi" w:hAnsiTheme="minorHAnsi" w:cstheme="minorHAnsi"/>
          <w:b/>
          <w:lang w:eastAsia="en-US"/>
        </w:rPr>
        <w:t>IL</w:t>
      </w:r>
      <w:r w:rsidR="001E2E4A">
        <w:rPr>
          <w:rFonts w:asciiTheme="minorHAnsi" w:hAnsiTheme="minorHAnsi" w:cstheme="minorHAnsi"/>
          <w:b/>
          <w:bCs/>
        </w:rPr>
        <w:t xml:space="preserve"> </w:t>
      </w:r>
    </w:p>
    <w:p w14:paraId="09B00461" w14:textId="3BE08F8A" w:rsidR="00ED229E" w:rsidRPr="001E2E4A" w:rsidRDefault="001C392D" w:rsidP="001544D7">
      <w:pPr>
        <w:rPr>
          <w:rFonts w:asciiTheme="minorHAnsi" w:hAnsiTheme="minorHAnsi" w:cstheme="minorHAnsi"/>
          <w:b/>
          <w:bCs/>
        </w:rPr>
      </w:pPr>
      <w:r w:rsidRPr="001E2E4A">
        <w:rPr>
          <w:rFonts w:asciiTheme="minorHAnsi" w:hAnsiTheme="minorHAnsi" w:cstheme="minorHAnsi"/>
          <w:b/>
          <w:shd w:val="clear" w:color="auto" w:fill="FFFFFF"/>
        </w:rPr>
        <w:t>Role: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="006D79FB" w:rsidRPr="001E2E4A">
        <w:rPr>
          <w:rFonts w:asciiTheme="minorHAnsi" w:hAnsiTheme="minorHAnsi" w:cstheme="minorHAnsi"/>
          <w:b/>
          <w:shd w:val="clear" w:color="auto" w:fill="FFFFFF"/>
        </w:rPr>
        <w:t>Sr.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="006D79FB" w:rsidRPr="001E2E4A">
        <w:rPr>
          <w:rFonts w:asciiTheme="minorHAnsi" w:hAnsiTheme="minorHAnsi" w:cstheme="minorHAnsi"/>
          <w:b/>
          <w:shd w:val="clear" w:color="auto" w:fill="FFFFFF"/>
        </w:rPr>
        <w:t>DevOps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Pr="001E2E4A">
        <w:rPr>
          <w:rFonts w:asciiTheme="minorHAnsi" w:hAnsiTheme="minorHAnsi" w:cstheme="minorHAnsi"/>
          <w:b/>
          <w:shd w:val="clear" w:color="auto" w:fill="FFFFFF"/>
        </w:rPr>
        <w:t>Enginee</w:t>
      </w:r>
      <w:r w:rsidR="00792DAB" w:rsidRPr="001E2E4A">
        <w:rPr>
          <w:rFonts w:asciiTheme="minorHAnsi" w:hAnsiTheme="minorHAnsi" w:cstheme="minorHAnsi"/>
          <w:b/>
          <w:shd w:val="clear" w:color="auto" w:fill="FFFFFF"/>
        </w:rPr>
        <w:t>r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                                                                                                                                   </w:t>
      </w:r>
      <w:r w:rsidRPr="001E2E4A">
        <w:rPr>
          <w:rFonts w:asciiTheme="minorHAnsi" w:hAnsiTheme="minorHAnsi" w:cstheme="minorHAnsi"/>
          <w:b/>
          <w:lang w:eastAsia="en-US"/>
        </w:rPr>
        <w:t>Duration: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="00B44B25" w:rsidRPr="001E2E4A">
        <w:rPr>
          <w:rFonts w:asciiTheme="minorHAnsi" w:hAnsiTheme="minorHAnsi" w:cstheme="minorHAnsi"/>
          <w:b/>
          <w:shd w:val="clear" w:color="auto" w:fill="FFFFFF"/>
        </w:rPr>
        <w:t>Mar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="006D79FB" w:rsidRPr="001E2E4A">
        <w:rPr>
          <w:rFonts w:asciiTheme="minorHAnsi" w:hAnsiTheme="minorHAnsi" w:cstheme="minorHAnsi"/>
          <w:b/>
          <w:shd w:val="clear" w:color="auto" w:fill="FFFFFF"/>
        </w:rPr>
        <w:t>20</w:t>
      </w:r>
      <w:r w:rsidR="00B44B25" w:rsidRPr="001E2E4A">
        <w:rPr>
          <w:rFonts w:asciiTheme="minorHAnsi" w:hAnsiTheme="minorHAnsi" w:cstheme="minorHAnsi"/>
          <w:b/>
          <w:shd w:val="clear" w:color="auto" w:fill="FFFFFF"/>
        </w:rPr>
        <w:t>20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="006D79FB" w:rsidRPr="001E2E4A">
        <w:rPr>
          <w:rFonts w:asciiTheme="minorHAnsi" w:hAnsiTheme="minorHAnsi" w:cstheme="minorHAnsi"/>
          <w:b/>
          <w:shd w:val="clear" w:color="auto" w:fill="FFFFFF"/>
        </w:rPr>
        <w:t>–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="006D79FB" w:rsidRPr="001E2E4A">
        <w:rPr>
          <w:rFonts w:asciiTheme="minorHAnsi" w:hAnsiTheme="minorHAnsi" w:cstheme="minorHAnsi"/>
          <w:b/>
          <w:shd w:val="clear" w:color="auto" w:fill="FFFFFF"/>
        </w:rPr>
        <w:t>Aug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="006D79FB" w:rsidRPr="001E2E4A">
        <w:rPr>
          <w:rFonts w:asciiTheme="minorHAnsi" w:hAnsiTheme="minorHAnsi" w:cstheme="minorHAnsi"/>
          <w:b/>
          <w:shd w:val="clear" w:color="auto" w:fill="FFFFFF"/>
        </w:rPr>
        <w:t>2023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</w:p>
    <w:p w14:paraId="470CBD6D" w14:textId="3B256DC0" w:rsidR="000D42E8" w:rsidRPr="001E2E4A" w:rsidRDefault="009244F7" w:rsidP="009244F7">
      <w:pPr>
        <w:jc w:val="both"/>
        <w:rPr>
          <w:rFonts w:asciiTheme="minorHAnsi" w:hAnsiTheme="minorHAnsi" w:cstheme="minorHAnsi"/>
          <w:b/>
          <w:spacing w:val="-2"/>
          <w:u w:val="single"/>
        </w:rPr>
      </w:pPr>
      <w:r w:rsidRPr="001E2E4A">
        <w:rPr>
          <w:rFonts w:asciiTheme="minorHAnsi" w:hAnsiTheme="minorHAnsi" w:cstheme="minorHAnsi"/>
          <w:b/>
          <w:spacing w:val="-2"/>
          <w:u w:val="single"/>
        </w:rPr>
        <w:t>Responsibilities:</w:t>
      </w:r>
    </w:p>
    <w:p w14:paraId="73C6ECF6" w14:textId="77777777" w:rsidR="0004591F" w:rsidRPr="001E2E4A" w:rsidRDefault="0004591F" w:rsidP="009244F7">
      <w:pPr>
        <w:jc w:val="both"/>
        <w:rPr>
          <w:rFonts w:asciiTheme="minorHAnsi" w:hAnsiTheme="minorHAnsi" w:cstheme="minorHAnsi"/>
          <w:b/>
          <w:spacing w:val="-2"/>
        </w:rPr>
      </w:pPr>
    </w:p>
    <w:p w14:paraId="2B7E204D" w14:textId="3C631BB6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Architected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HIPAA-compliant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workloads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on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AWS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EKS,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ensuring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secure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patient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data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processing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HA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configurations.</w:t>
      </w:r>
    </w:p>
    <w:p w14:paraId="304DCEB1" w14:textId="24FE3503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Built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Azure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DevOps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Pipelines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integrating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testing,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compliance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validation,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Kubernetes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deployments.</w:t>
      </w:r>
    </w:p>
    <w:p w14:paraId="5E2C3303" w14:textId="02E26C04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Migrated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workloads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hybrid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AWS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+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Azure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model,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leveraging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EKS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containers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Azure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App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Services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clinical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apps.</w:t>
      </w:r>
    </w:p>
    <w:p w14:paraId="08601ADC" w14:textId="7F9578D4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Automated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infrastructure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provisioning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AWS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CloudFormation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Azure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Bicep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templates.</w:t>
      </w:r>
    </w:p>
    <w:p w14:paraId="2F625C3A" w14:textId="55D99603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Enabled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CloudTrail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CIS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Benchmarks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audit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logging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compliance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enforcement.</w:t>
      </w:r>
    </w:p>
    <w:p w14:paraId="1940AA5B" w14:textId="655CEC8B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Standardized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deployments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Helm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templates</w:t>
      </w:r>
      <w:r w:rsidRPr="001E2E4A">
        <w:rPr>
          <w:rFonts w:asciiTheme="minorHAnsi" w:hAnsiTheme="minorHAnsi" w:cstheme="minorHAnsi"/>
          <w:bCs/>
          <w:lang w:eastAsia="en-US"/>
        </w:rPr>
        <w:t>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reducing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inconsistencies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across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healthcare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apps.</w:t>
      </w:r>
    </w:p>
    <w:p w14:paraId="0B007CF8" w14:textId="6EC8D401" w:rsidR="00826D9B" w:rsidRPr="001E2E4A" w:rsidRDefault="00826D9B" w:rsidP="00826D9B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Deployed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HIPAA-compliant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microservices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on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OpenShift,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leveraging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Istio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ACM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service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mesh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policy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enforcement.</w:t>
      </w:r>
    </w:p>
    <w:p w14:paraId="6D3FBB2D" w14:textId="0A465F01" w:rsidR="00826D9B" w:rsidRPr="001E2E4A" w:rsidRDefault="00826D9B" w:rsidP="00826D9B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Integrated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OpenShift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cluster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logging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Elastic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Stack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+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Splunk</w:t>
      </w:r>
      <w:r w:rsidRPr="001E2E4A">
        <w:rPr>
          <w:rFonts w:asciiTheme="minorHAnsi" w:hAnsiTheme="minorHAnsi" w:cstheme="minorHAnsi"/>
          <w:bCs/>
          <w:lang w:eastAsia="en-US"/>
        </w:rPr>
        <w:t>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providing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healthcare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audit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evidence.</w:t>
      </w:r>
    </w:p>
    <w:p w14:paraId="4589FCC0" w14:textId="7F647233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/>
          <w:lang w:eastAsia="en-US"/>
        </w:rPr>
        <w:t>Deployed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multi-AZ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DR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strategy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automated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snapshots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failover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testing.</w:t>
      </w:r>
    </w:p>
    <w:p w14:paraId="2219DEB8" w14:textId="0C67CF36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Enhanced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observability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OpenTelemetry,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Datadog,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Splunk,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CloudWatch,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Prometheus,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Grafana.</w:t>
      </w:r>
    </w:p>
    <w:p w14:paraId="79C318DD" w14:textId="1BCD1516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/>
          <w:lang w:eastAsia="en-US"/>
        </w:rPr>
        <w:lastRenderedPageBreak/>
        <w:t>Integrated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Istio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service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mesh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encrypted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communication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across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healthcare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microservices.</w:t>
      </w:r>
    </w:p>
    <w:p w14:paraId="0F58564F" w14:textId="5287C30E" w:rsidR="009A1A34" w:rsidRPr="001E2E4A" w:rsidRDefault="004705A9" w:rsidP="00EE3E75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Automated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security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compliance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validation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Terraform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+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Ansible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remediation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pipelines.</w:t>
      </w:r>
    </w:p>
    <w:p w14:paraId="3188DD87" w14:textId="02BBF0A7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Enforced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Zero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Trust,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RBAC,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IAM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policies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via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Azure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AWS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IAM.</w:t>
      </w:r>
    </w:p>
    <w:p w14:paraId="30C9A449" w14:textId="39A9689E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/>
          <w:lang w:eastAsia="en-US"/>
        </w:rPr>
        <w:t>Built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HIPAA-ready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logging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pipelines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using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Elastic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Stack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Cloud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Logging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audit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trails.</w:t>
      </w:r>
    </w:p>
    <w:p w14:paraId="0088BEF9" w14:textId="20D33C3A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Implemented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Cloud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Billing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APIs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tagging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strategy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healthcare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cost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governance.</w:t>
      </w:r>
    </w:p>
    <w:p w14:paraId="77774F46" w14:textId="6FFC4D96" w:rsidR="00EE3E75" w:rsidRPr="001E2E4A" w:rsidRDefault="00EE3E75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/>
          <w:lang w:eastAsia="en-US"/>
        </w:rPr>
        <w:t>Integrated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Kafka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sidecar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architecture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into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healthcare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microservices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real-time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patient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data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processing,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ensuring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HIPAA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compliance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reliable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event-driven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workflows.</w:t>
      </w:r>
    </w:p>
    <w:p w14:paraId="094E9490" w14:textId="2F4E0A15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Developed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dashboards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in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Grafana/New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Relic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SLA-driven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patient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application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monitoring.</w:t>
      </w:r>
    </w:p>
    <w:p w14:paraId="4BE9BCF0" w14:textId="7D127899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Automated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compliance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Python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Golang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CLI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tools,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reducing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manual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errors.</w:t>
      </w:r>
    </w:p>
    <w:p w14:paraId="28A35CCE" w14:textId="1857959C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Conducted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penetration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testing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remediation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cycles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across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healthcare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workloads.</w:t>
      </w:r>
    </w:p>
    <w:p w14:paraId="1C0F6EF9" w14:textId="0EEF2191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Established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multi-cloud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secure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connectivity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via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VPNs,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VPC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peering,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Private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Link.</w:t>
      </w:r>
    </w:p>
    <w:p w14:paraId="6AB32E5E" w14:textId="0E13631B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Integrated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container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security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scanners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(Aqua,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Trivy)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into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pipelines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vulnerability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detection.</w:t>
      </w:r>
    </w:p>
    <w:p w14:paraId="59DD75BF" w14:textId="79DA4CAA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Cut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cloud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costs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by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25%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lifecycle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policies,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reserved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instances,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workload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rightsizing.</w:t>
      </w:r>
    </w:p>
    <w:p w14:paraId="7CEDB741" w14:textId="0C5B9AD3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Automated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audit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evidence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collection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HIPAA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compliance,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streamlining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certification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cycles.</w:t>
      </w:r>
    </w:p>
    <w:p w14:paraId="6F56DD09" w14:textId="6DD337E0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Implemented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Blue/Green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deployments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patient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portal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apps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near-zero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downtime.</w:t>
      </w:r>
    </w:p>
    <w:p w14:paraId="7F3E3541" w14:textId="28869EF1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Coordinated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CAB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reviews,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DR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drills,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compliance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workshops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healthcare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stakeholders.</w:t>
      </w:r>
    </w:p>
    <w:p w14:paraId="345853F2" w14:textId="5319B021" w:rsidR="004705A9" w:rsidRPr="001E2E4A" w:rsidRDefault="004705A9" w:rsidP="004D2998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Mentored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internal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teams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on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multi-cloud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DevOps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in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regulated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environments.</w:t>
      </w:r>
    </w:p>
    <w:p w14:paraId="31474FD6" w14:textId="03B247E5" w:rsidR="004705A9" w:rsidRPr="001E2E4A" w:rsidRDefault="004705A9" w:rsidP="004705A9">
      <w:pPr>
        <w:numPr>
          <w:ilvl w:val="0"/>
          <w:numId w:val="2"/>
        </w:numPr>
        <w:suppressAutoHyphens w:val="0"/>
        <w:ind w:left="720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Recognized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maintaining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HIPAA-compliant,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scalable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platforms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during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COVID-19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pandemic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surges.</w:t>
      </w:r>
    </w:p>
    <w:p w14:paraId="324F8335" w14:textId="680E8ACC" w:rsidR="00403661" w:rsidRPr="001E2E4A" w:rsidRDefault="00403661" w:rsidP="00403661">
      <w:pPr>
        <w:tabs>
          <w:tab w:val="left" w:pos="500"/>
          <w:tab w:val="left" w:pos="501"/>
        </w:tabs>
        <w:suppressAutoHyphens w:val="0"/>
        <w:spacing w:before="115"/>
        <w:ind w:right="131"/>
        <w:rPr>
          <w:rFonts w:asciiTheme="minorHAnsi" w:eastAsia="Calibri" w:hAnsiTheme="minorHAnsi" w:cstheme="minorHAnsi"/>
          <w:b/>
          <w:bCs/>
          <w:u w:val="single"/>
          <w:lang w:eastAsia="en-US"/>
        </w:rPr>
      </w:pPr>
      <w:r w:rsidRPr="001E2E4A">
        <w:rPr>
          <w:rFonts w:asciiTheme="minorHAnsi" w:hAnsiTheme="minorHAnsi" w:cstheme="minorHAnsi"/>
          <w:b/>
          <w:bCs/>
          <w:color w:val="ED7D31" w:themeColor="accent2"/>
          <w:u w:val="single"/>
        </w:rPr>
        <w:t>Environment:</w:t>
      </w:r>
      <w:r w:rsidR="001E2E4A">
        <w:rPr>
          <w:rFonts w:asciiTheme="minorHAnsi" w:hAnsiTheme="minorHAnsi" w:cstheme="minorHAnsi"/>
          <w:b/>
          <w:bCs/>
          <w:color w:val="ED7D31" w:themeColor="accent2"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Git,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GitLab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CI/CD,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Azure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DevOps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Pipelines,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Jenkins,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Nexus,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Maven,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AWS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(EKS,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EC2,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CloudFormation,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CloudTrail,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S3,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IAM),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Azure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(AKS,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ARM,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Bicep,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Monitor,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AAD),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Terraform,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Ansible,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OpenShift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(ACM,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Istio,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Logging),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Helm,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Docker,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Python,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Shell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Scripts,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Golang,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Prometheus,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Grafana,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OpenTelemetry,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Elastic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Stack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(ELK),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Splunk,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Vault,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WAF,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DLP,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HIPAA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Controls,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Jira,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ServiceNow,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113105" w:rsidRPr="001E2E4A">
        <w:rPr>
          <w:rFonts w:asciiTheme="minorHAnsi" w:hAnsiTheme="minorHAnsi" w:cstheme="minorHAnsi"/>
          <w:b/>
          <w:bCs/>
        </w:rPr>
        <w:t>Linux.</w:t>
      </w:r>
    </w:p>
    <w:p w14:paraId="3A64273A" w14:textId="77777777" w:rsidR="00CC7ACC" w:rsidRPr="001E2E4A" w:rsidRDefault="00CC7ACC" w:rsidP="00F769BD">
      <w:pPr>
        <w:rPr>
          <w:rFonts w:asciiTheme="minorHAnsi" w:hAnsiTheme="minorHAnsi" w:cstheme="minorHAnsi"/>
          <w:b/>
          <w:lang w:eastAsia="en-US"/>
        </w:rPr>
      </w:pPr>
    </w:p>
    <w:p w14:paraId="56013EA1" w14:textId="5C6E7372" w:rsidR="00D21D08" w:rsidRPr="001E2E4A" w:rsidRDefault="001A5F71" w:rsidP="005A08AE">
      <w:pPr>
        <w:rPr>
          <w:rFonts w:asciiTheme="minorHAnsi" w:hAnsiTheme="minorHAnsi" w:cstheme="minorHAnsi"/>
          <w:b/>
          <w:shd w:val="clear" w:color="auto" w:fill="FFFFFF"/>
        </w:rPr>
      </w:pPr>
      <w:r w:rsidRPr="001E2E4A">
        <w:rPr>
          <w:rFonts w:asciiTheme="minorHAnsi" w:hAnsiTheme="minorHAnsi" w:cstheme="minorHAnsi"/>
          <w:b/>
          <w:color w:val="ED7D31" w:themeColor="accent2"/>
          <w:shd w:val="clear" w:color="auto" w:fill="FFFFFF"/>
        </w:rPr>
        <w:t>Client</w:t>
      </w:r>
      <w:r w:rsidR="007E6680" w:rsidRPr="001E2E4A">
        <w:rPr>
          <w:rFonts w:asciiTheme="minorHAnsi" w:hAnsiTheme="minorHAnsi" w:cstheme="minorHAnsi"/>
          <w:b/>
          <w:color w:val="ED7D31" w:themeColor="accent2"/>
          <w:shd w:val="clear" w:color="auto" w:fill="FFFFFF"/>
        </w:rPr>
        <w:t>:</w:t>
      </w:r>
      <w:r w:rsidR="001E2E4A">
        <w:rPr>
          <w:rFonts w:asciiTheme="minorHAnsi" w:hAnsiTheme="minorHAnsi" w:cstheme="minorHAnsi"/>
          <w:b/>
          <w:color w:val="ED7D31" w:themeColor="accent2"/>
          <w:shd w:val="clear" w:color="auto" w:fill="FFFFFF"/>
        </w:rPr>
        <w:t xml:space="preserve"> </w:t>
      </w:r>
      <w:r w:rsidR="00C67637" w:rsidRPr="001E2E4A">
        <w:rPr>
          <w:rFonts w:asciiTheme="minorHAnsi" w:hAnsiTheme="minorHAnsi" w:cstheme="minorHAnsi"/>
          <w:b/>
          <w:shd w:val="clear" w:color="auto" w:fill="FFFFFF"/>
        </w:rPr>
        <w:t>Macy’s,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="00C67637" w:rsidRPr="001E2E4A">
        <w:rPr>
          <w:rFonts w:asciiTheme="minorHAnsi" w:hAnsiTheme="minorHAnsi" w:cstheme="minorHAnsi"/>
          <w:b/>
          <w:shd w:val="clear" w:color="auto" w:fill="FFFFFF"/>
        </w:rPr>
        <w:t>San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="00C67637" w:rsidRPr="001E2E4A">
        <w:rPr>
          <w:rFonts w:asciiTheme="minorHAnsi" w:hAnsiTheme="minorHAnsi" w:cstheme="minorHAnsi"/>
          <w:b/>
          <w:shd w:val="clear" w:color="auto" w:fill="FFFFFF"/>
        </w:rPr>
        <w:t>Antonio,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="00C67637" w:rsidRPr="001E2E4A">
        <w:rPr>
          <w:rFonts w:asciiTheme="minorHAnsi" w:hAnsiTheme="minorHAnsi" w:cstheme="minorHAnsi"/>
          <w:b/>
          <w:shd w:val="clear" w:color="auto" w:fill="FFFFFF"/>
        </w:rPr>
        <w:t>TX</w:t>
      </w:r>
    </w:p>
    <w:p w14:paraId="18DAC1AD" w14:textId="47222539" w:rsidR="003A27EE" w:rsidRPr="001E2E4A" w:rsidRDefault="005A08AE" w:rsidP="00ED61EF">
      <w:pPr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/>
          <w:shd w:val="clear" w:color="auto" w:fill="FFFFFF"/>
        </w:rPr>
        <w:t>Role: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="00C67637" w:rsidRPr="001E2E4A">
        <w:rPr>
          <w:rFonts w:asciiTheme="minorHAnsi" w:hAnsiTheme="minorHAnsi" w:cstheme="minorHAnsi"/>
          <w:b/>
          <w:shd w:val="clear" w:color="auto" w:fill="FFFFFF"/>
        </w:rPr>
        <w:t>Azure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Pr="001E2E4A">
        <w:rPr>
          <w:rFonts w:asciiTheme="minorHAnsi" w:hAnsiTheme="minorHAnsi" w:cstheme="minorHAnsi"/>
          <w:b/>
          <w:shd w:val="clear" w:color="auto" w:fill="FFFFFF"/>
        </w:rPr>
        <w:t>Dev</w:t>
      </w:r>
      <w:r w:rsidR="00791FF6" w:rsidRPr="001E2E4A">
        <w:rPr>
          <w:rFonts w:asciiTheme="minorHAnsi" w:hAnsiTheme="minorHAnsi" w:cstheme="minorHAnsi"/>
          <w:b/>
          <w:shd w:val="clear" w:color="auto" w:fill="FFFFFF"/>
        </w:rPr>
        <w:t>O</w:t>
      </w:r>
      <w:r w:rsidRPr="001E2E4A">
        <w:rPr>
          <w:rFonts w:asciiTheme="minorHAnsi" w:hAnsiTheme="minorHAnsi" w:cstheme="minorHAnsi"/>
          <w:b/>
          <w:shd w:val="clear" w:color="auto" w:fill="FFFFFF"/>
        </w:rPr>
        <w:t>ps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Pr="001E2E4A">
        <w:rPr>
          <w:rFonts w:asciiTheme="minorHAnsi" w:hAnsiTheme="minorHAnsi" w:cstheme="minorHAnsi"/>
          <w:b/>
          <w:shd w:val="clear" w:color="auto" w:fill="FFFFFF"/>
        </w:rPr>
        <w:t>Engineer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                                                                                                                                 </w:t>
      </w:r>
      <w:r w:rsidRPr="001E2E4A">
        <w:rPr>
          <w:rFonts w:asciiTheme="minorHAnsi" w:hAnsiTheme="minorHAnsi" w:cstheme="minorHAnsi"/>
          <w:b/>
          <w:lang w:eastAsia="en-US"/>
        </w:rPr>
        <w:t>Duration: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="00C67637" w:rsidRPr="001E2E4A">
        <w:rPr>
          <w:rFonts w:asciiTheme="minorHAnsi" w:hAnsiTheme="minorHAnsi" w:cstheme="minorHAnsi"/>
          <w:b/>
        </w:rPr>
        <w:t>Jun</w:t>
      </w:r>
      <w:r w:rsidR="001E2E4A">
        <w:rPr>
          <w:rFonts w:asciiTheme="minorHAnsi" w:hAnsiTheme="minorHAnsi" w:cstheme="minorHAnsi"/>
          <w:b/>
        </w:rPr>
        <w:t xml:space="preserve"> </w:t>
      </w:r>
      <w:r w:rsidR="00C67637" w:rsidRPr="001E2E4A">
        <w:rPr>
          <w:rFonts w:asciiTheme="minorHAnsi" w:hAnsiTheme="minorHAnsi" w:cstheme="minorHAnsi"/>
          <w:b/>
        </w:rPr>
        <w:t>201</w:t>
      </w:r>
      <w:r w:rsidR="00B44B25" w:rsidRPr="001E2E4A">
        <w:rPr>
          <w:rFonts w:asciiTheme="minorHAnsi" w:hAnsiTheme="minorHAnsi" w:cstheme="minorHAnsi"/>
          <w:b/>
        </w:rPr>
        <w:t>8</w:t>
      </w:r>
      <w:r w:rsidR="001E2E4A">
        <w:rPr>
          <w:rFonts w:asciiTheme="minorHAnsi" w:hAnsiTheme="minorHAnsi" w:cstheme="minorHAnsi"/>
          <w:b/>
        </w:rPr>
        <w:t xml:space="preserve"> </w:t>
      </w:r>
      <w:r w:rsidR="00C67637" w:rsidRPr="001E2E4A">
        <w:rPr>
          <w:rFonts w:asciiTheme="minorHAnsi" w:hAnsiTheme="minorHAnsi" w:cstheme="minorHAnsi"/>
          <w:b/>
        </w:rPr>
        <w:t>–</w:t>
      </w:r>
      <w:r w:rsidR="001E2E4A">
        <w:rPr>
          <w:rFonts w:asciiTheme="minorHAnsi" w:hAnsiTheme="minorHAnsi" w:cstheme="minorHAnsi"/>
          <w:b/>
        </w:rPr>
        <w:t xml:space="preserve"> </w:t>
      </w:r>
      <w:r w:rsidR="00B44B25" w:rsidRPr="001E2E4A">
        <w:rPr>
          <w:rFonts w:asciiTheme="minorHAnsi" w:hAnsiTheme="minorHAnsi" w:cstheme="minorHAnsi"/>
          <w:b/>
        </w:rPr>
        <w:t>Feb</w:t>
      </w:r>
      <w:r w:rsidR="001E2E4A">
        <w:rPr>
          <w:rFonts w:asciiTheme="minorHAnsi" w:hAnsiTheme="minorHAnsi" w:cstheme="minorHAnsi"/>
          <w:b/>
        </w:rPr>
        <w:t xml:space="preserve"> </w:t>
      </w:r>
      <w:r w:rsidR="00C51996" w:rsidRPr="001E2E4A">
        <w:rPr>
          <w:rFonts w:asciiTheme="minorHAnsi" w:hAnsiTheme="minorHAnsi" w:cstheme="minorHAnsi"/>
          <w:b/>
        </w:rPr>
        <w:t>20</w:t>
      </w:r>
      <w:r w:rsidR="00B44B25" w:rsidRPr="001E2E4A">
        <w:rPr>
          <w:rFonts w:asciiTheme="minorHAnsi" w:hAnsiTheme="minorHAnsi" w:cstheme="minorHAnsi"/>
          <w:b/>
        </w:rPr>
        <w:t>20</w:t>
      </w:r>
    </w:p>
    <w:p w14:paraId="2E9AEE70" w14:textId="76C032D4" w:rsidR="000703AA" w:rsidRPr="001E2E4A" w:rsidRDefault="007E601F" w:rsidP="00ED61EF">
      <w:pPr>
        <w:jc w:val="both"/>
        <w:rPr>
          <w:rFonts w:asciiTheme="minorHAnsi" w:hAnsiTheme="minorHAnsi" w:cstheme="minorHAnsi"/>
          <w:b/>
          <w:spacing w:val="-2"/>
          <w:u w:val="single"/>
        </w:rPr>
      </w:pPr>
      <w:r w:rsidRPr="001E2E4A">
        <w:rPr>
          <w:rFonts w:asciiTheme="minorHAnsi" w:hAnsiTheme="minorHAnsi" w:cstheme="minorHAnsi"/>
          <w:b/>
          <w:spacing w:val="-2"/>
          <w:u w:val="single"/>
        </w:rPr>
        <w:t>Responsibilities:</w:t>
      </w:r>
    </w:p>
    <w:p w14:paraId="6489721C" w14:textId="77777777" w:rsidR="0004591F" w:rsidRPr="001E2E4A" w:rsidRDefault="0004591F" w:rsidP="00ED61EF">
      <w:pPr>
        <w:jc w:val="both"/>
        <w:rPr>
          <w:rFonts w:asciiTheme="minorHAnsi" w:hAnsiTheme="minorHAnsi" w:cstheme="minorHAnsi"/>
          <w:b/>
          <w:color w:val="15BBFF"/>
          <w:spacing w:val="-2"/>
        </w:rPr>
      </w:pPr>
    </w:p>
    <w:p w14:paraId="7784C18F" w14:textId="448853B3" w:rsidR="00113105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Migrated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retail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applications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AWS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EKS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scaling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during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seasonal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sales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peaks.</w:t>
      </w:r>
    </w:p>
    <w:p w14:paraId="683FEFEA" w14:textId="60E1CA1D" w:rsidR="00113105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Designed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hybrid-cloud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workloads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across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AWS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+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GCP</w:t>
      </w:r>
      <w:r w:rsidRPr="001E2E4A">
        <w:rPr>
          <w:rFonts w:asciiTheme="minorHAnsi" w:hAnsiTheme="minorHAnsi" w:cstheme="minorHAnsi"/>
          <w:bCs/>
          <w:lang w:eastAsia="en-US"/>
        </w:rPr>
        <w:t>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enabling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seamless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integration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of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POS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e-commerce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platforms.</w:t>
      </w:r>
    </w:p>
    <w:p w14:paraId="0A84403F" w14:textId="1001C020" w:rsidR="0021337E" w:rsidRPr="001E2E4A" w:rsidRDefault="0021337E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Implemented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Cloud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SQL-backed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services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on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GCP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to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support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retail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applications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with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high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availability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optimized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query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performance.</w:t>
      </w:r>
    </w:p>
    <w:p w14:paraId="7AE7F21B" w14:textId="5FF79181" w:rsidR="00113105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Built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CI/CD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pipelines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UDeploy,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Jenkins,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GitHub,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automating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retail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deployments.</w:t>
      </w:r>
    </w:p>
    <w:p w14:paraId="161A4EB5" w14:textId="628C50A2" w:rsidR="00CC6A67" w:rsidRPr="001E2E4A" w:rsidRDefault="00CC6A67" w:rsidP="00CC6A67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Scaled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retail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applications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across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OpenShift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Kubernetes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clusters,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supporting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high-traffic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seasonal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sales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autoscaling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CDN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optimizations.</w:t>
      </w:r>
    </w:p>
    <w:p w14:paraId="45714FF4" w14:textId="6B3A6C7F" w:rsidR="00113105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Implemented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Kubernetes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autoscaling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manage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unpredictable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retail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traffic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spikes.</w:t>
      </w:r>
    </w:p>
    <w:p w14:paraId="72E48927" w14:textId="43DB1B24" w:rsidR="00113105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Applied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OAuth2.0-secured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APIs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secure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payment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processing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customer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authentication.</w:t>
      </w:r>
    </w:p>
    <w:p w14:paraId="5E39E9A4" w14:textId="32709CDD" w:rsidR="00113105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Enabled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CDN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optimization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with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CloudFront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reduce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checkout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latency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by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30%.</w:t>
      </w:r>
    </w:p>
    <w:p w14:paraId="1A2C7B5D" w14:textId="7D22FA05" w:rsidR="00113105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Automated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provisioning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Terraform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+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AWS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CloudFormation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retail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workloads.</w:t>
      </w:r>
    </w:p>
    <w:p w14:paraId="12C84DF6" w14:textId="0123FA14" w:rsidR="00113105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Implemented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cost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governance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using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AWS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Cost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Explorer,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Budgets,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tagging.</w:t>
      </w:r>
    </w:p>
    <w:p w14:paraId="6AB7749F" w14:textId="7DE48BBC" w:rsidR="00113105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Designed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multi-region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DR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strategy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POS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inventory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systems.</w:t>
      </w:r>
    </w:p>
    <w:p w14:paraId="3308EDA2" w14:textId="2E53FFD0" w:rsidR="00113105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Configured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AWS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WAF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Shield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protect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against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DDoS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retail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fraud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attacks.</w:t>
      </w:r>
    </w:p>
    <w:p w14:paraId="72263D99" w14:textId="65555466" w:rsidR="00113105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Enhanced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observability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Datadog,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Prometheus,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New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Relic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real-time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metrics.</w:t>
      </w:r>
    </w:p>
    <w:p w14:paraId="26E897A3" w14:textId="34C90FB5" w:rsidR="00113105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/>
          <w:lang w:eastAsia="en-US"/>
        </w:rPr>
        <w:t>Integrated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OpenTelemetry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into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e-commerce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pipelines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distributed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tracing.</w:t>
      </w:r>
    </w:p>
    <w:p w14:paraId="68271F57" w14:textId="494CF3B0" w:rsidR="00113105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Deployed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GCP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BigQuery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retail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analytics,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customer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insights,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sales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forecasting.</w:t>
      </w:r>
    </w:p>
    <w:p w14:paraId="188EEA06" w14:textId="691B80AE" w:rsidR="00113105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Secured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workloads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IAM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hardening,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KMS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encryption,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and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Vault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secrets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management</w:t>
      </w:r>
      <w:r w:rsidRPr="001E2E4A">
        <w:rPr>
          <w:rFonts w:asciiTheme="minorHAnsi" w:hAnsiTheme="minorHAnsi" w:cstheme="minorHAnsi"/>
          <w:bCs/>
          <w:lang w:eastAsia="en-US"/>
        </w:rPr>
        <w:t>.</w:t>
      </w:r>
    </w:p>
    <w:p w14:paraId="56035F59" w14:textId="095E7476" w:rsidR="00113105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Implemented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Blue/Green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deployments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checkout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services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minimize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downtime.</w:t>
      </w:r>
    </w:p>
    <w:p w14:paraId="3DDE4C64" w14:textId="74C13470" w:rsidR="00113105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Automated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compliance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checks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CIS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benchmarks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for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PCI-DSS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readiness.</w:t>
      </w:r>
    </w:p>
    <w:p w14:paraId="78667226" w14:textId="263536B1" w:rsidR="00113105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Reduced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seasonal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cloud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costs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by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25%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through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reserved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instances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and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lifecycle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policies.</w:t>
      </w:r>
    </w:p>
    <w:p w14:paraId="6D95C4A6" w14:textId="3F245F37" w:rsidR="00113105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Created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dashboards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in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Grafana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+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Cloud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Monitoring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executive-level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sales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metrics.</w:t>
      </w:r>
    </w:p>
    <w:p w14:paraId="6E3FBEA0" w14:textId="2E60E224" w:rsidR="00113105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Cs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Coordinated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retail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operations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teams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to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align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DevOps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delivery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with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business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events.</w:t>
      </w:r>
    </w:p>
    <w:p w14:paraId="23DC1591" w14:textId="20C2A58C" w:rsidR="00107154" w:rsidRPr="001E2E4A" w:rsidRDefault="00113105" w:rsidP="004D2998">
      <w:pPr>
        <w:numPr>
          <w:ilvl w:val="0"/>
          <w:numId w:val="2"/>
        </w:numPr>
        <w:tabs>
          <w:tab w:val="left" w:pos="861"/>
        </w:tabs>
        <w:suppressAutoHyphens w:val="0"/>
        <w:ind w:left="720" w:right="133" w:hanging="360"/>
        <w:jc w:val="both"/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Cs/>
          <w:lang w:eastAsia="en-US"/>
        </w:rPr>
        <w:t>Recognized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for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Cs/>
          <w:lang w:eastAsia="en-US"/>
        </w:rPr>
        <w:t>enabling</w:t>
      </w:r>
      <w:r w:rsidR="001E2E4A">
        <w:rPr>
          <w:rFonts w:asciiTheme="minorHAnsi" w:hAnsiTheme="minorHAnsi" w:cstheme="minorHAnsi"/>
          <w:bCs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seamless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Black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Friday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scaling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with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zero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lang w:eastAsia="en-US"/>
        </w:rPr>
        <w:t>downtime.</w:t>
      </w:r>
    </w:p>
    <w:p w14:paraId="7E5E8DFD" w14:textId="1E3B2BB1" w:rsidR="00403661" w:rsidRPr="001E2E4A" w:rsidRDefault="00403661" w:rsidP="00403661">
      <w:pPr>
        <w:tabs>
          <w:tab w:val="left" w:pos="500"/>
          <w:tab w:val="left" w:pos="501"/>
        </w:tabs>
        <w:suppressAutoHyphens w:val="0"/>
        <w:spacing w:before="115"/>
        <w:ind w:right="131"/>
        <w:rPr>
          <w:rFonts w:asciiTheme="minorHAnsi" w:hAnsiTheme="minorHAnsi" w:cstheme="minorHAnsi"/>
          <w:b/>
          <w:bCs/>
        </w:rPr>
      </w:pPr>
      <w:r w:rsidRPr="001E2E4A">
        <w:rPr>
          <w:rFonts w:asciiTheme="minorHAnsi" w:hAnsiTheme="minorHAnsi" w:cstheme="minorHAnsi"/>
          <w:b/>
          <w:bCs/>
          <w:color w:val="ED7D31" w:themeColor="accent2"/>
          <w:u w:val="single"/>
        </w:rPr>
        <w:t>Environment:</w:t>
      </w:r>
      <w:r w:rsidR="001E2E4A">
        <w:rPr>
          <w:rFonts w:asciiTheme="minorHAnsi" w:hAnsiTheme="minorHAnsi" w:cstheme="minorHAnsi"/>
          <w:b/>
          <w:bCs/>
          <w:color w:val="ED7D31" w:themeColor="accent2"/>
          <w:u w:val="single"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Git,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GitHub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Actions,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Jenkins,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Nexus,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Maven,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Gradle,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AWS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(EKS,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EC2,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CloudFormation,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S3,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IAM,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CloudFront),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GCP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(GKE,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Anthos,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VPC,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IAM,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Cloud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Billing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APIs),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Terraform,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Ansible,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OpenShift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(Cluster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Autoscaling,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ACM),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Helm,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Docker,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Istio,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ArgoCD,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CDN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Optimization,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OAuth2.0,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OIDC,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Python,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Bash,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Golang,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Prometheus,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Grafana,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New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Relic,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Datadog,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Cloud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Logging,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Blue/Green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Deployments,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Jira,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Confluence,</w:t>
      </w:r>
      <w:r w:rsidR="001E2E4A">
        <w:rPr>
          <w:rFonts w:asciiTheme="minorHAnsi" w:hAnsiTheme="minorHAnsi" w:cstheme="minorHAnsi"/>
          <w:b/>
          <w:bCs/>
        </w:rPr>
        <w:t xml:space="preserve"> </w:t>
      </w:r>
      <w:r w:rsidR="00957CD2" w:rsidRPr="001E2E4A">
        <w:rPr>
          <w:rFonts w:asciiTheme="minorHAnsi" w:hAnsiTheme="minorHAnsi" w:cstheme="minorHAnsi"/>
          <w:b/>
          <w:bCs/>
        </w:rPr>
        <w:t>Linux.</w:t>
      </w:r>
    </w:p>
    <w:p w14:paraId="717BC6F4" w14:textId="77777777" w:rsidR="001E2E4A" w:rsidRPr="001E2E4A" w:rsidRDefault="001E2E4A" w:rsidP="00403661">
      <w:pPr>
        <w:tabs>
          <w:tab w:val="left" w:pos="500"/>
          <w:tab w:val="left" w:pos="501"/>
        </w:tabs>
        <w:suppressAutoHyphens w:val="0"/>
        <w:spacing w:before="115"/>
        <w:ind w:right="131"/>
        <w:rPr>
          <w:rFonts w:asciiTheme="minorHAnsi" w:hAnsiTheme="minorHAnsi" w:cstheme="minorHAnsi"/>
          <w:lang w:eastAsia="en-US"/>
        </w:rPr>
      </w:pPr>
    </w:p>
    <w:p w14:paraId="6B3705F2" w14:textId="77777777" w:rsidR="00107154" w:rsidRPr="001E2E4A" w:rsidRDefault="00107154" w:rsidP="00107154">
      <w:pPr>
        <w:shd w:val="clear" w:color="auto" w:fill="FFFFFF"/>
        <w:suppressAutoHyphens w:val="0"/>
        <w:jc w:val="both"/>
        <w:rPr>
          <w:rFonts w:asciiTheme="minorHAnsi" w:hAnsiTheme="minorHAnsi" w:cstheme="minorHAnsi"/>
        </w:rPr>
      </w:pPr>
    </w:p>
    <w:p w14:paraId="0350E6AD" w14:textId="629EF781" w:rsidR="00107154" w:rsidRPr="001E2E4A" w:rsidRDefault="00107154" w:rsidP="00107154">
      <w:pPr>
        <w:rPr>
          <w:rFonts w:asciiTheme="minorHAnsi" w:hAnsiTheme="minorHAnsi" w:cstheme="minorHAnsi"/>
          <w:b/>
          <w:color w:val="000000" w:themeColor="text1"/>
          <w:lang w:eastAsia="en-US"/>
        </w:rPr>
      </w:pPr>
      <w:r w:rsidRPr="001E2E4A">
        <w:rPr>
          <w:rFonts w:asciiTheme="minorHAnsi" w:hAnsiTheme="minorHAnsi" w:cstheme="minorHAnsi"/>
          <w:b/>
          <w:color w:val="ED7D31" w:themeColor="accent2"/>
          <w:lang w:eastAsia="en-US"/>
        </w:rPr>
        <w:lastRenderedPageBreak/>
        <w:t>Client:</w:t>
      </w:r>
      <w:r w:rsidR="001E2E4A">
        <w:rPr>
          <w:rFonts w:asciiTheme="minorHAnsi" w:hAnsiTheme="minorHAnsi" w:cstheme="minorHAnsi"/>
          <w:b/>
          <w:color w:val="ED7D31" w:themeColor="accent2"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color w:val="000000" w:themeColor="text1"/>
          <w:lang w:eastAsia="en-US"/>
        </w:rPr>
        <w:t>EQUIFAX,</w:t>
      </w:r>
      <w:r w:rsidR="001E2E4A">
        <w:rPr>
          <w:rFonts w:asciiTheme="minorHAnsi" w:hAnsiTheme="minorHAnsi" w:cstheme="minorHAnsi"/>
          <w:b/>
          <w:color w:val="000000" w:themeColor="text1"/>
          <w:lang w:eastAsia="en-US"/>
        </w:rPr>
        <w:t xml:space="preserve"> </w:t>
      </w:r>
      <w:r w:rsidRPr="001E2E4A">
        <w:rPr>
          <w:rFonts w:asciiTheme="minorHAnsi" w:hAnsiTheme="minorHAnsi" w:cstheme="minorHAnsi"/>
          <w:b/>
          <w:color w:val="000000" w:themeColor="text1"/>
          <w:lang w:eastAsia="en-US"/>
        </w:rPr>
        <w:t>A</w:t>
      </w:r>
      <w:r w:rsidR="00B44B25" w:rsidRPr="001E2E4A">
        <w:rPr>
          <w:rFonts w:asciiTheme="minorHAnsi" w:hAnsiTheme="minorHAnsi" w:cstheme="minorHAnsi"/>
          <w:b/>
          <w:color w:val="000000" w:themeColor="text1"/>
          <w:lang w:eastAsia="en-US"/>
        </w:rPr>
        <w:t>lpharetta,</w:t>
      </w:r>
      <w:r w:rsidR="001E2E4A">
        <w:rPr>
          <w:rFonts w:asciiTheme="minorHAnsi" w:hAnsiTheme="minorHAnsi" w:cstheme="minorHAnsi"/>
          <w:b/>
          <w:color w:val="000000" w:themeColor="text1"/>
          <w:lang w:eastAsia="en-US"/>
        </w:rPr>
        <w:t xml:space="preserve"> </w:t>
      </w:r>
      <w:r w:rsidR="00B44B25" w:rsidRPr="001E2E4A">
        <w:rPr>
          <w:rFonts w:asciiTheme="minorHAnsi" w:hAnsiTheme="minorHAnsi" w:cstheme="minorHAnsi"/>
          <w:b/>
          <w:color w:val="000000" w:themeColor="text1"/>
          <w:lang w:eastAsia="en-US"/>
        </w:rPr>
        <w:t>GA</w:t>
      </w:r>
    </w:p>
    <w:p w14:paraId="00673EFA" w14:textId="01B235E6" w:rsidR="00A83098" w:rsidRPr="001E2E4A" w:rsidRDefault="00A83098" w:rsidP="003945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8865"/>
        </w:tabs>
        <w:rPr>
          <w:rFonts w:asciiTheme="minorHAnsi" w:hAnsiTheme="minorHAnsi" w:cstheme="minorHAnsi"/>
          <w:b/>
          <w:color w:val="000000" w:themeColor="text1"/>
          <w:lang w:eastAsia="en-US"/>
        </w:rPr>
      </w:pPr>
      <w:r w:rsidRPr="001E2E4A">
        <w:rPr>
          <w:rFonts w:asciiTheme="minorHAnsi" w:hAnsiTheme="minorHAnsi" w:cstheme="minorHAnsi"/>
          <w:b/>
          <w:color w:val="000000" w:themeColor="text1"/>
        </w:rPr>
        <w:t>Role:</w:t>
      </w:r>
      <w:r w:rsidR="001E2E4A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1E2E4A">
        <w:rPr>
          <w:rFonts w:asciiTheme="minorHAnsi" w:hAnsiTheme="minorHAnsi" w:cstheme="minorHAnsi"/>
          <w:b/>
          <w:color w:val="000000" w:themeColor="text1"/>
          <w:lang w:val="en-IN"/>
        </w:rPr>
        <w:t>Build</w:t>
      </w:r>
      <w:r w:rsidR="001E2E4A">
        <w:rPr>
          <w:rFonts w:asciiTheme="minorHAnsi" w:hAnsiTheme="minorHAnsi" w:cstheme="minorHAnsi"/>
          <w:b/>
          <w:color w:val="000000" w:themeColor="text1"/>
          <w:lang w:val="en-IN"/>
        </w:rPr>
        <w:t xml:space="preserve"> </w:t>
      </w:r>
      <w:r w:rsidRPr="001E2E4A">
        <w:rPr>
          <w:rFonts w:asciiTheme="minorHAnsi" w:hAnsiTheme="minorHAnsi" w:cstheme="minorHAnsi"/>
          <w:b/>
          <w:color w:val="000000" w:themeColor="text1"/>
          <w:lang w:val="en-IN"/>
        </w:rPr>
        <w:t>and</w:t>
      </w:r>
      <w:r w:rsidR="001E2E4A">
        <w:rPr>
          <w:rFonts w:asciiTheme="minorHAnsi" w:hAnsiTheme="minorHAnsi" w:cstheme="minorHAnsi"/>
          <w:b/>
          <w:color w:val="000000" w:themeColor="text1"/>
          <w:lang w:val="en-IN"/>
        </w:rPr>
        <w:t xml:space="preserve"> </w:t>
      </w:r>
      <w:r w:rsidRPr="001E2E4A">
        <w:rPr>
          <w:rFonts w:asciiTheme="minorHAnsi" w:hAnsiTheme="minorHAnsi" w:cstheme="minorHAnsi"/>
          <w:b/>
          <w:color w:val="000000" w:themeColor="text1"/>
          <w:lang w:val="en-IN"/>
        </w:rPr>
        <w:t>Release</w:t>
      </w:r>
      <w:r w:rsidR="001E2E4A">
        <w:rPr>
          <w:rFonts w:asciiTheme="minorHAnsi" w:hAnsiTheme="minorHAnsi" w:cstheme="minorHAnsi"/>
          <w:b/>
          <w:color w:val="000000" w:themeColor="text1"/>
          <w:lang w:val="en-IN"/>
        </w:rPr>
        <w:t xml:space="preserve"> </w:t>
      </w:r>
      <w:r w:rsidRPr="001E2E4A">
        <w:rPr>
          <w:rFonts w:asciiTheme="minorHAnsi" w:hAnsiTheme="minorHAnsi" w:cstheme="minorHAnsi"/>
          <w:b/>
          <w:color w:val="000000" w:themeColor="text1"/>
          <w:lang w:val="en-IN"/>
        </w:rPr>
        <w:t>Engineer</w:t>
      </w:r>
      <w:r w:rsidR="001E2E4A">
        <w:rPr>
          <w:rFonts w:asciiTheme="minorHAnsi" w:hAnsiTheme="minorHAnsi" w:cstheme="minorHAnsi"/>
          <w:b/>
          <w:color w:val="000000" w:themeColor="text1"/>
          <w:lang w:val="en-IN"/>
        </w:rPr>
        <w:t xml:space="preserve">                                                                                                                        </w:t>
      </w:r>
      <w:r w:rsidR="001E2E4A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39450F" w:rsidRPr="001E2E4A">
        <w:rPr>
          <w:rFonts w:asciiTheme="minorHAnsi" w:hAnsiTheme="minorHAnsi" w:cstheme="minorHAnsi"/>
          <w:b/>
          <w:color w:val="000000" w:themeColor="text1"/>
          <w:lang w:eastAsia="en-US"/>
        </w:rPr>
        <w:t>Duration:</w:t>
      </w:r>
      <w:r w:rsidR="001E2E4A">
        <w:rPr>
          <w:rFonts w:asciiTheme="minorHAnsi" w:hAnsiTheme="minorHAnsi" w:cstheme="minorHAnsi"/>
          <w:b/>
          <w:color w:val="000000" w:themeColor="text1"/>
          <w:lang w:eastAsia="en-US"/>
        </w:rPr>
        <w:t xml:space="preserve"> </w:t>
      </w:r>
      <w:r w:rsidR="00FD70DC" w:rsidRPr="001E2E4A">
        <w:rPr>
          <w:rFonts w:asciiTheme="minorHAnsi" w:hAnsiTheme="minorHAnsi" w:cstheme="minorHAnsi"/>
          <w:b/>
          <w:color w:val="000000" w:themeColor="text1"/>
          <w:lang w:eastAsia="en-US"/>
        </w:rPr>
        <w:t>Dec</w:t>
      </w:r>
      <w:r w:rsidR="001E2E4A">
        <w:rPr>
          <w:rFonts w:asciiTheme="minorHAnsi" w:hAnsiTheme="minorHAnsi" w:cstheme="minorHAnsi"/>
          <w:b/>
          <w:color w:val="000000" w:themeColor="text1"/>
          <w:lang w:eastAsia="en-US"/>
        </w:rPr>
        <w:t xml:space="preserve"> </w:t>
      </w:r>
      <w:r w:rsidR="00FD70DC" w:rsidRPr="001E2E4A">
        <w:rPr>
          <w:rFonts w:asciiTheme="minorHAnsi" w:hAnsiTheme="minorHAnsi" w:cstheme="minorHAnsi"/>
          <w:b/>
          <w:color w:val="000000" w:themeColor="text1"/>
          <w:lang w:eastAsia="en-US"/>
        </w:rPr>
        <w:t>2015</w:t>
      </w:r>
      <w:r w:rsidR="001E2E4A">
        <w:rPr>
          <w:rFonts w:asciiTheme="minorHAnsi" w:hAnsiTheme="minorHAnsi" w:cstheme="minorHAnsi"/>
          <w:b/>
          <w:color w:val="000000" w:themeColor="text1"/>
          <w:lang w:eastAsia="en-US"/>
        </w:rPr>
        <w:t xml:space="preserve"> </w:t>
      </w:r>
      <w:r w:rsidR="00FD70DC" w:rsidRPr="001E2E4A">
        <w:rPr>
          <w:rFonts w:asciiTheme="minorHAnsi" w:hAnsiTheme="minorHAnsi" w:cstheme="minorHAnsi"/>
          <w:b/>
          <w:color w:val="000000" w:themeColor="text1"/>
          <w:lang w:eastAsia="en-US"/>
        </w:rPr>
        <w:t>–</w:t>
      </w:r>
      <w:r w:rsidR="001E2E4A">
        <w:rPr>
          <w:rFonts w:asciiTheme="minorHAnsi" w:hAnsiTheme="minorHAnsi" w:cstheme="minorHAnsi"/>
          <w:b/>
          <w:color w:val="000000" w:themeColor="text1"/>
          <w:lang w:eastAsia="en-US"/>
        </w:rPr>
        <w:t xml:space="preserve"> </w:t>
      </w:r>
      <w:r w:rsidR="00FD70DC" w:rsidRPr="001E2E4A">
        <w:rPr>
          <w:rFonts w:asciiTheme="minorHAnsi" w:hAnsiTheme="minorHAnsi" w:cstheme="minorHAnsi"/>
          <w:b/>
          <w:color w:val="000000" w:themeColor="text1"/>
          <w:lang w:eastAsia="en-US"/>
        </w:rPr>
        <w:t>May</w:t>
      </w:r>
      <w:r w:rsidR="001E2E4A">
        <w:rPr>
          <w:rFonts w:asciiTheme="minorHAnsi" w:hAnsiTheme="minorHAnsi" w:cstheme="minorHAnsi"/>
          <w:b/>
          <w:color w:val="000000" w:themeColor="text1"/>
          <w:lang w:eastAsia="en-US"/>
        </w:rPr>
        <w:t xml:space="preserve"> </w:t>
      </w:r>
      <w:r w:rsidR="00FD70DC" w:rsidRPr="001E2E4A">
        <w:rPr>
          <w:rFonts w:asciiTheme="minorHAnsi" w:hAnsiTheme="minorHAnsi" w:cstheme="minorHAnsi"/>
          <w:b/>
          <w:color w:val="000000" w:themeColor="text1"/>
          <w:lang w:eastAsia="en-US"/>
        </w:rPr>
        <w:t>2018</w:t>
      </w:r>
    </w:p>
    <w:p w14:paraId="499F3FC4" w14:textId="1C3F2CAA" w:rsidR="00107154" w:rsidRPr="001E2E4A" w:rsidRDefault="00107154" w:rsidP="00ED61EF">
      <w:pPr>
        <w:jc w:val="both"/>
        <w:rPr>
          <w:rFonts w:asciiTheme="minorHAnsi" w:hAnsiTheme="minorHAnsi" w:cstheme="minorHAnsi"/>
          <w:b/>
          <w:color w:val="000000" w:themeColor="text1"/>
          <w:spacing w:val="-2"/>
          <w:u w:val="single"/>
        </w:rPr>
      </w:pPr>
      <w:r w:rsidRPr="001E2E4A">
        <w:rPr>
          <w:rFonts w:asciiTheme="minorHAnsi" w:hAnsiTheme="minorHAnsi" w:cstheme="minorHAnsi"/>
          <w:b/>
          <w:color w:val="000000" w:themeColor="text1"/>
          <w:spacing w:val="-2"/>
          <w:u w:val="single"/>
        </w:rPr>
        <w:t>Responsibilities:</w:t>
      </w:r>
    </w:p>
    <w:p w14:paraId="1E0A6EDA" w14:textId="77777777" w:rsidR="0004591F" w:rsidRPr="001E2E4A" w:rsidRDefault="0004591F" w:rsidP="00ED61EF">
      <w:pPr>
        <w:jc w:val="both"/>
        <w:rPr>
          <w:rFonts w:asciiTheme="minorHAnsi" w:hAnsiTheme="minorHAnsi" w:cstheme="minorHAnsi"/>
          <w:b/>
          <w:color w:val="15BBFF"/>
          <w:spacing w:val="-2"/>
        </w:rPr>
      </w:pPr>
    </w:p>
    <w:p w14:paraId="6E60A7DD" w14:textId="3C3254A8" w:rsidR="00113105" w:rsidRPr="001E2E4A" w:rsidRDefault="00113105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b/>
          <w:bCs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Architected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state-level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compliance-driven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DevOps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pipelines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using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Jenkins,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Nexus,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GitLab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CI/CD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for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secure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data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processing.</w:t>
      </w:r>
    </w:p>
    <w:p w14:paraId="49FEAC67" w14:textId="149E2675" w:rsidR="0084772E" w:rsidRPr="001E2E4A" w:rsidRDefault="0084772E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Integrated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GCP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Cloud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SQL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secure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and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compliant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data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storage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across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state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workloads.</w:t>
      </w:r>
    </w:p>
    <w:p w14:paraId="6F4F2B81" w14:textId="651DC92B" w:rsidR="00113105" w:rsidRPr="001E2E4A" w:rsidRDefault="00113105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Automated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infrastructure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provisioning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with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AWS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CloudFormation,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Terraform,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Ansible,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ensuring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consistency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across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regulated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workloads.</w:t>
      </w:r>
    </w:p>
    <w:p w14:paraId="0F2C3F4C" w14:textId="28060ED0" w:rsidR="0084772E" w:rsidRPr="001E2E4A" w:rsidRDefault="00BE1937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b/>
          <w:bCs/>
          <w:lang w:bidi="te-IN"/>
        </w:rPr>
        <w:t>Built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ETL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pipelines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using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IICS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(Informatica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Intelligent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Cloud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Services),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streamlining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data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ingestion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and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reporting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government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systems.</w:t>
      </w:r>
    </w:p>
    <w:p w14:paraId="2ADED557" w14:textId="4A816DEF" w:rsidR="00113105" w:rsidRPr="001E2E4A" w:rsidRDefault="00113105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Enforced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data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governance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compliance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frameworks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(PCI-DSS,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SOC2,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CJIS,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FedRAMP)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across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Equifax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cloud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infrastructure.</w:t>
      </w:r>
    </w:p>
    <w:p w14:paraId="626ABB37" w14:textId="0D4D9166" w:rsidR="00113105" w:rsidRPr="001E2E4A" w:rsidRDefault="00113105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Designed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IAM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automation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with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least-privilege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roles,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OIDC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integration,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and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automated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credential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rotation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via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Vault.</w:t>
      </w:r>
    </w:p>
    <w:p w14:paraId="2AA851A0" w14:textId="3B9FA3BB" w:rsidR="00113105" w:rsidRPr="001E2E4A" w:rsidRDefault="00113105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Applied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Zero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Trust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principles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with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multi-factor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authentication,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OAuth2.0,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strict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RBAC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controls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for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sensitive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datasets.</w:t>
      </w:r>
    </w:p>
    <w:p w14:paraId="267E943E" w14:textId="5FED9085" w:rsidR="001C3C46" w:rsidRPr="001E2E4A" w:rsidRDefault="001C3C46" w:rsidP="001C3C46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Managed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multi-cluster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OpenShift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environments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via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Red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Hat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ACM</w:t>
      </w:r>
      <w:r w:rsidRPr="001E2E4A">
        <w:rPr>
          <w:rFonts w:asciiTheme="minorHAnsi" w:hAnsiTheme="minorHAnsi" w:cstheme="minorHAnsi"/>
          <w:lang w:bidi="te-IN"/>
        </w:rPr>
        <w:t>,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enforcing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centralized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governance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and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compliance.</w:t>
      </w:r>
    </w:p>
    <w:p w14:paraId="27A23DE8" w14:textId="3A0A6370" w:rsidR="001C3C46" w:rsidRPr="001E2E4A" w:rsidRDefault="001C3C46" w:rsidP="001C3C46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b/>
          <w:bCs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Automated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OpenShift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lifecycle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operations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(provisioning,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upgrades,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decommissioning)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with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Terraform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+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Ansible.</w:t>
      </w:r>
    </w:p>
    <w:p w14:paraId="1E43C7A4" w14:textId="503F3A9E" w:rsidR="00113105" w:rsidRPr="001E2E4A" w:rsidRDefault="00113105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Implemented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CI/CD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security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gates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with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vulnerability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scanning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(SonarQube,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Trivy,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Aqua)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embedded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into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pipelines.</w:t>
      </w:r>
    </w:p>
    <w:p w14:paraId="470C4BD6" w14:textId="195887A2" w:rsidR="00113105" w:rsidRPr="001E2E4A" w:rsidRDefault="00113105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Deployed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FinOps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tagging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strategy,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Budgets,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Cloud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Billing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APIs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to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align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spend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with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government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cost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centers.</w:t>
      </w:r>
    </w:p>
    <w:p w14:paraId="73ECA3DD" w14:textId="1E9540F5" w:rsidR="00113105" w:rsidRPr="001E2E4A" w:rsidRDefault="00113105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Integrated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CloudTrail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CloudWatch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compliance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audits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and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real-time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monitoring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of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access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anomalies.</w:t>
      </w:r>
    </w:p>
    <w:p w14:paraId="256F7C83" w14:textId="508621A5" w:rsidR="00113105" w:rsidRPr="001E2E4A" w:rsidRDefault="00113105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b/>
          <w:bCs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Established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centralized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logging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pipelines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with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ELK,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Splunk</w:t>
      </w:r>
      <w:r w:rsidRPr="001E2E4A">
        <w:rPr>
          <w:rFonts w:asciiTheme="minorHAnsi" w:hAnsiTheme="minorHAnsi" w:cstheme="minorHAnsi"/>
          <w:lang w:bidi="te-IN"/>
        </w:rPr>
        <w:t>,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and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Cloud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Logging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for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fraud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detection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incident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response.</w:t>
      </w:r>
    </w:p>
    <w:p w14:paraId="7CAE163F" w14:textId="057AB8CC" w:rsidR="00113105" w:rsidRPr="001E2E4A" w:rsidRDefault="00113105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Configured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KMS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encryption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(at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rest/in-transit)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sensitive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government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datasets.</w:t>
      </w:r>
    </w:p>
    <w:p w14:paraId="198C1251" w14:textId="317B7045" w:rsidR="00113105" w:rsidRPr="001E2E4A" w:rsidRDefault="00113105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Built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Blue/Green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&amp;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Canary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deployments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mission-critical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state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applications,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reducing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release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risk.</w:t>
      </w:r>
    </w:p>
    <w:p w14:paraId="0D004445" w14:textId="010092E7" w:rsidR="00113105" w:rsidRPr="001E2E4A" w:rsidRDefault="00113105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b/>
          <w:bCs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Automated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compliance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validation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with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AWS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Config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Rules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and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ServiceNow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workflows.</w:t>
      </w:r>
    </w:p>
    <w:p w14:paraId="01688C0B" w14:textId="13523A8F" w:rsidR="00113105" w:rsidRPr="001E2E4A" w:rsidRDefault="00113105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Designed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network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segmentation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with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VPC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Service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Controls,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Transit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Gateway,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firewalls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government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isolation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requirements.</w:t>
      </w:r>
    </w:p>
    <w:p w14:paraId="4E4DDC85" w14:textId="0CB040D2" w:rsidR="00113105" w:rsidRPr="001E2E4A" w:rsidRDefault="00113105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Managed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disaster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recovery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with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cross-region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backups,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RDS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snapshots,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and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automated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failover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testing.</w:t>
      </w:r>
    </w:p>
    <w:p w14:paraId="6D4EEEB4" w14:textId="2FD20204" w:rsidR="00113105" w:rsidRPr="001E2E4A" w:rsidRDefault="00113105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Implemented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observability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with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Prometheus,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Grafana,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New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Relic,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OpenTelemetry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state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workloads.</w:t>
      </w:r>
    </w:p>
    <w:p w14:paraId="104E42FD" w14:textId="6CBA8E92" w:rsidR="00113105" w:rsidRPr="001E2E4A" w:rsidRDefault="00113105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b/>
          <w:bCs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Deployed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Anthos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hybrid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environment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interoperability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between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state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data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centers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and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GCP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cloud.</w:t>
      </w:r>
    </w:p>
    <w:p w14:paraId="53A4CF5E" w14:textId="402371ED" w:rsidR="00113105" w:rsidRPr="001E2E4A" w:rsidRDefault="00113105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Reduced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infrastructure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costs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by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25%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via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reserved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instances,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lifecycle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automation,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and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rightsizing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policies.</w:t>
      </w:r>
    </w:p>
    <w:p w14:paraId="3D9536BF" w14:textId="4907FFF2" w:rsidR="00113105" w:rsidRPr="001E2E4A" w:rsidRDefault="00113105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Conducted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CAB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reviews,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risk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assessments,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release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audits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to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align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with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compliance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obligations.</w:t>
      </w:r>
    </w:p>
    <w:p w14:paraId="6DE2A096" w14:textId="141BF17E" w:rsidR="00113105" w:rsidRPr="001E2E4A" w:rsidRDefault="00113105" w:rsidP="00A843EE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b/>
          <w:bCs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Mentored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internal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DevOps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teams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on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compliance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automation,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Anthos,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FinOps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practices.</w:t>
      </w:r>
    </w:p>
    <w:p w14:paraId="19FA80EB" w14:textId="78064698" w:rsidR="00113105" w:rsidRPr="001E2E4A" w:rsidRDefault="00113105" w:rsidP="00113105">
      <w:pPr>
        <w:pStyle w:val="ListParagraph"/>
        <w:numPr>
          <w:ilvl w:val="0"/>
          <w:numId w:val="5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Recognized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delivering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secure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cost-governed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state-level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DevOps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platform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used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by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multiple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agencies.</w:t>
      </w:r>
    </w:p>
    <w:p w14:paraId="7713077E" w14:textId="66FD71FE" w:rsidR="00957CD2" w:rsidRPr="001E2E4A" w:rsidRDefault="00403661" w:rsidP="00957CD2">
      <w:pPr>
        <w:rPr>
          <w:rFonts w:asciiTheme="minorHAnsi" w:hAnsiTheme="minorHAnsi" w:cstheme="minorHAnsi"/>
          <w:b/>
          <w:color w:val="000000" w:themeColor="text1"/>
          <w:shd w:val="clear" w:color="auto" w:fill="FFFFFF"/>
        </w:rPr>
      </w:pPr>
      <w:r w:rsidRPr="001E2E4A">
        <w:rPr>
          <w:rFonts w:asciiTheme="minorHAnsi" w:hAnsiTheme="minorHAnsi" w:cstheme="minorHAnsi"/>
          <w:b/>
          <w:bCs/>
          <w:color w:val="ED7D31" w:themeColor="accent2"/>
          <w:u w:val="single"/>
        </w:rPr>
        <w:t>Environment:</w:t>
      </w:r>
      <w:r w:rsidR="001E2E4A">
        <w:rPr>
          <w:rFonts w:asciiTheme="minorHAnsi" w:hAnsiTheme="minorHAnsi" w:cstheme="minorHAnsi"/>
          <w:b/>
          <w:bCs/>
          <w:color w:val="ED7D31" w:themeColor="accent2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Git,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Bitbucket,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Jenkins,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Nexus,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Maven,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AWS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(CloudFormation,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IAM,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EC2,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S3,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Budgets,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Cost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Explorer),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GCP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(Anthos,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GKE,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IAM,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VPC,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Cloud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Billing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APIs,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Data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Fusion),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Terraform,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Ansible,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OpenShift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(ACM,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Operators,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Policy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Enforcement),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Helm,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Docker,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Vault,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Python,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Bash,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Golang,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Prometheus,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Grafana,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Splunk,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Elastic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Stack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(ELK),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CloudTrail,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CIS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Benchmarks,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PCI-DSS,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SOC2,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ITIL/ServiceNow,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Jira,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Linux.</w:t>
      </w:r>
    </w:p>
    <w:p w14:paraId="6CCE2529" w14:textId="77777777" w:rsidR="00B44B25" w:rsidRPr="001E2E4A" w:rsidRDefault="00B44B25" w:rsidP="00107154">
      <w:pPr>
        <w:spacing w:line="276" w:lineRule="auto"/>
        <w:jc w:val="both"/>
        <w:rPr>
          <w:rFonts w:asciiTheme="minorHAnsi" w:hAnsiTheme="minorHAnsi" w:cstheme="minorHAnsi"/>
          <w:bCs/>
          <w:color w:val="ED7D31" w:themeColor="accent2"/>
          <w:shd w:val="clear" w:color="auto" w:fill="FFFFFF"/>
        </w:rPr>
      </w:pPr>
    </w:p>
    <w:p w14:paraId="724C44D5" w14:textId="22D7CA1B" w:rsidR="00B44B25" w:rsidRPr="001E2E4A" w:rsidRDefault="00B44B25" w:rsidP="00B44B25">
      <w:pPr>
        <w:rPr>
          <w:rFonts w:asciiTheme="minorHAnsi" w:hAnsiTheme="minorHAnsi" w:cstheme="minorHAnsi"/>
          <w:b/>
          <w:shd w:val="clear" w:color="auto" w:fill="FFFFFF"/>
        </w:rPr>
      </w:pPr>
      <w:r w:rsidRPr="001E2E4A">
        <w:rPr>
          <w:rFonts w:asciiTheme="minorHAnsi" w:hAnsiTheme="minorHAnsi" w:cstheme="minorHAnsi"/>
          <w:b/>
          <w:color w:val="ED7D31" w:themeColor="accent2"/>
          <w:shd w:val="clear" w:color="auto" w:fill="FFFFFF"/>
        </w:rPr>
        <w:t>Client:</w:t>
      </w:r>
      <w:r w:rsidR="001E2E4A">
        <w:rPr>
          <w:rFonts w:asciiTheme="minorHAnsi" w:hAnsiTheme="minorHAnsi" w:cstheme="minorHAnsi"/>
          <w:b/>
          <w:color w:val="ED7D31" w:themeColor="accent2"/>
          <w:shd w:val="clear" w:color="auto" w:fill="FFFFFF"/>
        </w:rPr>
        <w:t xml:space="preserve"> </w:t>
      </w:r>
      <w:r w:rsidRPr="001E2E4A">
        <w:rPr>
          <w:rFonts w:asciiTheme="minorHAnsi" w:hAnsiTheme="minorHAnsi" w:cstheme="minorHAnsi"/>
          <w:b/>
          <w:shd w:val="clear" w:color="auto" w:fill="FFFFFF"/>
        </w:rPr>
        <w:t>Southwest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Pr="001E2E4A">
        <w:rPr>
          <w:rFonts w:asciiTheme="minorHAnsi" w:hAnsiTheme="minorHAnsi" w:cstheme="minorHAnsi"/>
          <w:b/>
          <w:shd w:val="clear" w:color="auto" w:fill="FFFFFF"/>
        </w:rPr>
        <w:t>Airlines,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Pr="001E2E4A">
        <w:rPr>
          <w:rFonts w:asciiTheme="minorHAnsi" w:hAnsiTheme="minorHAnsi" w:cstheme="minorHAnsi"/>
          <w:b/>
          <w:shd w:val="clear" w:color="auto" w:fill="FFFFFF"/>
        </w:rPr>
        <w:t>Dallas,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Pr="001E2E4A">
        <w:rPr>
          <w:rFonts w:asciiTheme="minorHAnsi" w:hAnsiTheme="minorHAnsi" w:cstheme="minorHAnsi"/>
          <w:b/>
          <w:shd w:val="clear" w:color="auto" w:fill="FFFFFF"/>
        </w:rPr>
        <w:t>TX</w:t>
      </w:r>
    </w:p>
    <w:p w14:paraId="746C322F" w14:textId="2E169010" w:rsidR="00B44B25" w:rsidRPr="001E2E4A" w:rsidRDefault="00403661" w:rsidP="00403661">
      <w:pPr>
        <w:rPr>
          <w:rFonts w:asciiTheme="minorHAnsi" w:hAnsiTheme="minorHAnsi" w:cstheme="minorHAnsi"/>
          <w:b/>
          <w:lang w:eastAsia="en-US"/>
        </w:rPr>
      </w:pPr>
      <w:r w:rsidRPr="001E2E4A">
        <w:rPr>
          <w:rFonts w:asciiTheme="minorHAnsi" w:hAnsiTheme="minorHAnsi" w:cstheme="minorHAnsi"/>
          <w:b/>
          <w:shd w:val="clear" w:color="auto" w:fill="FFFFFF"/>
        </w:rPr>
        <w:t>Role: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Pr="001E2E4A">
        <w:rPr>
          <w:rFonts w:asciiTheme="minorHAnsi" w:hAnsiTheme="minorHAnsi" w:cstheme="minorHAnsi"/>
          <w:b/>
          <w:shd w:val="clear" w:color="auto" w:fill="FFFFFF"/>
        </w:rPr>
        <w:t>Linux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="00B44B25" w:rsidRPr="001E2E4A">
        <w:rPr>
          <w:rFonts w:asciiTheme="minorHAnsi" w:hAnsiTheme="minorHAnsi" w:cstheme="minorHAnsi"/>
          <w:b/>
          <w:shd w:val="clear" w:color="auto" w:fill="FFFFFF"/>
        </w:rPr>
        <w:t>System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="00B44B25" w:rsidRPr="001E2E4A">
        <w:rPr>
          <w:rFonts w:asciiTheme="minorHAnsi" w:hAnsiTheme="minorHAnsi" w:cstheme="minorHAnsi"/>
          <w:b/>
          <w:shd w:val="clear" w:color="auto" w:fill="FFFFFF"/>
        </w:rPr>
        <w:t>Administrator</w:t>
      </w:r>
      <w:r w:rsidR="001E2E4A">
        <w:rPr>
          <w:rFonts w:asciiTheme="minorHAnsi" w:hAnsiTheme="minorHAnsi" w:cstheme="minorHAnsi"/>
          <w:b/>
          <w:shd w:val="clear" w:color="auto" w:fill="FFFFFF"/>
        </w:rPr>
        <w:t xml:space="preserve">                                                                                                                         </w:t>
      </w:r>
      <w:r w:rsidR="00B44B25" w:rsidRPr="001E2E4A">
        <w:rPr>
          <w:rFonts w:asciiTheme="minorHAnsi" w:hAnsiTheme="minorHAnsi" w:cstheme="minorHAnsi"/>
          <w:b/>
          <w:lang w:eastAsia="en-US"/>
        </w:rPr>
        <w:t>Duration:</w:t>
      </w:r>
      <w:r w:rsidR="001E2E4A">
        <w:rPr>
          <w:rFonts w:asciiTheme="minorHAnsi" w:hAnsiTheme="minorHAnsi" w:cstheme="minorHAnsi"/>
          <w:b/>
          <w:lang w:eastAsia="en-US"/>
        </w:rPr>
        <w:t xml:space="preserve"> </w:t>
      </w:r>
      <w:r w:rsidR="00B44B25" w:rsidRPr="001E2E4A">
        <w:rPr>
          <w:rFonts w:asciiTheme="minorHAnsi" w:hAnsiTheme="minorHAnsi" w:cstheme="minorHAnsi"/>
          <w:b/>
        </w:rPr>
        <w:t>Jun</w:t>
      </w:r>
      <w:r w:rsidR="001E2E4A">
        <w:rPr>
          <w:rFonts w:asciiTheme="minorHAnsi" w:hAnsiTheme="minorHAnsi" w:cstheme="minorHAnsi"/>
          <w:b/>
        </w:rPr>
        <w:t xml:space="preserve"> </w:t>
      </w:r>
      <w:r w:rsidR="00B44B25" w:rsidRPr="001E2E4A">
        <w:rPr>
          <w:rFonts w:asciiTheme="minorHAnsi" w:hAnsiTheme="minorHAnsi" w:cstheme="minorHAnsi"/>
          <w:b/>
        </w:rPr>
        <w:t>2015</w:t>
      </w:r>
      <w:r w:rsidR="001E2E4A">
        <w:rPr>
          <w:rFonts w:asciiTheme="minorHAnsi" w:hAnsiTheme="minorHAnsi" w:cstheme="minorHAnsi"/>
          <w:b/>
        </w:rPr>
        <w:t xml:space="preserve"> </w:t>
      </w:r>
      <w:r w:rsidR="00B44B25" w:rsidRPr="001E2E4A">
        <w:rPr>
          <w:rFonts w:asciiTheme="minorHAnsi" w:hAnsiTheme="minorHAnsi" w:cstheme="minorHAnsi"/>
          <w:b/>
        </w:rPr>
        <w:t>–</w:t>
      </w:r>
      <w:r w:rsidR="001E2E4A">
        <w:rPr>
          <w:rFonts w:asciiTheme="minorHAnsi" w:hAnsiTheme="minorHAnsi" w:cstheme="minorHAnsi"/>
          <w:b/>
        </w:rPr>
        <w:t xml:space="preserve"> </w:t>
      </w:r>
      <w:r w:rsidR="00B44B25" w:rsidRPr="001E2E4A">
        <w:rPr>
          <w:rFonts w:asciiTheme="minorHAnsi" w:hAnsiTheme="minorHAnsi" w:cstheme="minorHAnsi"/>
          <w:b/>
        </w:rPr>
        <w:t>Nov</w:t>
      </w:r>
      <w:r w:rsidR="001E2E4A">
        <w:rPr>
          <w:rFonts w:asciiTheme="minorHAnsi" w:hAnsiTheme="minorHAnsi" w:cstheme="minorHAnsi"/>
          <w:b/>
        </w:rPr>
        <w:t xml:space="preserve"> </w:t>
      </w:r>
      <w:r w:rsidR="00B44B25" w:rsidRPr="001E2E4A">
        <w:rPr>
          <w:rFonts w:asciiTheme="minorHAnsi" w:hAnsiTheme="minorHAnsi" w:cstheme="minorHAnsi"/>
          <w:b/>
        </w:rPr>
        <w:t>2015</w:t>
      </w:r>
    </w:p>
    <w:p w14:paraId="277F35E8" w14:textId="31813D2B" w:rsidR="00B44B25" w:rsidRPr="001E2E4A" w:rsidRDefault="00B44B25" w:rsidP="00B44B25">
      <w:pPr>
        <w:jc w:val="both"/>
        <w:rPr>
          <w:rFonts w:asciiTheme="minorHAnsi" w:hAnsiTheme="minorHAnsi" w:cstheme="minorHAnsi"/>
          <w:b/>
          <w:spacing w:val="-2"/>
          <w:u w:val="single"/>
        </w:rPr>
      </w:pPr>
      <w:r w:rsidRPr="001E2E4A">
        <w:rPr>
          <w:rFonts w:asciiTheme="minorHAnsi" w:hAnsiTheme="minorHAnsi" w:cstheme="minorHAnsi"/>
          <w:b/>
          <w:spacing w:val="-2"/>
          <w:u w:val="single"/>
        </w:rPr>
        <w:t>Responsibilities:</w:t>
      </w:r>
    </w:p>
    <w:p w14:paraId="146EBFF7" w14:textId="77777777" w:rsidR="0004591F" w:rsidRPr="001E2E4A" w:rsidRDefault="0004591F" w:rsidP="00B44B25">
      <w:pPr>
        <w:jc w:val="both"/>
        <w:rPr>
          <w:rFonts w:asciiTheme="minorHAnsi" w:hAnsiTheme="minorHAnsi" w:cstheme="minorHAnsi"/>
          <w:b/>
          <w:color w:val="15BBFF"/>
          <w:spacing w:val="-2"/>
        </w:rPr>
      </w:pPr>
    </w:p>
    <w:p w14:paraId="76B1949F" w14:textId="6A2E1C46" w:rsidR="00113105" w:rsidRPr="001E2E4A" w:rsidRDefault="00113105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Administered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Linux/Unix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environments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supporting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airline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booking,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telecom,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and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scheduling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systems.</w:t>
      </w:r>
    </w:p>
    <w:p w14:paraId="2484C846" w14:textId="4F1E7E96" w:rsidR="00113105" w:rsidRPr="001E2E4A" w:rsidRDefault="00113105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Migrated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workloads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from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on-prem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to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AWS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EC2/EBS</w:t>
      </w:r>
      <w:r w:rsidRPr="001E2E4A">
        <w:rPr>
          <w:rFonts w:asciiTheme="minorHAnsi" w:hAnsiTheme="minorHAnsi" w:cstheme="minorHAnsi"/>
          <w:lang w:bidi="te-IN"/>
        </w:rPr>
        <w:t>,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enabling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hybrid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cloud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operating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model.</w:t>
      </w:r>
    </w:p>
    <w:p w14:paraId="5505F001" w14:textId="7F1C8147" w:rsidR="00113105" w:rsidRPr="001E2E4A" w:rsidRDefault="00113105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b/>
          <w:bCs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Automated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provisioning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and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configuration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using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Ansible,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Puppet,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Bash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scripting.</w:t>
      </w:r>
    </w:p>
    <w:p w14:paraId="13B7C942" w14:textId="26D20290" w:rsidR="00113105" w:rsidRPr="001E2E4A" w:rsidRDefault="00113105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Implemented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IAM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governance,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VPC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security,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Zero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Trust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access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controls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airline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data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systems.</w:t>
      </w:r>
    </w:p>
    <w:p w14:paraId="723D53F8" w14:textId="76D40328" w:rsidR="00113105" w:rsidRPr="001E2E4A" w:rsidRDefault="00113105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Deployed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CloudFormation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templates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automated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AWS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infrastructure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setup.</w:t>
      </w:r>
    </w:p>
    <w:p w14:paraId="12A72DE8" w14:textId="76B3B0A7" w:rsidR="001C3C46" w:rsidRPr="001E2E4A" w:rsidRDefault="001C3C46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b/>
          <w:bCs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Implemented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OpenShift-native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monitoring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with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Prometheus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+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OpenTelemetry,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improving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system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reliability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for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telecom/airline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traffic.</w:t>
      </w:r>
    </w:p>
    <w:p w14:paraId="51851E9A" w14:textId="51AC8091" w:rsidR="00113105" w:rsidRPr="001E2E4A" w:rsidRDefault="00113105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Configured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CloudWatch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+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Splunk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dashboards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real-time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monitoring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of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hybrid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environments.</w:t>
      </w:r>
    </w:p>
    <w:p w14:paraId="7A0495AD" w14:textId="6AB0AA3A" w:rsidR="00113105" w:rsidRPr="001E2E4A" w:rsidRDefault="00113105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b/>
          <w:bCs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Hardened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booking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platforms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with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AWS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WAF,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GuardDuty,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Shield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Advanced,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mitigating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fraud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and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DDoS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risks.</w:t>
      </w:r>
    </w:p>
    <w:p w14:paraId="1879ABCD" w14:textId="27B06B28" w:rsidR="00113105" w:rsidRPr="001E2E4A" w:rsidRDefault="00113105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b/>
          <w:bCs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Developed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CI/CD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pipelines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with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Jenkins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Git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to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streamline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application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delivery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across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on-prem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+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AWS.</w:t>
      </w:r>
    </w:p>
    <w:p w14:paraId="0EDE1894" w14:textId="0637F154" w:rsidR="00113105" w:rsidRPr="001E2E4A" w:rsidRDefault="00113105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Designed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multi-region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HA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strategy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booking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and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telecom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workloads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using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cross-zone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replication.</w:t>
      </w:r>
    </w:p>
    <w:p w14:paraId="2FED54F2" w14:textId="2E9BA25E" w:rsidR="00113105" w:rsidRPr="001E2E4A" w:rsidRDefault="00113105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Built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centralized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ELK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logging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pipelines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flight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operations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and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telecom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call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systems.</w:t>
      </w:r>
    </w:p>
    <w:p w14:paraId="4B4573CD" w14:textId="62D2E300" w:rsidR="00113105" w:rsidRPr="001E2E4A" w:rsidRDefault="00113105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Implemented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OpenTelemetry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Prometheus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monitoring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proactive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alerting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on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hybrid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workloads.</w:t>
      </w:r>
    </w:p>
    <w:p w14:paraId="1F1B1752" w14:textId="0B0F3679" w:rsidR="00113105" w:rsidRPr="001E2E4A" w:rsidRDefault="00113105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lastRenderedPageBreak/>
        <w:t>Automated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patching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system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maintenance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using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Bash/Python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scripts.</w:t>
      </w:r>
    </w:p>
    <w:p w14:paraId="41DB8DA1" w14:textId="084E26F6" w:rsidR="00113105" w:rsidRPr="001E2E4A" w:rsidRDefault="00113105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Applied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FinOps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practices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with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Cost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Explorer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and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budgets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to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optimize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hybrid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airline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costs.</w:t>
      </w:r>
    </w:p>
    <w:p w14:paraId="73167B15" w14:textId="3C2B0901" w:rsidR="00113105" w:rsidRPr="001E2E4A" w:rsidRDefault="00113105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b/>
          <w:bCs/>
          <w:lang w:bidi="te-IN"/>
        </w:rPr>
        <w:t>Integrated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network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security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with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firewall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rules,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NACLs,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VPNs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airline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data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connectivity.</w:t>
      </w:r>
    </w:p>
    <w:p w14:paraId="0F4009AA" w14:textId="688D3C99" w:rsidR="00113105" w:rsidRPr="001E2E4A" w:rsidRDefault="00113105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Enforced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encryption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(TLS/KMS)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sensitive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booking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and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passenger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information.</w:t>
      </w:r>
    </w:p>
    <w:p w14:paraId="1B0C8845" w14:textId="4A871190" w:rsidR="00113105" w:rsidRPr="001E2E4A" w:rsidRDefault="00113105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Developed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disaster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recovery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playbooks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with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RPO/RTO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objectives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airline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workloads.</w:t>
      </w:r>
    </w:p>
    <w:p w14:paraId="574301BD" w14:textId="42A743D2" w:rsidR="00113105" w:rsidRPr="001E2E4A" w:rsidRDefault="00113105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Provided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L2/L3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support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flight-critical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systems,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reducing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downtime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during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operational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incidents.</w:t>
      </w:r>
    </w:p>
    <w:p w14:paraId="5265891B" w14:textId="4B34E176" w:rsidR="00113105" w:rsidRPr="001E2E4A" w:rsidRDefault="00113105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Conducted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threat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modeling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and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penetration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testing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airline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booking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portals.</w:t>
      </w:r>
    </w:p>
    <w:p w14:paraId="5509E719" w14:textId="4B4AA48B" w:rsidR="00113105" w:rsidRPr="001E2E4A" w:rsidRDefault="00113105" w:rsidP="00A843EE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Coordinated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with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telecom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operations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and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compliance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teams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to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align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with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aviation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safety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standards.</w:t>
      </w:r>
    </w:p>
    <w:p w14:paraId="140132DD" w14:textId="6AB2C1B6" w:rsidR="00113105" w:rsidRPr="001E2E4A" w:rsidRDefault="00113105" w:rsidP="00113105">
      <w:pPr>
        <w:pStyle w:val="ListParagraph"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Theme="minorHAnsi" w:hAnsiTheme="minorHAnsi" w:cstheme="minorHAnsi"/>
          <w:b/>
          <w:bCs/>
          <w:lang w:bidi="te-IN"/>
        </w:rPr>
      </w:pPr>
      <w:r w:rsidRPr="001E2E4A">
        <w:rPr>
          <w:rFonts w:asciiTheme="minorHAnsi" w:hAnsiTheme="minorHAnsi" w:cstheme="minorHAnsi"/>
          <w:lang w:bidi="te-IN"/>
        </w:rPr>
        <w:t>Achieved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recognition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for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lang w:bidi="te-IN"/>
        </w:rPr>
        <w:t>ensuring</w:t>
      </w:r>
      <w:r w:rsidR="001E2E4A">
        <w:rPr>
          <w:rFonts w:asciiTheme="minorHAnsi" w:hAnsiTheme="minorHAnsi" w:cstheme="minorHAnsi"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secure,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reliable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hybrid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airline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systems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during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peak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holiday</w:t>
      </w:r>
      <w:r w:rsidR="001E2E4A">
        <w:rPr>
          <w:rFonts w:asciiTheme="minorHAnsi" w:hAnsiTheme="minorHAnsi" w:cstheme="minorHAnsi"/>
          <w:b/>
          <w:bCs/>
          <w:lang w:bidi="te-IN"/>
        </w:rPr>
        <w:t xml:space="preserve"> </w:t>
      </w:r>
      <w:r w:rsidRPr="001E2E4A">
        <w:rPr>
          <w:rFonts w:asciiTheme="minorHAnsi" w:hAnsiTheme="minorHAnsi" w:cstheme="minorHAnsi"/>
          <w:b/>
          <w:bCs/>
          <w:lang w:bidi="te-IN"/>
        </w:rPr>
        <w:t>traffic.</w:t>
      </w:r>
    </w:p>
    <w:p w14:paraId="752B4997" w14:textId="12457D26" w:rsidR="00ED61EF" w:rsidRPr="001E2E4A" w:rsidRDefault="00ED61EF" w:rsidP="00ED61EF">
      <w:pPr>
        <w:tabs>
          <w:tab w:val="left" w:pos="500"/>
          <w:tab w:val="left" w:pos="501"/>
        </w:tabs>
        <w:suppressAutoHyphens w:val="0"/>
        <w:spacing w:before="115"/>
        <w:ind w:right="131"/>
        <w:rPr>
          <w:rFonts w:asciiTheme="minorHAnsi" w:hAnsiTheme="minorHAnsi" w:cstheme="minorHAnsi"/>
          <w:bCs/>
          <w:color w:val="000000" w:themeColor="text1"/>
          <w:shd w:val="clear" w:color="auto" w:fill="FFFFFF"/>
        </w:rPr>
      </w:pPr>
      <w:r w:rsidRPr="001E2E4A">
        <w:rPr>
          <w:rFonts w:asciiTheme="minorHAnsi" w:hAnsiTheme="minorHAnsi" w:cstheme="minorHAnsi"/>
          <w:b/>
          <w:bCs/>
          <w:color w:val="ED7D31" w:themeColor="accent2"/>
          <w:u w:val="single"/>
        </w:rPr>
        <w:t>Environment:</w:t>
      </w:r>
      <w:r w:rsidR="001E2E4A">
        <w:rPr>
          <w:rFonts w:asciiTheme="minorHAnsi" w:hAnsiTheme="minorHAnsi" w:cstheme="minorHAnsi"/>
          <w:b/>
          <w:bCs/>
          <w:color w:val="ED7D31" w:themeColor="accent2"/>
          <w:u w:val="single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Git,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SVN,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Jenkins,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GitHub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Actions,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Nexus,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Maven,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AWS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(EKS,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EC2,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CloudFormation,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S3,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IAM,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WAF,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DDoS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Shield),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On-Prem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Linux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Servers,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OpenShift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(Operators,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ACM,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GitOps,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Prometheus),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Helm,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Docker,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Ansible,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Puppet,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Chef,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Python,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Bash,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Golang,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Istio,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Canary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Deployments,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Prometheus,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Grafana,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OpenTelemetry,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Datadog,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Splunk,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ServiceNow,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Jira,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Airline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Booking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Systems,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Networking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(F5,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Load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Balancers),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Telecom</w:t>
      </w:r>
      <w:r w:rsid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957CD2" w:rsidRPr="001E2E4A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APIs.</w:t>
      </w:r>
    </w:p>
    <w:p w14:paraId="7E607951" w14:textId="77777777" w:rsidR="00B228E6" w:rsidRPr="001E2E4A" w:rsidRDefault="00B228E6" w:rsidP="00ED61EF">
      <w:pPr>
        <w:tabs>
          <w:tab w:val="left" w:pos="500"/>
          <w:tab w:val="left" w:pos="501"/>
        </w:tabs>
        <w:suppressAutoHyphens w:val="0"/>
        <w:spacing w:before="115"/>
        <w:ind w:right="131"/>
        <w:rPr>
          <w:rFonts w:asciiTheme="minorHAnsi" w:hAnsiTheme="minorHAnsi" w:cstheme="minorHAnsi"/>
          <w:bCs/>
          <w:lang w:eastAsia="en-US"/>
        </w:rPr>
      </w:pPr>
    </w:p>
    <w:p w14:paraId="271133ED" w14:textId="156B6885" w:rsidR="001E2E4A" w:rsidRPr="001E2E4A" w:rsidRDefault="008958B4" w:rsidP="001E2E4A">
      <w:pPr>
        <w:pStyle w:val="Heading1"/>
        <w:spacing w:before="4"/>
        <w:rPr>
          <w:rFonts w:asciiTheme="minorHAnsi" w:hAnsiTheme="minorHAnsi" w:cstheme="minorHAnsi"/>
          <w:color w:val="ED7D31" w:themeColor="accent2"/>
          <w:sz w:val="20"/>
          <w:szCs w:val="20"/>
          <w:u w:val="single"/>
        </w:rPr>
      </w:pPr>
      <w:r w:rsidRPr="001E2E4A">
        <w:rPr>
          <w:rFonts w:asciiTheme="minorHAnsi" w:hAnsiTheme="minorHAnsi" w:cstheme="minorHAnsi"/>
          <w:color w:val="ED7D31" w:themeColor="accent2"/>
          <w:sz w:val="20"/>
          <w:szCs w:val="20"/>
          <w:u w:val="single"/>
        </w:rPr>
        <w:t>Academic</w:t>
      </w:r>
      <w:r w:rsidR="001E2E4A">
        <w:rPr>
          <w:rFonts w:asciiTheme="minorHAnsi" w:hAnsiTheme="minorHAnsi" w:cstheme="minorHAnsi"/>
          <w:color w:val="ED7D31" w:themeColor="accent2"/>
          <w:spacing w:val="-2"/>
          <w:sz w:val="20"/>
          <w:szCs w:val="20"/>
          <w:u w:val="single"/>
        </w:rPr>
        <w:t xml:space="preserve"> </w:t>
      </w:r>
      <w:r w:rsidRPr="001E2E4A">
        <w:rPr>
          <w:rFonts w:asciiTheme="minorHAnsi" w:hAnsiTheme="minorHAnsi" w:cstheme="minorHAnsi"/>
          <w:color w:val="ED7D31" w:themeColor="accent2"/>
          <w:spacing w:val="-2"/>
          <w:sz w:val="20"/>
          <w:szCs w:val="20"/>
          <w:u w:val="single"/>
        </w:rPr>
        <w:t>Snapshot</w:t>
      </w:r>
      <w:r w:rsidR="001E2E4A" w:rsidRPr="001E2E4A">
        <w:rPr>
          <w:rFonts w:asciiTheme="minorHAnsi" w:hAnsiTheme="minorHAnsi" w:cstheme="minorHAnsi"/>
          <w:color w:val="ED7D31" w:themeColor="accent2"/>
          <w:spacing w:val="-2"/>
          <w:sz w:val="20"/>
          <w:szCs w:val="20"/>
          <w:u w:val="single"/>
        </w:rPr>
        <w:t>:</w:t>
      </w:r>
    </w:p>
    <w:p w14:paraId="7365DCDE" w14:textId="6C285804" w:rsidR="001E2E4A" w:rsidRPr="001E2E4A" w:rsidRDefault="001E2E4A" w:rsidP="009B4F04">
      <w:pPr>
        <w:pStyle w:val="ListParagraph"/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 w:line="276" w:lineRule="auto"/>
        <w:rPr>
          <w:rFonts w:asciiTheme="minorHAnsi" w:hAnsiTheme="minorHAnsi" w:cstheme="minorHAnsi"/>
          <w:b/>
          <w:bCs/>
        </w:rPr>
      </w:pPr>
      <w:r w:rsidRPr="001E2E4A">
        <w:rPr>
          <w:rFonts w:asciiTheme="minorHAnsi" w:hAnsiTheme="minorHAnsi" w:cstheme="minorHAnsi"/>
          <w:b/>
          <w:bCs/>
        </w:rPr>
        <w:t>Masters</w:t>
      </w:r>
      <w:r>
        <w:rPr>
          <w:rFonts w:asciiTheme="minorHAnsi" w:hAnsiTheme="minorHAnsi" w:cstheme="minorHAnsi"/>
          <w:b/>
          <w:bCs/>
        </w:rPr>
        <w:t xml:space="preserve"> </w:t>
      </w:r>
      <w:r w:rsidRPr="001E2E4A">
        <w:rPr>
          <w:rFonts w:asciiTheme="minorHAnsi" w:hAnsiTheme="minorHAnsi" w:cstheme="minorHAnsi"/>
          <w:b/>
          <w:bCs/>
        </w:rPr>
        <w:t>in</w:t>
      </w:r>
      <w:r>
        <w:rPr>
          <w:rFonts w:asciiTheme="minorHAnsi" w:hAnsiTheme="minorHAnsi" w:cstheme="minorHAnsi"/>
          <w:b/>
          <w:bCs/>
        </w:rPr>
        <w:t xml:space="preserve"> </w:t>
      </w:r>
      <w:r w:rsidRPr="001E2E4A">
        <w:rPr>
          <w:rFonts w:asciiTheme="minorHAnsi" w:hAnsiTheme="minorHAnsi" w:cstheme="minorHAnsi"/>
          <w:b/>
          <w:bCs/>
          <w:color w:val="000000"/>
        </w:rPr>
        <w:t>Computer</w:t>
      </w:r>
      <w:r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1E2E4A">
        <w:rPr>
          <w:rFonts w:asciiTheme="minorHAnsi" w:hAnsiTheme="minorHAnsi" w:cstheme="minorHAnsi"/>
          <w:b/>
          <w:bCs/>
          <w:color w:val="000000"/>
        </w:rPr>
        <w:t>Science</w:t>
      </w:r>
      <w:r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1E2E4A">
        <w:rPr>
          <w:rFonts w:asciiTheme="minorHAnsi" w:hAnsiTheme="minorHAnsi" w:cstheme="minorHAnsi"/>
          <w:b/>
          <w:bCs/>
          <w:color w:val="000000"/>
        </w:rPr>
        <w:t>(2013),</w:t>
      </w:r>
      <w:r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1E2E4A">
        <w:rPr>
          <w:rFonts w:asciiTheme="minorHAnsi" w:hAnsiTheme="minorHAnsi" w:cstheme="minorHAnsi"/>
          <w:b/>
          <w:bCs/>
          <w:color w:val="000000"/>
        </w:rPr>
        <w:t>Webster</w:t>
      </w:r>
      <w:r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1E2E4A">
        <w:rPr>
          <w:rFonts w:asciiTheme="minorHAnsi" w:hAnsiTheme="minorHAnsi" w:cstheme="minorHAnsi"/>
          <w:b/>
          <w:bCs/>
          <w:color w:val="000000"/>
        </w:rPr>
        <w:t>University,</w:t>
      </w:r>
      <w:r>
        <w:rPr>
          <w:rFonts w:asciiTheme="minorHAnsi" w:hAnsiTheme="minorHAnsi" w:cstheme="minorHAnsi"/>
        </w:rPr>
        <w:t xml:space="preserve"> </w:t>
      </w:r>
      <w:r w:rsidRPr="001E2E4A">
        <w:rPr>
          <w:rFonts w:asciiTheme="minorHAnsi" w:hAnsiTheme="minorHAnsi" w:cstheme="minorHAnsi"/>
          <w:b/>
          <w:bCs/>
        </w:rPr>
        <w:t>St.</w:t>
      </w:r>
      <w:r>
        <w:rPr>
          <w:rFonts w:asciiTheme="minorHAnsi" w:hAnsiTheme="minorHAnsi" w:cstheme="minorHAnsi"/>
          <w:b/>
          <w:bCs/>
        </w:rPr>
        <w:t xml:space="preserve"> </w:t>
      </w:r>
      <w:r w:rsidRPr="001E2E4A">
        <w:rPr>
          <w:rFonts w:asciiTheme="minorHAnsi" w:hAnsiTheme="minorHAnsi" w:cstheme="minorHAnsi"/>
          <w:b/>
          <w:bCs/>
        </w:rPr>
        <w:t>Louis</w:t>
      </w:r>
      <w:r w:rsidRPr="001E2E4A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1E2E4A">
        <w:rPr>
          <w:rFonts w:asciiTheme="minorHAnsi" w:hAnsiTheme="minorHAnsi" w:cstheme="minorHAnsi"/>
          <w:b/>
          <w:bCs/>
          <w:color w:val="000000"/>
        </w:rPr>
        <w:t>U.S.A.</w:t>
      </w:r>
      <w:r>
        <w:rPr>
          <w:rFonts w:asciiTheme="minorHAnsi" w:hAnsiTheme="minorHAnsi" w:cstheme="minorHAnsi"/>
          <w:b/>
          <w:bCs/>
        </w:rPr>
        <w:t xml:space="preserve"> </w:t>
      </w:r>
    </w:p>
    <w:p w14:paraId="4622FE38" w14:textId="210626CD" w:rsidR="001E2E4A" w:rsidRPr="001E2E4A" w:rsidRDefault="001E2E4A" w:rsidP="001E2E4A">
      <w:pPr>
        <w:pStyle w:val="ListParagraph"/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1E2E4A">
        <w:rPr>
          <w:rFonts w:asciiTheme="minorHAnsi" w:hAnsiTheme="minorHAnsi" w:cstheme="minorHAnsi"/>
          <w:b/>
          <w:bCs/>
        </w:rPr>
        <w:t>Bachelors</w:t>
      </w:r>
      <w:r>
        <w:rPr>
          <w:rFonts w:asciiTheme="minorHAnsi" w:hAnsiTheme="minorHAnsi" w:cstheme="minorHAnsi"/>
          <w:b/>
          <w:bCs/>
        </w:rPr>
        <w:t xml:space="preserve"> </w:t>
      </w:r>
      <w:r w:rsidRPr="001E2E4A">
        <w:rPr>
          <w:rFonts w:asciiTheme="minorHAnsi" w:hAnsiTheme="minorHAnsi" w:cstheme="minorHAnsi"/>
          <w:b/>
          <w:bCs/>
        </w:rPr>
        <w:t>in</w:t>
      </w:r>
      <w:r>
        <w:rPr>
          <w:rFonts w:asciiTheme="minorHAnsi" w:hAnsiTheme="minorHAnsi" w:cstheme="minorHAnsi"/>
          <w:b/>
          <w:bCs/>
        </w:rPr>
        <w:t xml:space="preserve"> </w:t>
      </w:r>
      <w:r w:rsidRPr="001E2E4A">
        <w:rPr>
          <w:rFonts w:asciiTheme="minorHAnsi" w:hAnsiTheme="minorHAnsi" w:cstheme="minorHAnsi"/>
          <w:b/>
          <w:bCs/>
        </w:rPr>
        <w:t>Information</w:t>
      </w:r>
      <w:r>
        <w:rPr>
          <w:rFonts w:asciiTheme="minorHAnsi" w:hAnsiTheme="minorHAnsi" w:cstheme="minorHAnsi"/>
          <w:b/>
          <w:bCs/>
        </w:rPr>
        <w:t xml:space="preserve"> </w:t>
      </w:r>
      <w:r w:rsidRPr="001E2E4A">
        <w:rPr>
          <w:rFonts w:asciiTheme="minorHAnsi" w:hAnsiTheme="minorHAnsi" w:cstheme="minorHAnsi"/>
          <w:b/>
          <w:bCs/>
        </w:rPr>
        <w:t>Technology</w:t>
      </w:r>
      <w:r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1E2E4A">
        <w:rPr>
          <w:rFonts w:asciiTheme="minorHAnsi" w:hAnsiTheme="minorHAnsi" w:cstheme="minorHAnsi"/>
          <w:b/>
          <w:bCs/>
          <w:color w:val="000000"/>
        </w:rPr>
        <w:t>(201</w:t>
      </w:r>
      <w:r w:rsidRPr="001E2E4A">
        <w:rPr>
          <w:rFonts w:asciiTheme="minorHAnsi" w:hAnsiTheme="minorHAnsi" w:cstheme="minorHAnsi"/>
          <w:b/>
          <w:bCs/>
          <w:color w:val="000000"/>
        </w:rPr>
        <w:t>1</w:t>
      </w:r>
      <w:r w:rsidRPr="001E2E4A">
        <w:rPr>
          <w:rFonts w:asciiTheme="minorHAnsi" w:hAnsiTheme="minorHAnsi" w:cstheme="minorHAnsi"/>
          <w:b/>
          <w:bCs/>
          <w:color w:val="000000"/>
        </w:rPr>
        <w:t>),</w:t>
      </w:r>
      <w:r w:rsidRPr="001E2E4A">
        <w:rPr>
          <w:rFonts w:asciiTheme="minorHAnsi" w:hAnsiTheme="minorHAnsi" w:cstheme="minorHAnsi"/>
          <w:b/>
          <w:bCs/>
        </w:rPr>
        <w:t>JNTU-</w:t>
      </w:r>
      <w:r w:rsidRPr="001E2E4A">
        <w:rPr>
          <w:rFonts w:asciiTheme="minorHAnsi" w:hAnsiTheme="minorHAnsi" w:cstheme="minorHAnsi"/>
          <w:b/>
          <w:bCs/>
        </w:rPr>
        <w:t>Hyderabad,</w:t>
      </w:r>
      <w:r>
        <w:rPr>
          <w:rFonts w:asciiTheme="minorHAnsi" w:hAnsiTheme="minorHAnsi" w:cstheme="minorHAnsi"/>
          <w:b/>
          <w:bCs/>
        </w:rPr>
        <w:t xml:space="preserve"> </w:t>
      </w:r>
      <w:r w:rsidRPr="001E2E4A">
        <w:rPr>
          <w:rFonts w:asciiTheme="minorHAnsi" w:hAnsiTheme="minorHAnsi" w:cstheme="minorHAnsi"/>
          <w:b/>
          <w:bCs/>
        </w:rPr>
        <w:t>India.</w:t>
      </w:r>
    </w:p>
    <w:p w14:paraId="4EAE90BE" w14:textId="03686367" w:rsidR="00B5638A" w:rsidRPr="001E2E4A" w:rsidRDefault="00B5638A" w:rsidP="009B4F04">
      <w:pPr>
        <w:pStyle w:val="BodyText"/>
        <w:tabs>
          <w:tab w:val="left" w:pos="3035"/>
          <w:tab w:val="left" w:pos="3755"/>
        </w:tabs>
        <w:spacing w:line="241" w:lineRule="exact"/>
        <w:ind w:left="0"/>
        <w:rPr>
          <w:rFonts w:asciiTheme="minorHAnsi" w:hAnsiTheme="minorHAnsi" w:cstheme="minorHAnsi"/>
          <w:b/>
          <w:bCs/>
          <w:sz w:val="20"/>
          <w:szCs w:val="20"/>
        </w:rPr>
      </w:pPr>
    </w:p>
    <w:sectPr w:rsidR="00B5638A" w:rsidRPr="001E2E4A" w:rsidSect="001F68B2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18"/>
      </w:rPr>
    </w:lvl>
  </w:abstractNum>
  <w:abstractNum w:abstractNumId="2" w15:restartNumberingAfterBreak="0">
    <w:nsid w:val="0000000C"/>
    <w:multiLevelType w:val="single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000000"/>
        <w:sz w:val="22"/>
        <w:szCs w:val="22"/>
      </w:rPr>
    </w:lvl>
  </w:abstractNum>
  <w:abstractNum w:abstractNumId="3" w15:restartNumberingAfterBreak="0">
    <w:nsid w:val="59892808"/>
    <w:multiLevelType w:val="multilevel"/>
    <w:tmpl w:val="598928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8267C3"/>
    <w:multiLevelType w:val="multilevel"/>
    <w:tmpl w:val="9ED84628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5" w15:restartNumberingAfterBreak="0">
    <w:nsid w:val="677120CF"/>
    <w:multiLevelType w:val="hybridMultilevel"/>
    <w:tmpl w:val="74C07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6832D9"/>
    <w:multiLevelType w:val="multilevel"/>
    <w:tmpl w:val="E1C6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72771"/>
    <w:multiLevelType w:val="multilevel"/>
    <w:tmpl w:val="6EC7277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3676489">
    <w:abstractNumId w:val="0"/>
  </w:num>
  <w:num w:numId="2" w16cid:durableId="130102879">
    <w:abstractNumId w:val="4"/>
  </w:num>
  <w:num w:numId="3" w16cid:durableId="1054082728">
    <w:abstractNumId w:val="6"/>
  </w:num>
  <w:num w:numId="4" w16cid:durableId="1444767261">
    <w:abstractNumId w:val="5"/>
  </w:num>
  <w:num w:numId="5" w16cid:durableId="421991326">
    <w:abstractNumId w:val="7"/>
  </w:num>
  <w:num w:numId="6" w16cid:durableId="115953829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BCE"/>
    <w:rsid w:val="000002EC"/>
    <w:rsid w:val="00002A21"/>
    <w:rsid w:val="00002EC3"/>
    <w:rsid w:val="00004139"/>
    <w:rsid w:val="0000528B"/>
    <w:rsid w:val="0000529F"/>
    <w:rsid w:val="00010C4F"/>
    <w:rsid w:val="00013A72"/>
    <w:rsid w:val="00016E0B"/>
    <w:rsid w:val="0001702F"/>
    <w:rsid w:val="00021A08"/>
    <w:rsid w:val="000223F3"/>
    <w:rsid w:val="00023352"/>
    <w:rsid w:val="000311DC"/>
    <w:rsid w:val="0003205F"/>
    <w:rsid w:val="00032F03"/>
    <w:rsid w:val="00034360"/>
    <w:rsid w:val="00037A10"/>
    <w:rsid w:val="00041C1A"/>
    <w:rsid w:val="000431B5"/>
    <w:rsid w:val="000436D3"/>
    <w:rsid w:val="00043D10"/>
    <w:rsid w:val="00044006"/>
    <w:rsid w:val="0004591F"/>
    <w:rsid w:val="00051204"/>
    <w:rsid w:val="00057750"/>
    <w:rsid w:val="00063849"/>
    <w:rsid w:val="0006419E"/>
    <w:rsid w:val="000644C6"/>
    <w:rsid w:val="0006620C"/>
    <w:rsid w:val="000703AA"/>
    <w:rsid w:val="0007151C"/>
    <w:rsid w:val="000727BB"/>
    <w:rsid w:val="000728A7"/>
    <w:rsid w:val="00072B42"/>
    <w:rsid w:val="000734EA"/>
    <w:rsid w:val="0007447A"/>
    <w:rsid w:val="00074C30"/>
    <w:rsid w:val="0007601E"/>
    <w:rsid w:val="00076A8F"/>
    <w:rsid w:val="000774F6"/>
    <w:rsid w:val="00080E4E"/>
    <w:rsid w:val="000837B4"/>
    <w:rsid w:val="000842EC"/>
    <w:rsid w:val="00084659"/>
    <w:rsid w:val="000850BE"/>
    <w:rsid w:val="00085A86"/>
    <w:rsid w:val="0008601F"/>
    <w:rsid w:val="00090235"/>
    <w:rsid w:val="000907D1"/>
    <w:rsid w:val="00094B80"/>
    <w:rsid w:val="00096071"/>
    <w:rsid w:val="000A2E8F"/>
    <w:rsid w:val="000A2F7E"/>
    <w:rsid w:val="000A3281"/>
    <w:rsid w:val="000A3600"/>
    <w:rsid w:val="000A3A40"/>
    <w:rsid w:val="000A553E"/>
    <w:rsid w:val="000A61BF"/>
    <w:rsid w:val="000A74C4"/>
    <w:rsid w:val="000B029C"/>
    <w:rsid w:val="000B342B"/>
    <w:rsid w:val="000B521F"/>
    <w:rsid w:val="000B6879"/>
    <w:rsid w:val="000B6A81"/>
    <w:rsid w:val="000B6AB4"/>
    <w:rsid w:val="000C2B00"/>
    <w:rsid w:val="000C2C56"/>
    <w:rsid w:val="000C531B"/>
    <w:rsid w:val="000C58AB"/>
    <w:rsid w:val="000C728E"/>
    <w:rsid w:val="000D1470"/>
    <w:rsid w:val="000D1E14"/>
    <w:rsid w:val="000D3DC8"/>
    <w:rsid w:val="000D42E8"/>
    <w:rsid w:val="000D4865"/>
    <w:rsid w:val="000D493B"/>
    <w:rsid w:val="000D66C4"/>
    <w:rsid w:val="000E0328"/>
    <w:rsid w:val="000E1D17"/>
    <w:rsid w:val="000E246C"/>
    <w:rsid w:val="000E7BB5"/>
    <w:rsid w:val="000F3003"/>
    <w:rsid w:val="000F449D"/>
    <w:rsid w:val="000F4699"/>
    <w:rsid w:val="000F4C3E"/>
    <w:rsid w:val="000F4E73"/>
    <w:rsid w:val="00102A3B"/>
    <w:rsid w:val="0010493E"/>
    <w:rsid w:val="00107154"/>
    <w:rsid w:val="0011092A"/>
    <w:rsid w:val="00110EDF"/>
    <w:rsid w:val="00111440"/>
    <w:rsid w:val="00112B8E"/>
    <w:rsid w:val="00113105"/>
    <w:rsid w:val="001160EA"/>
    <w:rsid w:val="001169E2"/>
    <w:rsid w:val="00117669"/>
    <w:rsid w:val="0011781A"/>
    <w:rsid w:val="001200B3"/>
    <w:rsid w:val="00122287"/>
    <w:rsid w:val="001224F2"/>
    <w:rsid w:val="00123CBA"/>
    <w:rsid w:val="00126393"/>
    <w:rsid w:val="00130849"/>
    <w:rsid w:val="001321B7"/>
    <w:rsid w:val="00132F13"/>
    <w:rsid w:val="00137018"/>
    <w:rsid w:val="00140987"/>
    <w:rsid w:val="00142335"/>
    <w:rsid w:val="0014285A"/>
    <w:rsid w:val="001443C2"/>
    <w:rsid w:val="0015030E"/>
    <w:rsid w:val="00151ACB"/>
    <w:rsid w:val="001543A1"/>
    <w:rsid w:val="001544D7"/>
    <w:rsid w:val="00156EA6"/>
    <w:rsid w:val="00156EC3"/>
    <w:rsid w:val="00157864"/>
    <w:rsid w:val="00157F5E"/>
    <w:rsid w:val="00163359"/>
    <w:rsid w:val="00167289"/>
    <w:rsid w:val="00170D0F"/>
    <w:rsid w:val="0017462A"/>
    <w:rsid w:val="00177FD3"/>
    <w:rsid w:val="00180E0E"/>
    <w:rsid w:val="00181660"/>
    <w:rsid w:val="00182600"/>
    <w:rsid w:val="00184388"/>
    <w:rsid w:val="0018715F"/>
    <w:rsid w:val="00187CA3"/>
    <w:rsid w:val="001916C4"/>
    <w:rsid w:val="0019360F"/>
    <w:rsid w:val="00197E80"/>
    <w:rsid w:val="001A5F71"/>
    <w:rsid w:val="001A72E7"/>
    <w:rsid w:val="001B07E0"/>
    <w:rsid w:val="001B0D62"/>
    <w:rsid w:val="001B0FEF"/>
    <w:rsid w:val="001B1950"/>
    <w:rsid w:val="001B2498"/>
    <w:rsid w:val="001B5C76"/>
    <w:rsid w:val="001C392D"/>
    <w:rsid w:val="001C3C46"/>
    <w:rsid w:val="001C662E"/>
    <w:rsid w:val="001C79AD"/>
    <w:rsid w:val="001D1948"/>
    <w:rsid w:val="001D1AC6"/>
    <w:rsid w:val="001D2F83"/>
    <w:rsid w:val="001D5102"/>
    <w:rsid w:val="001D5C70"/>
    <w:rsid w:val="001E00F8"/>
    <w:rsid w:val="001E122D"/>
    <w:rsid w:val="001E1B6F"/>
    <w:rsid w:val="001E203F"/>
    <w:rsid w:val="001E2E4A"/>
    <w:rsid w:val="001E6B57"/>
    <w:rsid w:val="001F109D"/>
    <w:rsid w:val="001F113D"/>
    <w:rsid w:val="001F2A1A"/>
    <w:rsid w:val="001F2BA2"/>
    <w:rsid w:val="001F52F1"/>
    <w:rsid w:val="001F62D6"/>
    <w:rsid w:val="001F62F1"/>
    <w:rsid w:val="001F68B2"/>
    <w:rsid w:val="001F6CBF"/>
    <w:rsid w:val="001F707A"/>
    <w:rsid w:val="001F74B6"/>
    <w:rsid w:val="001F7EAC"/>
    <w:rsid w:val="002018FF"/>
    <w:rsid w:val="00201CB1"/>
    <w:rsid w:val="00201EF1"/>
    <w:rsid w:val="00202467"/>
    <w:rsid w:val="002030F1"/>
    <w:rsid w:val="0020494D"/>
    <w:rsid w:val="0020500A"/>
    <w:rsid w:val="002117DC"/>
    <w:rsid w:val="00212FC0"/>
    <w:rsid w:val="0021337E"/>
    <w:rsid w:val="00213488"/>
    <w:rsid w:val="00216B9F"/>
    <w:rsid w:val="00217388"/>
    <w:rsid w:val="00226059"/>
    <w:rsid w:val="002261EC"/>
    <w:rsid w:val="002319BD"/>
    <w:rsid w:val="0023457A"/>
    <w:rsid w:val="00240256"/>
    <w:rsid w:val="0024116F"/>
    <w:rsid w:val="0024172D"/>
    <w:rsid w:val="00244788"/>
    <w:rsid w:val="00244EEE"/>
    <w:rsid w:val="00245F57"/>
    <w:rsid w:val="002513B2"/>
    <w:rsid w:val="00251642"/>
    <w:rsid w:val="00255819"/>
    <w:rsid w:val="00260D3A"/>
    <w:rsid w:val="00261E8F"/>
    <w:rsid w:val="0026409B"/>
    <w:rsid w:val="00264FFB"/>
    <w:rsid w:val="0026677A"/>
    <w:rsid w:val="0026706A"/>
    <w:rsid w:val="002739A9"/>
    <w:rsid w:val="00274508"/>
    <w:rsid w:val="002755C0"/>
    <w:rsid w:val="00277F05"/>
    <w:rsid w:val="00280A20"/>
    <w:rsid w:val="002826B2"/>
    <w:rsid w:val="002834A5"/>
    <w:rsid w:val="002838E2"/>
    <w:rsid w:val="00283B49"/>
    <w:rsid w:val="002858B0"/>
    <w:rsid w:val="00286C6E"/>
    <w:rsid w:val="002876FA"/>
    <w:rsid w:val="00287FE1"/>
    <w:rsid w:val="00291353"/>
    <w:rsid w:val="002916E4"/>
    <w:rsid w:val="0029523B"/>
    <w:rsid w:val="00296293"/>
    <w:rsid w:val="00297725"/>
    <w:rsid w:val="002A1687"/>
    <w:rsid w:val="002A35D7"/>
    <w:rsid w:val="002A669C"/>
    <w:rsid w:val="002A7CAE"/>
    <w:rsid w:val="002B0CF7"/>
    <w:rsid w:val="002B3DC2"/>
    <w:rsid w:val="002B4220"/>
    <w:rsid w:val="002B5833"/>
    <w:rsid w:val="002B591C"/>
    <w:rsid w:val="002B5EAD"/>
    <w:rsid w:val="002B6169"/>
    <w:rsid w:val="002B6DCB"/>
    <w:rsid w:val="002C1E51"/>
    <w:rsid w:val="002C4905"/>
    <w:rsid w:val="002C6151"/>
    <w:rsid w:val="002C6AD2"/>
    <w:rsid w:val="002C743B"/>
    <w:rsid w:val="002D03C9"/>
    <w:rsid w:val="002D1839"/>
    <w:rsid w:val="002D18A8"/>
    <w:rsid w:val="002D2E62"/>
    <w:rsid w:val="002D381A"/>
    <w:rsid w:val="002D3D7B"/>
    <w:rsid w:val="002D562A"/>
    <w:rsid w:val="002E0B15"/>
    <w:rsid w:val="002E0EB3"/>
    <w:rsid w:val="002E2FD0"/>
    <w:rsid w:val="002E6D44"/>
    <w:rsid w:val="002F0931"/>
    <w:rsid w:val="003002F1"/>
    <w:rsid w:val="00302250"/>
    <w:rsid w:val="00306343"/>
    <w:rsid w:val="00306671"/>
    <w:rsid w:val="003106A4"/>
    <w:rsid w:val="00310A6A"/>
    <w:rsid w:val="00310DCB"/>
    <w:rsid w:val="00310E35"/>
    <w:rsid w:val="00312D47"/>
    <w:rsid w:val="00313170"/>
    <w:rsid w:val="00316457"/>
    <w:rsid w:val="00321538"/>
    <w:rsid w:val="00325466"/>
    <w:rsid w:val="003257F7"/>
    <w:rsid w:val="003268AE"/>
    <w:rsid w:val="00334177"/>
    <w:rsid w:val="003347A6"/>
    <w:rsid w:val="00334AF1"/>
    <w:rsid w:val="0033705F"/>
    <w:rsid w:val="003373EC"/>
    <w:rsid w:val="0033747C"/>
    <w:rsid w:val="00337787"/>
    <w:rsid w:val="00337B3A"/>
    <w:rsid w:val="00341A4D"/>
    <w:rsid w:val="00342646"/>
    <w:rsid w:val="00343F85"/>
    <w:rsid w:val="00344104"/>
    <w:rsid w:val="00345AA8"/>
    <w:rsid w:val="00346AFD"/>
    <w:rsid w:val="00350B75"/>
    <w:rsid w:val="00352701"/>
    <w:rsid w:val="003528AB"/>
    <w:rsid w:val="003528C8"/>
    <w:rsid w:val="00355BE5"/>
    <w:rsid w:val="00356646"/>
    <w:rsid w:val="003607EF"/>
    <w:rsid w:val="00362829"/>
    <w:rsid w:val="003649DD"/>
    <w:rsid w:val="00364FC0"/>
    <w:rsid w:val="0036742A"/>
    <w:rsid w:val="003715CE"/>
    <w:rsid w:val="00372F10"/>
    <w:rsid w:val="00380847"/>
    <w:rsid w:val="00380D8E"/>
    <w:rsid w:val="00381DEA"/>
    <w:rsid w:val="0038261A"/>
    <w:rsid w:val="0038319B"/>
    <w:rsid w:val="003837FA"/>
    <w:rsid w:val="00383943"/>
    <w:rsid w:val="00383E04"/>
    <w:rsid w:val="003854C3"/>
    <w:rsid w:val="00386C72"/>
    <w:rsid w:val="0038789C"/>
    <w:rsid w:val="00390CFE"/>
    <w:rsid w:val="00393E8D"/>
    <w:rsid w:val="00393EBA"/>
    <w:rsid w:val="0039450F"/>
    <w:rsid w:val="00397B80"/>
    <w:rsid w:val="003A0892"/>
    <w:rsid w:val="003A0F2B"/>
    <w:rsid w:val="003A27EE"/>
    <w:rsid w:val="003A3F5E"/>
    <w:rsid w:val="003A4437"/>
    <w:rsid w:val="003A6C57"/>
    <w:rsid w:val="003B0FFC"/>
    <w:rsid w:val="003B14F9"/>
    <w:rsid w:val="003B1A3D"/>
    <w:rsid w:val="003B440D"/>
    <w:rsid w:val="003D1450"/>
    <w:rsid w:val="003D51A7"/>
    <w:rsid w:val="003E35EB"/>
    <w:rsid w:val="003E4923"/>
    <w:rsid w:val="003E60B2"/>
    <w:rsid w:val="003E7587"/>
    <w:rsid w:val="003F1538"/>
    <w:rsid w:val="00400080"/>
    <w:rsid w:val="00403661"/>
    <w:rsid w:val="00403EA5"/>
    <w:rsid w:val="0040726E"/>
    <w:rsid w:val="0041187D"/>
    <w:rsid w:val="004125CB"/>
    <w:rsid w:val="00412916"/>
    <w:rsid w:val="00412E8D"/>
    <w:rsid w:val="00413F73"/>
    <w:rsid w:val="00420085"/>
    <w:rsid w:val="00420857"/>
    <w:rsid w:val="00420EC4"/>
    <w:rsid w:val="004228A4"/>
    <w:rsid w:val="00422B75"/>
    <w:rsid w:val="004231A5"/>
    <w:rsid w:val="00423A82"/>
    <w:rsid w:val="00431B97"/>
    <w:rsid w:val="00431C76"/>
    <w:rsid w:val="00432171"/>
    <w:rsid w:val="00433BCE"/>
    <w:rsid w:val="004344F9"/>
    <w:rsid w:val="0043627F"/>
    <w:rsid w:val="004418BE"/>
    <w:rsid w:val="0044294F"/>
    <w:rsid w:val="004445FC"/>
    <w:rsid w:val="00444D4C"/>
    <w:rsid w:val="00445F07"/>
    <w:rsid w:val="004509D5"/>
    <w:rsid w:val="004577A0"/>
    <w:rsid w:val="00461DE2"/>
    <w:rsid w:val="00462DF8"/>
    <w:rsid w:val="00462ECE"/>
    <w:rsid w:val="0046598A"/>
    <w:rsid w:val="00466BBC"/>
    <w:rsid w:val="004704E4"/>
    <w:rsid w:val="004705A9"/>
    <w:rsid w:val="0047239E"/>
    <w:rsid w:val="00472432"/>
    <w:rsid w:val="00475F83"/>
    <w:rsid w:val="00480C13"/>
    <w:rsid w:val="00487A65"/>
    <w:rsid w:val="0049059B"/>
    <w:rsid w:val="00490C3B"/>
    <w:rsid w:val="004923CB"/>
    <w:rsid w:val="004932D5"/>
    <w:rsid w:val="0049451F"/>
    <w:rsid w:val="0049679B"/>
    <w:rsid w:val="004979E8"/>
    <w:rsid w:val="004A21DA"/>
    <w:rsid w:val="004A4210"/>
    <w:rsid w:val="004A5402"/>
    <w:rsid w:val="004A5EAA"/>
    <w:rsid w:val="004B0BCE"/>
    <w:rsid w:val="004B2D97"/>
    <w:rsid w:val="004B43BC"/>
    <w:rsid w:val="004B501C"/>
    <w:rsid w:val="004B5EE2"/>
    <w:rsid w:val="004B6CC8"/>
    <w:rsid w:val="004C064A"/>
    <w:rsid w:val="004C1680"/>
    <w:rsid w:val="004C29BE"/>
    <w:rsid w:val="004C3D48"/>
    <w:rsid w:val="004C6875"/>
    <w:rsid w:val="004C7EBD"/>
    <w:rsid w:val="004D06E2"/>
    <w:rsid w:val="004D186C"/>
    <w:rsid w:val="004D253B"/>
    <w:rsid w:val="004D2575"/>
    <w:rsid w:val="004D295B"/>
    <w:rsid w:val="004D2998"/>
    <w:rsid w:val="004D29FC"/>
    <w:rsid w:val="004D693E"/>
    <w:rsid w:val="004D79CB"/>
    <w:rsid w:val="004E2731"/>
    <w:rsid w:val="004E2F60"/>
    <w:rsid w:val="004E34E9"/>
    <w:rsid w:val="004E5FC4"/>
    <w:rsid w:val="004E6BD3"/>
    <w:rsid w:val="004F00D4"/>
    <w:rsid w:val="004F6D34"/>
    <w:rsid w:val="00500EE1"/>
    <w:rsid w:val="005011D2"/>
    <w:rsid w:val="005026E6"/>
    <w:rsid w:val="0051034F"/>
    <w:rsid w:val="00511ACA"/>
    <w:rsid w:val="005140DC"/>
    <w:rsid w:val="00514A50"/>
    <w:rsid w:val="0051583E"/>
    <w:rsid w:val="005158DF"/>
    <w:rsid w:val="00520E92"/>
    <w:rsid w:val="00521803"/>
    <w:rsid w:val="00525128"/>
    <w:rsid w:val="005251EE"/>
    <w:rsid w:val="0053099C"/>
    <w:rsid w:val="00531872"/>
    <w:rsid w:val="0053389F"/>
    <w:rsid w:val="00533DC5"/>
    <w:rsid w:val="00536DE7"/>
    <w:rsid w:val="00536F1C"/>
    <w:rsid w:val="00537E5F"/>
    <w:rsid w:val="00543301"/>
    <w:rsid w:val="00544215"/>
    <w:rsid w:val="00544562"/>
    <w:rsid w:val="00544CDF"/>
    <w:rsid w:val="00545170"/>
    <w:rsid w:val="005455AE"/>
    <w:rsid w:val="00550777"/>
    <w:rsid w:val="00550C59"/>
    <w:rsid w:val="005516B9"/>
    <w:rsid w:val="00554CE4"/>
    <w:rsid w:val="00556787"/>
    <w:rsid w:val="00556AA6"/>
    <w:rsid w:val="00560D18"/>
    <w:rsid w:val="005620CF"/>
    <w:rsid w:val="00562B1C"/>
    <w:rsid w:val="005652F6"/>
    <w:rsid w:val="00565F9F"/>
    <w:rsid w:val="0057218E"/>
    <w:rsid w:val="005758B4"/>
    <w:rsid w:val="0058368F"/>
    <w:rsid w:val="005909D4"/>
    <w:rsid w:val="00590CA4"/>
    <w:rsid w:val="00591EBC"/>
    <w:rsid w:val="00596B14"/>
    <w:rsid w:val="005A08AE"/>
    <w:rsid w:val="005A0D23"/>
    <w:rsid w:val="005A42C2"/>
    <w:rsid w:val="005A6BCC"/>
    <w:rsid w:val="005A7874"/>
    <w:rsid w:val="005B0325"/>
    <w:rsid w:val="005B2937"/>
    <w:rsid w:val="005B3170"/>
    <w:rsid w:val="005B5ED0"/>
    <w:rsid w:val="005B6DBC"/>
    <w:rsid w:val="005C1DF7"/>
    <w:rsid w:val="005C2417"/>
    <w:rsid w:val="005C58BC"/>
    <w:rsid w:val="005C7C79"/>
    <w:rsid w:val="005D015D"/>
    <w:rsid w:val="005D039F"/>
    <w:rsid w:val="005D1C99"/>
    <w:rsid w:val="005D29B3"/>
    <w:rsid w:val="005D2DB5"/>
    <w:rsid w:val="005D3374"/>
    <w:rsid w:val="005D3EAE"/>
    <w:rsid w:val="005D729E"/>
    <w:rsid w:val="005E0308"/>
    <w:rsid w:val="005E0771"/>
    <w:rsid w:val="005E2927"/>
    <w:rsid w:val="005E2E77"/>
    <w:rsid w:val="005E5873"/>
    <w:rsid w:val="005E6399"/>
    <w:rsid w:val="005E75A7"/>
    <w:rsid w:val="005F16E4"/>
    <w:rsid w:val="005F1B1B"/>
    <w:rsid w:val="005F2418"/>
    <w:rsid w:val="005F34A7"/>
    <w:rsid w:val="005F417A"/>
    <w:rsid w:val="005F56AA"/>
    <w:rsid w:val="00602079"/>
    <w:rsid w:val="00602AAE"/>
    <w:rsid w:val="006036F4"/>
    <w:rsid w:val="00603A91"/>
    <w:rsid w:val="00603BA3"/>
    <w:rsid w:val="00604924"/>
    <w:rsid w:val="00605631"/>
    <w:rsid w:val="00607664"/>
    <w:rsid w:val="00610E8A"/>
    <w:rsid w:val="006111E4"/>
    <w:rsid w:val="00612EBD"/>
    <w:rsid w:val="00614852"/>
    <w:rsid w:val="00614F39"/>
    <w:rsid w:val="00615C4A"/>
    <w:rsid w:val="0061721B"/>
    <w:rsid w:val="006178D0"/>
    <w:rsid w:val="00617F4F"/>
    <w:rsid w:val="00621CDC"/>
    <w:rsid w:val="00622773"/>
    <w:rsid w:val="00624073"/>
    <w:rsid w:val="006253DF"/>
    <w:rsid w:val="006257D7"/>
    <w:rsid w:val="0063038D"/>
    <w:rsid w:val="0063060F"/>
    <w:rsid w:val="00630661"/>
    <w:rsid w:val="00631E14"/>
    <w:rsid w:val="006323E2"/>
    <w:rsid w:val="0063254B"/>
    <w:rsid w:val="006331C3"/>
    <w:rsid w:val="00636036"/>
    <w:rsid w:val="0063723A"/>
    <w:rsid w:val="0064233F"/>
    <w:rsid w:val="00650035"/>
    <w:rsid w:val="00654080"/>
    <w:rsid w:val="0065506B"/>
    <w:rsid w:val="0066022C"/>
    <w:rsid w:val="00660814"/>
    <w:rsid w:val="0066194D"/>
    <w:rsid w:val="00661C8B"/>
    <w:rsid w:val="00661DE9"/>
    <w:rsid w:val="00662F68"/>
    <w:rsid w:val="00665D7D"/>
    <w:rsid w:val="00670223"/>
    <w:rsid w:val="00670AAB"/>
    <w:rsid w:val="0067210A"/>
    <w:rsid w:val="00674591"/>
    <w:rsid w:val="0067487D"/>
    <w:rsid w:val="00675924"/>
    <w:rsid w:val="00677B1D"/>
    <w:rsid w:val="00677B72"/>
    <w:rsid w:val="00677E79"/>
    <w:rsid w:val="006804A6"/>
    <w:rsid w:val="006809D8"/>
    <w:rsid w:val="00681CDC"/>
    <w:rsid w:val="00682BE7"/>
    <w:rsid w:val="00683DAB"/>
    <w:rsid w:val="00685444"/>
    <w:rsid w:val="00685E92"/>
    <w:rsid w:val="00686513"/>
    <w:rsid w:val="006909C4"/>
    <w:rsid w:val="006910B0"/>
    <w:rsid w:val="00691BF7"/>
    <w:rsid w:val="00691E0E"/>
    <w:rsid w:val="00694E60"/>
    <w:rsid w:val="00695103"/>
    <w:rsid w:val="0069607B"/>
    <w:rsid w:val="006A2DA3"/>
    <w:rsid w:val="006A2F7D"/>
    <w:rsid w:val="006A6BB9"/>
    <w:rsid w:val="006A7E56"/>
    <w:rsid w:val="006B35D5"/>
    <w:rsid w:val="006C4A95"/>
    <w:rsid w:val="006C62CE"/>
    <w:rsid w:val="006D0BB8"/>
    <w:rsid w:val="006D0E77"/>
    <w:rsid w:val="006D79FB"/>
    <w:rsid w:val="006E03E5"/>
    <w:rsid w:val="006E0701"/>
    <w:rsid w:val="006E4283"/>
    <w:rsid w:val="006E6231"/>
    <w:rsid w:val="006E71C6"/>
    <w:rsid w:val="006F0405"/>
    <w:rsid w:val="006F7902"/>
    <w:rsid w:val="007019F9"/>
    <w:rsid w:val="00702D95"/>
    <w:rsid w:val="00702F58"/>
    <w:rsid w:val="00704498"/>
    <w:rsid w:val="00706BA5"/>
    <w:rsid w:val="00707241"/>
    <w:rsid w:val="007150EA"/>
    <w:rsid w:val="00717CAA"/>
    <w:rsid w:val="007234E2"/>
    <w:rsid w:val="00724B90"/>
    <w:rsid w:val="00726562"/>
    <w:rsid w:val="007271C2"/>
    <w:rsid w:val="00733171"/>
    <w:rsid w:val="00735B3E"/>
    <w:rsid w:val="0073606E"/>
    <w:rsid w:val="00736EDC"/>
    <w:rsid w:val="00737C9B"/>
    <w:rsid w:val="0074168B"/>
    <w:rsid w:val="007428FF"/>
    <w:rsid w:val="0074569C"/>
    <w:rsid w:val="00755DB1"/>
    <w:rsid w:val="00756017"/>
    <w:rsid w:val="00756AD6"/>
    <w:rsid w:val="00760DB5"/>
    <w:rsid w:val="007637FF"/>
    <w:rsid w:val="00772FC0"/>
    <w:rsid w:val="00782B65"/>
    <w:rsid w:val="00783CD5"/>
    <w:rsid w:val="00784B4C"/>
    <w:rsid w:val="00785AFD"/>
    <w:rsid w:val="00787B97"/>
    <w:rsid w:val="00790BE1"/>
    <w:rsid w:val="00791FF6"/>
    <w:rsid w:val="00792B69"/>
    <w:rsid w:val="00792CFF"/>
    <w:rsid w:val="00792DAB"/>
    <w:rsid w:val="00794880"/>
    <w:rsid w:val="00796CFD"/>
    <w:rsid w:val="007973AF"/>
    <w:rsid w:val="007A0570"/>
    <w:rsid w:val="007A101A"/>
    <w:rsid w:val="007A1D73"/>
    <w:rsid w:val="007A230F"/>
    <w:rsid w:val="007A6283"/>
    <w:rsid w:val="007A631D"/>
    <w:rsid w:val="007B62BA"/>
    <w:rsid w:val="007C29F5"/>
    <w:rsid w:val="007C6571"/>
    <w:rsid w:val="007D15BD"/>
    <w:rsid w:val="007D186B"/>
    <w:rsid w:val="007D24A2"/>
    <w:rsid w:val="007D3388"/>
    <w:rsid w:val="007D490F"/>
    <w:rsid w:val="007D502D"/>
    <w:rsid w:val="007E049C"/>
    <w:rsid w:val="007E34D4"/>
    <w:rsid w:val="007E4CDE"/>
    <w:rsid w:val="007E601F"/>
    <w:rsid w:val="007E6680"/>
    <w:rsid w:val="007E79E1"/>
    <w:rsid w:val="007E7A3F"/>
    <w:rsid w:val="007F04B8"/>
    <w:rsid w:val="007F113C"/>
    <w:rsid w:val="007F29E0"/>
    <w:rsid w:val="007F5EAA"/>
    <w:rsid w:val="007F6505"/>
    <w:rsid w:val="007F6619"/>
    <w:rsid w:val="007F7E8D"/>
    <w:rsid w:val="008036B9"/>
    <w:rsid w:val="00804712"/>
    <w:rsid w:val="008047C8"/>
    <w:rsid w:val="00810224"/>
    <w:rsid w:val="008147CA"/>
    <w:rsid w:val="008173DC"/>
    <w:rsid w:val="008179DB"/>
    <w:rsid w:val="00817B70"/>
    <w:rsid w:val="00821785"/>
    <w:rsid w:val="008218A2"/>
    <w:rsid w:val="00821AE2"/>
    <w:rsid w:val="00821CA6"/>
    <w:rsid w:val="00824699"/>
    <w:rsid w:val="00825C42"/>
    <w:rsid w:val="00826D9B"/>
    <w:rsid w:val="008339FA"/>
    <w:rsid w:val="00835522"/>
    <w:rsid w:val="00835AFB"/>
    <w:rsid w:val="008369CD"/>
    <w:rsid w:val="0084277F"/>
    <w:rsid w:val="008444C4"/>
    <w:rsid w:val="0084772E"/>
    <w:rsid w:val="00850F07"/>
    <w:rsid w:val="00851701"/>
    <w:rsid w:val="00860F37"/>
    <w:rsid w:val="00862886"/>
    <w:rsid w:val="008641B6"/>
    <w:rsid w:val="0086652D"/>
    <w:rsid w:val="00867A7F"/>
    <w:rsid w:val="00870EF3"/>
    <w:rsid w:val="008720FA"/>
    <w:rsid w:val="00875B9C"/>
    <w:rsid w:val="00877A79"/>
    <w:rsid w:val="00877CD2"/>
    <w:rsid w:val="00880C01"/>
    <w:rsid w:val="00880EE5"/>
    <w:rsid w:val="00880F9E"/>
    <w:rsid w:val="00883F96"/>
    <w:rsid w:val="00887797"/>
    <w:rsid w:val="00891365"/>
    <w:rsid w:val="00891805"/>
    <w:rsid w:val="00891D20"/>
    <w:rsid w:val="00891F16"/>
    <w:rsid w:val="008958B4"/>
    <w:rsid w:val="00895AE3"/>
    <w:rsid w:val="00897136"/>
    <w:rsid w:val="008A672E"/>
    <w:rsid w:val="008B1039"/>
    <w:rsid w:val="008B226A"/>
    <w:rsid w:val="008B7E85"/>
    <w:rsid w:val="008C4887"/>
    <w:rsid w:val="008C6C3A"/>
    <w:rsid w:val="008D0F80"/>
    <w:rsid w:val="008D3465"/>
    <w:rsid w:val="008D435E"/>
    <w:rsid w:val="008D6DA5"/>
    <w:rsid w:val="008E0CE9"/>
    <w:rsid w:val="008E0DDB"/>
    <w:rsid w:val="008E309F"/>
    <w:rsid w:val="008E3470"/>
    <w:rsid w:val="008E6DA9"/>
    <w:rsid w:val="008F1CFD"/>
    <w:rsid w:val="008F27D3"/>
    <w:rsid w:val="008F3C03"/>
    <w:rsid w:val="008F6517"/>
    <w:rsid w:val="008F6713"/>
    <w:rsid w:val="009014EC"/>
    <w:rsid w:val="00902173"/>
    <w:rsid w:val="00902B6F"/>
    <w:rsid w:val="00903BA4"/>
    <w:rsid w:val="00903EC4"/>
    <w:rsid w:val="0090526D"/>
    <w:rsid w:val="00905744"/>
    <w:rsid w:val="00905CC3"/>
    <w:rsid w:val="00905DC0"/>
    <w:rsid w:val="009071A9"/>
    <w:rsid w:val="009108B4"/>
    <w:rsid w:val="0091128F"/>
    <w:rsid w:val="00911CB6"/>
    <w:rsid w:val="009161A1"/>
    <w:rsid w:val="00923474"/>
    <w:rsid w:val="009244F7"/>
    <w:rsid w:val="00927B2C"/>
    <w:rsid w:val="00937B3A"/>
    <w:rsid w:val="00942520"/>
    <w:rsid w:val="0094298F"/>
    <w:rsid w:val="00946871"/>
    <w:rsid w:val="0094744C"/>
    <w:rsid w:val="009514BC"/>
    <w:rsid w:val="00951C34"/>
    <w:rsid w:val="00955826"/>
    <w:rsid w:val="00956D95"/>
    <w:rsid w:val="00957CD2"/>
    <w:rsid w:val="009656E6"/>
    <w:rsid w:val="00970FBE"/>
    <w:rsid w:val="00972292"/>
    <w:rsid w:val="00977AAC"/>
    <w:rsid w:val="00980E93"/>
    <w:rsid w:val="0098302A"/>
    <w:rsid w:val="00990262"/>
    <w:rsid w:val="00990F24"/>
    <w:rsid w:val="00990FAE"/>
    <w:rsid w:val="0099428A"/>
    <w:rsid w:val="009A1A34"/>
    <w:rsid w:val="009A2BC8"/>
    <w:rsid w:val="009A3358"/>
    <w:rsid w:val="009A4317"/>
    <w:rsid w:val="009A5C91"/>
    <w:rsid w:val="009B4CFC"/>
    <w:rsid w:val="009B4EA3"/>
    <w:rsid w:val="009B4F04"/>
    <w:rsid w:val="009B60AF"/>
    <w:rsid w:val="009B736C"/>
    <w:rsid w:val="009C307F"/>
    <w:rsid w:val="009C376E"/>
    <w:rsid w:val="009C531A"/>
    <w:rsid w:val="009C7F0C"/>
    <w:rsid w:val="009C7F5C"/>
    <w:rsid w:val="009D297D"/>
    <w:rsid w:val="009D3B83"/>
    <w:rsid w:val="009D45A5"/>
    <w:rsid w:val="009E0A08"/>
    <w:rsid w:val="009E122D"/>
    <w:rsid w:val="009E1A7C"/>
    <w:rsid w:val="009E2DC5"/>
    <w:rsid w:val="009E6744"/>
    <w:rsid w:val="009F07DF"/>
    <w:rsid w:val="009F1F5B"/>
    <w:rsid w:val="009F52AB"/>
    <w:rsid w:val="009F66E3"/>
    <w:rsid w:val="00A016AA"/>
    <w:rsid w:val="00A031DC"/>
    <w:rsid w:val="00A039F4"/>
    <w:rsid w:val="00A04021"/>
    <w:rsid w:val="00A040CE"/>
    <w:rsid w:val="00A0644D"/>
    <w:rsid w:val="00A06F7F"/>
    <w:rsid w:val="00A10DA2"/>
    <w:rsid w:val="00A1261F"/>
    <w:rsid w:val="00A13498"/>
    <w:rsid w:val="00A16A89"/>
    <w:rsid w:val="00A17F22"/>
    <w:rsid w:val="00A21CA3"/>
    <w:rsid w:val="00A22FFC"/>
    <w:rsid w:val="00A24511"/>
    <w:rsid w:val="00A267E1"/>
    <w:rsid w:val="00A27D8D"/>
    <w:rsid w:val="00A34E54"/>
    <w:rsid w:val="00A359A4"/>
    <w:rsid w:val="00A35D51"/>
    <w:rsid w:val="00A37BAD"/>
    <w:rsid w:val="00A37EF0"/>
    <w:rsid w:val="00A42E3C"/>
    <w:rsid w:val="00A44392"/>
    <w:rsid w:val="00A4449C"/>
    <w:rsid w:val="00A46506"/>
    <w:rsid w:val="00A471CB"/>
    <w:rsid w:val="00A47E2F"/>
    <w:rsid w:val="00A53B22"/>
    <w:rsid w:val="00A547FD"/>
    <w:rsid w:val="00A54ED2"/>
    <w:rsid w:val="00A62001"/>
    <w:rsid w:val="00A64396"/>
    <w:rsid w:val="00A65214"/>
    <w:rsid w:val="00A71A7F"/>
    <w:rsid w:val="00A72A28"/>
    <w:rsid w:val="00A738D1"/>
    <w:rsid w:val="00A757D1"/>
    <w:rsid w:val="00A76156"/>
    <w:rsid w:val="00A80B5F"/>
    <w:rsid w:val="00A83098"/>
    <w:rsid w:val="00A83B58"/>
    <w:rsid w:val="00A83B5E"/>
    <w:rsid w:val="00A83F28"/>
    <w:rsid w:val="00A843EE"/>
    <w:rsid w:val="00A84F4E"/>
    <w:rsid w:val="00A859B4"/>
    <w:rsid w:val="00A90FF9"/>
    <w:rsid w:val="00A94DA8"/>
    <w:rsid w:val="00AA1999"/>
    <w:rsid w:val="00AA2BC0"/>
    <w:rsid w:val="00AA43B6"/>
    <w:rsid w:val="00AA455F"/>
    <w:rsid w:val="00AA772D"/>
    <w:rsid w:val="00AB100B"/>
    <w:rsid w:val="00AB1E61"/>
    <w:rsid w:val="00AB3D6A"/>
    <w:rsid w:val="00AB48CD"/>
    <w:rsid w:val="00AB6FDE"/>
    <w:rsid w:val="00AB77A1"/>
    <w:rsid w:val="00AC04DC"/>
    <w:rsid w:val="00AC11BA"/>
    <w:rsid w:val="00AC2E59"/>
    <w:rsid w:val="00AC371C"/>
    <w:rsid w:val="00AC4B20"/>
    <w:rsid w:val="00AC6C24"/>
    <w:rsid w:val="00AC7757"/>
    <w:rsid w:val="00AD0187"/>
    <w:rsid w:val="00AE0EA5"/>
    <w:rsid w:val="00AE139D"/>
    <w:rsid w:val="00AE2DDD"/>
    <w:rsid w:val="00AE5AFF"/>
    <w:rsid w:val="00AE65AE"/>
    <w:rsid w:val="00AE67E0"/>
    <w:rsid w:val="00AE6AB7"/>
    <w:rsid w:val="00AE6FD1"/>
    <w:rsid w:val="00AE7942"/>
    <w:rsid w:val="00AF01BA"/>
    <w:rsid w:val="00AF1AC2"/>
    <w:rsid w:val="00AF2B1B"/>
    <w:rsid w:val="00AF41CD"/>
    <w:rsid w:val="00B05115"/>
    <w:rsid w:val="00B05EAD"/>
    <w:rsid w:val="00B07743"/>
    <w:rsid w:val="00B077DC"/>
    <w:rsid w:val="00B07E41"/>
    <w:rsid w:val="00B145E6"/>
    <w:rsid w:val="00B15B3C"/>
    <w:rsid w:val="00B15FC4"/>
    <w:rsid w:val="00B17D8D"/>
    <w:rsid w:val="00B202E0"/>
    <w:rsid w:val="00B21B75"/>
    <w:rsid w:val="00B228E6"/>
    <w:rsid w:val="00B252A4"/>
    <w:rsid w:val="00B27787"/>
    <w:rsid w:val="00B3155F"/>
    <w:rsid w:val="00B36C95"/>
    <w:rsid w:val="00B41257"/>
    <w:rsid w:val="00B41596"/>
    <w:rsid w:val="00B4301C"/>
    <w:rsid w:val="00B44B25"/>
    <w:rsid w:val="00B45781"/>
    <w:rsid w:val="00B45999"/>
    <w:rsid w:val="00B5638A"/>
    <w:rsid w:val="00B64E50"/>
    <w:rsid w:val="00B660B5"/>
    <w:rsid w:val="00B71CB1"/>
    <w:rsid w:val="00B72572"/>
    <w:rsid w:val="00B72766"/>
    <w:rsid w:val="00B7553D"/>
    <w:rsid w:val="00B77F2A"/>
    <w:rsid w:val="00B8374D"/>
    <w:rsid w:val="00B85BBD"/>
    <w:rsid w:val="00B85E87"/>
    <w:rsid w:val="00B91C27"/>
    <w:rsid w:val="00B9227C"/>
    <w:rsid w:val="00B93FF8"/>
    <w:rsid w:val="00B94C97"/>
    <w:rsid w:val="00BA2513"/>
    <w:rsid w:val="00BA7C74"/>
    <w:rsid w:val="00BB124B"/>
    <w:rsid w:val="00BB3DBB"/>
    <w:rsid w:val="00BB4BB3"/>
    <w:rsid w:val="00BB5133"/>
    <w:rsid w:val="00BB6802"/>
    <w:rsid w:val="00BC1D4F"/>
    <w:rsid w:val="00BC456E"/>
    <w:rsid w:val="00BC6478"/>
    <w:rsid w:val="00BD0C5B"/>
    <w:rsid w:val="00BD4B27"/>
    <w:rsid w:val="00BD63EA"/>
    <w:rsid w:val="00BD73F4"/>
    <w:rsid w:val="00BD7543"/>
    <w:rsid w:val="00BE0864"/>
    <w:rsid w:val="00BE1937"/>
    <w:rsid w:val="00BE1F54"/>
    <w:rsid w:val="00BE290D"/>
    <w:rsid w:val="00BE2D55"/>
    <w:rsid w:val="00BE7CD3"/>
    <w:rsid w:val="00BF1B7A"/>
    <w:rsid w:val="00BF497B"/>
    <w:rsid w:val="00BF689B"/>
    <w:rsid w:val="00BF7308"/>
    <w:rsid w:val="00C01320"/>
    <w:rsid w:val="00C01F55"/>
    <w:rsid w:val="00C045DC"/>
    <w:rsid w:val="00C054FF"/>
    <w:rsid w:val="00C12C27"/>
    <w:rsid w:val="00C1699E"/>
    <w:rsid w:val="00C20DF8"/>
    <w:rsid w:val="00C214D5"/>
    <w:rsid w:val="00C22BAD"/>
    <w:rsid w:val="00C33821"/>
    <w:rsid w:val="00C37603"/>
    <w:rsid w:val="00C3772C"/>
    <w:rsid w:val="00C42CCF"/>
    <w:rsid w:val="00C44C1A"/>
    <w:rsid w:val="00C44C9C"/>
    <w:rsid w:val="00C45327"/>
    <w:rsid w:val="00C51996"/>
    <w:rsid w:val="00C52363"/>
    <w:rsid w:val="00C530E6"/>
    <w:rsid w:val="00C53A39"/>
    <w:rsid w:val="00C53BA2"/>
    <w:rsid w:val="00C55001"/>
    <w:rsid w:val="00C551C5"/>
    <w:rsid w:val="00C56006"/>
    <w:rsid w:val="00C57E5C"/>
    <w:rsid w:val="00C61776"/>
    <w:rsid w:val="00C617DF"/>
    <w:rsid w:val="00C62964"/>
    <w:rsid w:val="00C63840"/>
    <w:rsid w:val="00C638F4"/>
    <w:rsid w:val="00C67637"/>
    <w:rsid w:val="00C70104"/>
    <w:rsid w:val="00C71AEA"/>
    <w:rsid w:val="00C75027"/>
    <w:rsid w:val="00C75DE7"/>
    <w:rsid w:val="00C76B3F"/>
    <w:rsid w:val="00C82254"/>
    <w:rsid w:val="00C82D92"/>
    <w:rsid w:val="00C83BBC"/>
    <w:rsid w:val="00C83D74"/>
    <w:rsid w:val="00C84807"/>
    <w:rsid w:val="00C87ADF"/>
    <w:rsid w:val="00C87B34"/>
    <w:rsid w:val="00C91D37"/>
    <w:rsid w:val="00C92C55"/>
    <w:rsid w:val="00C96234"/>
    <w:rsid w:val="00CA2647"/>
    <w:rsid w:val="00CA2716"/>
    <w:rsid w:val="00CA375C"/>
    <w:rsid w:val="00CA398A"/>
    <w:rsid w:val="00CA54CA"/>
    <w:rsid w:val="00CA5837"/>
    <w:rsid w:val="00CA6273"/>
    <w:rsid w:val="00CA68ED"/>
    <w:rsid w:val="00CA6CA3"/>
    <w:rsid w:val="00CB06B3"/>
    <w:rsid w:val="00CB2667"/>
    <w:rsid w:val="00CB3256"/>
    <w:rsid w:val="00CB7C82"/>
    <w:rsid w:val="00CC61BD"/>
    <w:rsid w:val="00CC69DB"/>
    <w:rsid w:val="00CC6A67"/>
    <w:rsid w:val="00CC7138"/>
    <w:rsid w:val="00CC7ACC"/>
    <w:rsid w:val="00CD6599"/>
    <w:rsid w:val="00CE02A1"/>
    <w:rsid w:val="00CE0FB7"/>
    <w:rsid w:val="00CE241D"/>
    <w:rsid w:val="00CE3773"/>
    <w:rsid w:val="00CE45D2"/>
    <w:rsid w:val="00CE773E"/>
    <w:rsid w:val="00CF01A9"/>
    <w:rsid w:val="00CF147E"/>
    <w:rsid w:val="00CF2FC8"/>
    <w:rsid w:val="00CF3845"/>
    <w:rsid w:val="00CF40E0"/>
    <w:rsid w:val="00CF610F"/>
    <w:rsid w:val="00CF7225"/>
    <w:rsid w:val="00D01942"/>
    <w:rsid w:val="00D062B7"/>
    <w:rsid w:val="00D06E71"/>
    <w:rsid w:val="00D10224"/>
    <w:rsid w:val="00D14B33"/>
    <w:rsid w:val="00D15242"/>
    <w:rsid w:val="00D161D0"/>
    <w:rsid w:val="00D207A4"/>
    <w:rsid w:val="00D2093D"/>
    <w:rsid w:val="00D2110E"/>
    <w:rsid w:val="00D21D08"/>
    <w:rsid w:val="00D21F4E"/>
    <w:rsid w:val="00D2228B"/>
    <w:rsid w:val="00D23F3B"/>
    <w:rsid w:val="00D25D3C"/>
    <w:rsid w:val="00D31EE6"/>
    <w:rsid w:val="00D32B66"/>
    <w:rsid w:val="00D376F4"/>
    <w:rsid w:val="00D41FC9"/>
    <w:rsid w:val="00D45263"/>
    <w:rsid w:val="00D470B0"/>
    <w:rsid w:val="00D51F37"/>
    <w:rsid w:val="00D55507"/>
    <w:rsid w:val="00D570FF"/>
    <w:rsid w:val="00D62A7E"/>
    <w:rsid w:val="00D63FA9"/>
    <w:rsid w:val="00D645A0"/>
    <w:rsid w:val="00D6666B"/>
    <w:rsid w:val="00D67009"/>
    <w:rsid w:val="00D76708"/>
    <w:rsid w:val="00D76E5B"/>
    <w:rsid w:val="00D76F87"/>
    <w:rsid w:val="00D82E1A"/>
    <w:rsid w:val="00D86158"/>
    <w:rsid w:val="00D868A2"/>
    <w:rsid w:val="00D915C7"/>
    <w:rsid w:val="00D932EA"/>
    <w:rsid w:val="00D95A71"/>
    <w:rsid w:val="00D96307"/>
    <w:rsid w:val="00D96D66"/>
    <w:rsid w:val="00DA0323"/>
    <w:rsid w:val="00DB5490"/>
    <w:rsid w:val="00DB5F4C"/>
    <w:rsid w:val="00DB632D"/>
    <w:rsid w:val="00DC36C5"/>
    <w:rsid w:val="00DC36DE"/>
    <w:rsid w:val="00DC54D5"/>
    <w:rsid w:val="00DD3558"/>
    <w:rsid w:val="00DD4D7D"/>
    <w:rsid w:val="00DD5DD8"/>
    <w:rsid w:val="00DE14EB"/>
    <w:rsid w:val="00DE1686"/>
    <w:rsid w:val="00DE4CF6"/>
    <w:rsid w:val="00DE5B19"/>
    <w:rsid w:val="00DE6E88"/>
    <w:rsid w:val="00DF349B"/>
    <w:rsid w:val="00DF3946"/>
    <w:rsid w:val="00DF48AB"/>
    <w:rsid w:val="00DF6AFF"/>
    <w:rsid w:val="00E01A5D"/>
    <w:rsid w:val="00E02519"/>
    <w:rsid w:val="00E03380"/>
    <w:rsid w:val="00E03790"/>
    <w:rsid w:val="00E120BC"/>
    <w:rsid w:val="00E14CAA"/>
    <w:rsid w:val="00E21958"/>
    <w:rsid w:val="00E21A69"/>
    <w:rsid w:val="00E22C4D"/>
    <w:rsid w:val="00E22F27"/>
    <w:rsid w:val="00E235B6"/>
    <w:rsid w:val="00E2374C"/>
    <w:rsid w:val="00E24FE8"/>
    <w:rsid w:val="00E251C0"/>
    <w:rsid w:val="00E312C5"/>
    <w:rsid w:val="00E345B7"/>
    <w:rsid w:val="00E35ABA"/>
    <w:rsid w:val="00E43972"/>
    <w:rsid w:val="00E442FC"/>
    <w:rsid w:val="00E47532"/>
    <w:rsid w:val="00E47AB1"/>
    <w:rsid w:val="00E50858"/>
    <w:rsid w:val="00E51603"/>
    <w:rsid w:val="00E52709"/>
    <w:rsid w:val="00E52ADF"/>
    <w:rsid w:val="00E5302C"/>
    <w:rsid w:val="00E61346"/>
    <w:rsid w:val="00E618B6"/>
    <w:rsid w:val="00E625B1"/>
    <w:rsid w:val="00E628EE"/>
    <w:rsid w:val="00E7094B"/>
    <w:rsid w:val="00E72C06"/>
    <w:rsid w:val="00E7318E"/>
    <w:rsid w:val="00E74C15"/>
    <w:rsid w:val="00E7590E"/>
    <w:rsid w:val="00E76DA7"/>
    <w:rsid w:val="00E77923"/>
    <w:rsid w:val="00E801F7"/>
    <w:rsid w:val="00E81F7A"/>
    <w:rsid w:val="00E826BA"/>
    <w:rsid w:val="00E830B0"/>
    <w:rsid w:val="00E83ED1"/>
    <w:rsid w:val="00E8415E"/>
    <w:rsid w:val="00E842A8"/>
    <w:rsid w:val="00E87E1A"/>
    <w:rsid w:val="00E9281F"/>
    <w:rsid w:val="00E9400E"/>
    <w:rsid w:val="00E9547D"/>
    <w:rsid w:val="00E96FE9"/>
    <w:rsid w:val="00E978F0"/>
    <w:rsid w:val="00EA009C"/>
    <w:rsid w:val="00EA085F"/>
    <w:rsid w:val="00EA2333"/>
    <w:rsid w:val="00EA2B1C"/>
    <w:rsid w:val="00EA7508"/>
    <w:rsid w:val="00EA751F"/>
    <w:rsid w:val="00EB0053"/>
    <w:rsid w:val="00EC139E"/>
    <w:rsid w:val="00EC2430"/>
    <w:rsid w:val="00EC2D6A"/>
    <w:rsid w:val="00EC6519"/>
    <w:rsid w:val="00EC6D5E"/>
    <w:rsid w:val="00EC6D71"/>
    <w:rsid w:val="00ED20C4"/>
    <w:rsid w:val="00ED229E"/>
    <w:rsid w:val="00ED34D7"/>
    <w:rsid w:val="00ED3C28"/>
    <w:rsid w:val="00ED4F53"/>
    <w:rsid w:val="00ED61EF"/>
    <w:rsid w:val="00ED7C9C"/>
    <w:rsid w:val="00EE29A3"/>
    <w:rsid w:val="00EE39D7"/>
    <w:rsid w:val="00EE3E75"/>
    <w:rsid w:val="00EE54D6"/>
    <w:rsid w:val="00EE74FA"/>
    <w:rsid w:val="00EE7E75"/>
    <w:rsid w:val="00EF180C"/>
    <w:rsid w:val="00EF213F"/>
    <w:rsid w:val="00EF4CA8"/>
    <w:rsid w:val="00F00F7E"/>
    <w:rsid w:val="00F02691"/>
    <w:rsid w:val="00F03369"/>
    <w:rsid w:val="00F0404C"/>
    <w:rsid w:val="00F05D55"/>
    <w:rsid w:val="00F12DF5"/>
    <w:rsid w:val="00F152B5"/>
    <w:rsid w:val="00F15813"/>
    <w:rsid w:val="00F17DA7"/>
    <w:rsid w:val="00F21375"/>
    <w:rsid w:val="00F22F00"/>
    <w:rsid w:val="00F23575"/>
    <w:rsid w:val="00F24CAE"/>
    <w:rsid w:val="00F268AF"/>
    <w:rsid w:val="00F274FA"/>
    <w:rsid w:val="00F27C39"/>
    <w:rsid w:val="00F27CA6"/>
    <w:rsid w:val="00F317E2"/>
    <w:rsid w:val="00F31B65"/>
    <w:rsid w:val="00F35745"/>
    <w:rsid w:val="00F35995"/>
    <w:rsid w:val="00F35E8D"/>
    <w:rsid w:val="00F42271"/>
    <w:rsid w:val="00F4244B"/>
    <w:rsid w:val="00F425CA"/>
    <w:rsid w:val="00F42611"/>
    <w:rsid w:val="00F42AF7"/>
    <w:rsid w:val="00F45C89"/>
    <w:rsid w:val="00F4645C"/>
    <w:rsid w:val="00F4756B"/>
    <w:rsid w:val="00F476AF"/>
    <w:rsid w:val="00F47E17"/>
    <w:rsid w:val="00F50863"/>
    <w:rsid w:val="00F52D65"/>
    <w:rsid w:val="00F5356A"/>
    <w:rsid w:val="00F54F98"/>
    <w:rsid w:val="00F564AF"/>
    <w:rsid w:val="00F6249A"/>
    <w:rsid w:val="00F65025"/>
    <w:rsid w:val="00F6760F"/>
    <w:rsid w:val="00F707B9"/>
    <w:rsid w:val="00F70A86"/>
    <w:rsid w:val="00F71FA6"/>
    <w:rsid w:val="00F73254"/>
    <w:rsid w:val="00F738DD"/>
    <w:rsid w:val="00F7408F"/>
    <w:rsid w:val="00F740C3"/>
    <w:rsid w:val="00F756D2"/>
    <w:rsid w:val="00F769BD"/>
    <w:rsid w:val="00F81D93"/>
    <w:rsid w:val="00F81F59"/>
    <w:rsid w:val="00F82C4D"/>
    <w:rsid w:val="00F84A8F"/>
    <w:rsid w:val="00F850F7"/>
    <w:rsid w:val="00F91FD4"/>
    <w:rsid w:val="00F92278"/>
    <w:rsid w:val="00F926CE"/>
    <w:rsid w:val="00F960D9"/>
    <w:rsid w:val="00F97C4A"/>
    <w:rsid w:val="00FA2666"/>
    <w:rsid w:val="00FA2A3A"/>
    <w:rsid w:val="00FA75A8"/>
    <w:rsid w:val="00FB1CC0"/>
    <w:rsid w:val="00FB1D37"/>
    <w:rsid w:val="00FB2799"/>
    <w:rsid w:val="00FB4FC5"/>
    <w:rsid w:val="00FC1275"/>
    <w:rsid w:val="00FC5DDB"/>
    <w:rsid w:val="00FC6141"/>
    <w:rsid w:val="00FD084D"/>
    <w:rsid w:val="00FD2719"/>
    <w:rsid w:val="00FD2C1D"/>
    <w:rsid w:val="00FD37ED"/>
    <w:rsid w:val="00FD4102"/>
    <w:rsid w:val="00FD5A1B"/>
    <w:rsid w:val="00FD70DC"/>
    <w:rsid w:val="00FE072C"/>
    <w:rsid w:val="00FE1E52"/>
    <w:rsid w:val="00FE444B"/>
    <w:rsid w:val="00FE4B5B"/>
    <w:rsid w:val="00FF0075"/>
    <w:rsid w:val="00FF12AE"/>
    <w:rsid w:val="00FF1CB0"/>
    <w:rsid w:val="00FF4665"/>
    <w:rsid w:val="00FF4A64"/>
    <w:rsid w:val="00FF723E"/>
    <w:rsid w:val="00FF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271ED"/>
  <w15:docId w15:val="{F14141E3-2C16-4D00-9886-EE079752D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BCE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40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BC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2F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433BCE"/>
    <w:rPr>
      <w:color w:val="0000FF"/>
      <w:u w:val="single"/>
    </w:rPr>
  </w:style>
  <w:style w:type="paragraph" w:styleId="ListBullet2">
    <w:name w:val="List Bullet 2"/>
    <w:basedOn w:val="Normal"/>
    <w:rsid w:val="00433BCE"/>
    <w:pPr>
      <w:numPr>
        <w:numId w:val="1"/>
      </w:numPr>
      <w:suppressAutoHyphens w:val="0"/>
    </w:pPr>
  </w:style>
  <w:style w:type="paragraph" w:customStyle="1" w:styleId="Cog-H2a">
    <w:name w:val="Cog-H2a"/>
    <w:basedOn w:val="Heading2"/>
    <w:next w:val="Normal"/>
    <w:rsid w:val="00433BCE"/>
    <w:pPr>
      <w:keepLines w:val="0"/>
      <w:suppressAutoHyphens w:val="0"/>
      <w:spacing w:before="0" w:after="120"/>
    </w:pPr>
    <w:rPr>
      <w:rFonts w:ascii="Arial" w:eastAsia="Times New Roman" w:hAnsi="Arial" w:cs="Times New Roman"/>
      <w:b/>
      <w:color w:val="000080"/>
      <w:sz w:val="24"/>
      <w:szCs w:val="20"/>
      <w:lang w:eastAsia="en-US"/>
    </w:rPr>
  </w:style>
  <w:style w:type="character" w:styleId="SubtleEmphasis">
    <w:name w:val="Subtle Emphasis"/>
    <w:uiPriority w:val="19"/>
    <w:qFormat/>
    <w:rsid w:val="00433BCE"/>
    <w:rPr>
      <w:i/>
      <w:iCs/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433BC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F1F5B"/>
    <w:rPr>
      <w:color w:val="808080"/>
      <w:shd w:val="clear" w:color="auto" w:fill="E6E6E6"/>
    </w:rPr>
  </w:style>
  <w:style w:type="paragraph" w:styleId="ListParagraph">
    <w:name w:val="List Paragraph"/>
    <w:aliases w:val="Numbered List Paragraph"/>
    <w:basedOn w:val="Normal"/>
    <w:link w:val="ListParagraphChar"/>
    <w:qFormat/>
    <w:rsid w:val="00A72A28"/>
    <w:pPr>
      <w:ind w:left="720"/>
      <w:contextualSpacing/>
    </w:pPr>
  </w:style>
  <w:style w:type="paragraph" w:customStyle="1" w:styleId="Normal1">
    <w:name w:val="Normal1"/>
    <w:rsid w:val="00F268AF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NormalWeb">
    <w:name w:val="Normal (Web)"/>
    <w:basedOn w:val="Normal"/>
    <w:uiPriority w:val="99"/>
    <w:rsid w:val="00386C72"/>
    <w:pPr>
      <w:spacing w:before="28" w:after="28"/>
    </w:pPr>
    <w:rPr>
      <w:rFonts w:eastAsia="SimSun" w:cs="Mangal"/>
      <w:kern w:val="1"/>
      <w:sz w:val="24"/>
      <w:szCs w:val="24"/>
      <w:lang w:eastAsia="hi-IN" w:bidi="hi-IN"/>
    </w:rPr>
  </w:style>
  <w:style w:type="paragraph" w:customStyle="1" w:styleId="Default">
    <w:name w:val="Default"/>
    <w:rsid w:val="00386C7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character" w:customStyle="1" w:styleId="ListParagraphChar">
    <w:name w:val="List Paragraph Char"/>
    <w:aliases w:val="Numbered List Paragraph Char"/>
    <w:link w:val="ListParagraph"/>
    <w:qFormat/>
    <w:locked/>
    <w:rsid w:val="001E6B57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Strong">
    <w:name w:val="Strong"/>
    <w:basedOn w:val="DefaultParagraphFont"/>
    <w:uiPriority w:val="22"/>
    <w:qFormat/>
    <w:rsid w:val="001E6B57"/>
    <w:rPr>
      <w:b/>
      <w:bCs/>
    </w:rPr>
  </w:style>
  <w:style w:type="character" w:customStyle="1" w:styleId="rezemp-highlightedfield-highlightedterm">
    <w:name w:val="rezemp-highlightedfield-highlightedterm"/>
    <w:basedOn w:val="DefaultParagraphFont"/>
    <w:rsid w:val="0040726E"/>
  </w:style>
  <w:style w:type="paragraph" w:styleId="NoSpacing">
    <w:name w:val="No Spacing"/>
    <w:link w:val="NoSpacingChar"/>
    <w:uiPriority w:val="1"/>
    <w:qFormat/>
    <w:rsid w:val="00FF466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E0CE9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8E0C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8E0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B7553D"/>
  </w:style>
  <w:style w:type="character" w:customStyle="1" w:styleId="NoSpacingChar">
    <w:name w:val="No Spacing Char"/>
    <w:link w:val="NoSpacing"/>
    <w:uiPriority w:val="1"/>
    <w:qFormat/>
    <w:rsid w:val="00B7553D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apple-style-span">
    <w:name w:val="apple-style-span"/>
    <w:basedOn w:val="DefaultParagraphFont"/>
    <w:rsid w:val="00041C1A"/>
  </w:style>
  <w:style w:type="character" w:customStyle="1" w:styleId="emp-txtempstyle2">
    <w:name w:val="emp-txtempstyle2"/>
    <w:rsid w:val="00041C1A"/>
    <w:rPr>
      <w:rFonts w:ascii="Arial" w:hAnsi="Arial" w:cs="Arial" w:hint="default"/>
      <w:strike w:val="0"/>
      <w:dstrike w:val="0"/>
      <w:color w:val="333333"/>
      <w:sz w:val="16"/>
      <w:szCs w:val="16"/>
      <w:u w:val="none"/>
      <w:effect w:val="none"/>
    </w:rPr>
  </w:style>
  <w:style w:type="character" w:styleId="Emphasis">
    <w:name w:val="Emphasis"/>
    <w:qFormat/>
    <w:rsid w:val="00041C1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2F1"/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4A540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0512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2432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683DAB"/>
    <w:pPr>
      <w:widowControl w:val="0"/>
      <w:suppressAutoHyphens w:val="0"/>
      <w:autoSpaceDE w:val="0"/>
      <w:autoSpaceDN w:val="0"/>
      <w:ind w:left="122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83DAB"/>
    <w:rPr>
      <w:rFonts w:ascii="Calibri" w:eastAsia="Calibri" w:hAnsi="Calibri" w:cs="Calibri"/>
    </w:rPr>
  </w:style>
  <w:style w:type="paragraph" w:styleId="Title">
    <w:name w:val="Title"/>
    <w:basedOn w:val="Normal"/>
    <w:link w:val="TitleChar"/>
    <w:uiPriority w:val="10"/>
    <w:qFormat/>
    <w:rsid w:val="008D0F80"/>
    <w:pPr>
      <w:widowControl w:val="0"/>
      <w:suppressAutoHyphens w:val="0"/>
      <w:autoSpaceDE w:val="0"/>
      <w:autoSpaceDN w:val="0"/>
      <w:spacing w:before="102"/>
      <w:ind w:left="299"/>
    </w:pPr>
    <w:rPr>
      <w:b/>
      <w:bCs/>
      <w:sz w:val="48"/>
      <w:szCs w:val="4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8D0F80"/>
    <w:rPr>
      <w:rFonts w:ascii="Times New Roman" w:eastAsia="Times New Roman" w:hAnsi="Times New Roman" w:cs="Times New Roman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817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8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68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9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57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8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86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22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09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66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5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378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2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2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6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3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7C703-E96F-4147-A77C-38BF14888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3431</Words>
  <Characters>19559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Rajdeep Pillala</dc:creator>
  <cp:lastModifiedBy>Sravan Mokarala</cp:lastModifiedBy>
  <cp:revision>2</cp:revision>
  <cp:lastPrinted>2025-02-04T18:24:00Z</cp:lastPrinted>
  <dcterms:created xsi:type="dcterms:W3CDTF">2025-09-15T18:01:00Z</dcterms:created>
  <dcterms:modified xsi:type="dcterms:W3CDTF">2025-09-15T18:01:00Z</dcterms:modified>
</cp:coreProperties>
</file>