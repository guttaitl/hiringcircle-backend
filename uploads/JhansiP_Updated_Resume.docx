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459" w:rsidRDefault="004D1ED1">
      <w:pPr>
        <w:pStyle w:val="Heading1"/>
        <w:tabs>
          <w:tab w:val="left" w:pos="7224"/>
        </w:tabs>
        <w:spacing w:before="20"/>
        <w:ind w:firstLine="100"/>
      </w:pPr>
      <w:r>
        <w:t>Jhansi Palla</w:t>
      </w:r>
      <w:r>
        <w:tab/>
      </w:r>
      <w:bookmarkStart w:id="0" w:name="_GoBack"/>
      <w:bookmarkEnd w:id="0"/>
      <w:r w:rsidR="008162FD">
        <w:t>Email: pa.jhansi01</w:t>
      </w:r>
      <w:r w:rsidR="00222D6B">
        <w:t>@gmail.com</w:t>
      </w:r>
    </w:p>
    <w:p w:rsidR="00574459" w:rsidRDefault="004D1ED1">
      <w:pPr>
        <w:tabs>
          <w:tab w:val="left" w:pos="7219"/>
        </w:tabs>
        <w:ind w:left="100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Sr. DevOps Engineer</w:t>
      </w:r>
      <w:r>
        <w:rPr>
          <w:b/>
          <w:sz w:val="24"/>
          <w:szCs w:val="24"/>
        </w:rPr>
        <w:tab/>
      </w:r>
      <w:r w:rsidR="00080848">
        <w:rPr>
          <w:b/>
          <w:sz w:val="24"/>
          <w:szCs w:val="24"/>
        </w:rPr>
        <w:t>Phone : +1 669-292-9512</w:t>
      </w:r>
    </w:p>
    <w:p w:rsidR="00574459" w:rsidRDefault="004D1ED1">
      <w:pPr>
        <w:pStyle w:val="Heading1"/>
        <w:spacing w:before="202"/>
        <w:ind w:firstLine="100"/>
      </w:pPr>
      <w:bookmarkStart w:id="1" w:name="_heading=h.gjdgxs" w:colFirst="0" w:colLast="0"/>
      <w:bookmarkEnd w:id="1"/>
      <w:r>
        <w:rPr>
          <w:u w:val="single"/>
        </w:rPr>
        <w:t>PROFESSIONAL SUMMARY:</w:t>
      </w:r>
      <w:r>
        <w:rPr>
          <w:u w:val="single"/>
        </w:rPr>
        <w:br/>
      </w:r>
    </w:p>
    <w:p w:rsidR="00574459" w:rsidRDefault="004D1ED1">
      <w:pPr>
        <w:spacing w:before="26"/>
        <w:ind w:left="27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Around 9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years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experience </w:t>
      </w:r>
      <w:r>
        <w:rPr>
          <w:sz w:val="24"/>
          <w:szCs w:val="24"/>
        </w:rPr>
        <w:t>in the IT industry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Cloud Implementation and Migration, Cloud Services (AWS, Azure), Cloud security, Infrastructure as Code, Containerization/Orchestration, Configuration Management, and CI/CD. Responsible for overall infrastructure and cloud engineering. </w:t>
      </w:r>
    </w:p>
    <w:p w:rsidR="00574459" w:rsidRDefault="00574459">
      <w:pPr>
        <w:spacing w:before="3"/>
        <w:rPr>
          <w:b/>
          <w:color w:val="000000"/>
          <w:sz w:val="24"/>
          <w:szCs w:val="24"/>
        </w:rPr>
      </w:pPr>
    </w:p>
    <w:p w:rsidR="00574459" w:rsidRDefault="004D1ED1">
      <w:pPr>
        <w:numPr>
          <w:ilvl w:val="0"/>
          <w:numId w:val="1"/>
        </w:numPr>
        <w:tabs>
          <w:tab w:val="left" w:pos="320"/>
        </w:tabs>
        <w:spacing w:line="237" w:lineRule="auto"/>
        <w:ind w:right="116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Expertise in </w:t>
      </w:r>
      <w:r>
        <w:rPr>
          <w:b/>
          <w:color w:val="000000"/>
          <w:sz w:val="24"/>
          <w:szCs w:val="24"/>
        </w:rPr>
        <w:t xml:space="preserve">AWS </w:t>
      </w:r>
      <w:r>
        <w:rPr>
          <w:color w:val="000000"/>
          <w:sz w:val="24"/>
          <w:szCs w:val="24"/>
        </w:rPr>
        <w:t xml:space="preserve">platform and its dimensions of scalability including </w:t>
      </w:r>
      <w:r>
        <w:rPr>
          <w:b/>
          <w:color w:val="000000"/>
          <w:sz w:val="24"/>
          <w:szCs w:val="24"/>
        </w:rPr>
        <w:t>EC2, ECS, Elastic Beanstalk, S3, EBS, VPC, ELB, SNS, RDS, IAM, Route 53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Cloud Formation</w:t>
      </w:r>
      <w:r>
        <w:rPr>
          <w:color w:val="000000"/>
          <w:sz w:val="24"/>
          <w:szCs w:val="24"/>
        </w:rPr>
        <w:t>, Auto scaling, Cloud Front, Cloud Watch, Security Groups.</w:t>
      </w:r>
    </w:p>
    <w:p w:rsidR="00574459" w:rsidRDefault="004D1ED1">
      <w:pPr>
        <w:numPr>
          <w:ilvl w:val="0"/>
          <w:numId w:val="1"/>
        </w:numPr>
        <w:tabs>
          <w:tab w:val="left" w:pos="320"/>
        </w:tabs>
        <w:spacing w:line="237" w:lineRule="auto"/>
        <w:ind w:right="116" w:hanging="345"/>
        <w:jc w:val="both"/>
        <w:rPr>
          <w:sz w:val="24"/>
          <w:szCs w:val="24"/>
        </w:rPr>
      </w:pPr>
      <w:r>
        <w:rPr>
          <w:sz w:val="24"/>
          <w:szCs w:val="24"/>
        </w:rPr>
        <w:t>Proficient in configuration, SCM, Build/Release Management, Infrastructure as Code (IAC) and Azure Devops operations on production and cross platform environments.</w:t>
      </w:r>
    </w:p>
    <w:p w:rsidR="00574459" w:rsidRDefault="004D1ED1">
      <w:pPr>
        <w:numPr>
          <w:ilvl w:val="0"/>
          <w:numId w:val="1"/>
        </w:numPr>
        <w:tabs>
          <w:tab w:val="left" w:pos="320"/>
        </w:tabs>
        <w:spacing w:before="26"/>
        <w:ind w:right="120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Operations and maintenance support for </w:t>
      </w:r>
      <w:r>
        <w:rPr>
          <w:b/>
          <w:color w:val="000000"/>
          <w:sz w:val="24"/>
          <w:szCs w:val="24"/>
        </w:rPr>
        <w:t xml:space="preserve">AWS cloud </w:t>
      </w:r>
      <w:r>
        <w:rPr>
          <w:color w:val="000000"/>
          <w:sz w:val="24"/>
          <w:szCs w:val="24"/>
        </w:rPr>
        <w:t xml:space="preserve">resources which includes launching, maintaining, and </w:t>
      </w:r>
      <w:r>
        <w:rPr>
          <w:b/>
          <w:color w:val="000000"/>
          <w:sz w:val="24"/>
          <w:szCs w:val="24"/>
        </w:rPr>
        <w:t xml:space="preserve">troubleshooting </w:t>
      </w:r>
      <w:r>
        <w:rPr>
          <w:color w:val="000000"/>
          <w:sz w:val="24"/>
          <w:szCs w:val="24"/>
        </w:rPr>
        <w:t xml:space="preserve">EC2 instances, </w:t>
      </w:r>
      <w:r>
        <w:rPr>
          <w:b/>
          <w:color w:val="000000"/>
          <w:sz w:val="24"/>
          <w:szCs w:val="24"/>
        </w:rPr>
        <w:t>S3 buckets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 xml:space="preserve">VPC, ELB </w:t>
      </w:r>
      <w:r>
        <w:rPr>
          <w:color w:val="000000"/>
          <w:sz w:val="24"/>
          <w:szCs w:val="24"/>
        </w:rPr>
        <w:t xml:space="preserve">focusing on high-availability, fault tolerance, and </w:t>
      </w:r>
      <w:r>
        <w:rPr>
          <w:b/>
          <w:color w:val="000000"/>
          <w:sz w:val="24"/>
          <w:szCs w:val="24"/>
        </w:rPr>
        <w:t xml:space="preserve">auto-scaling </w:t>
      </w:r>
      <w:r>
        <w:rPr>
          <w:color w:val="000000"/>
          <w:sz w:val="24"/>
          <w:szCs w:val="24"/>
        </w:rPr>
        <w:t xml:space="preserve">with </w:t>
      </w:r>
      <w:r>
        <w:rPr>
          <w:b/>
          <w:color w:val="000000"/>
          <w:sz w:val="24"/>
          <w:szCs w:val="24"/>
        </w:rPr>
        <w:t xml:space="preserve">Cloud watch </w:t>
      </w:r>
      <w:r>
        <w:rPr>
          <w:color w:val="000000"/>
          <w:sz w:val="24"/>
          <w:szCs w:val="24"/>
        </w:rPr>
        <w:t>monitoring.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9" w:line="237" w:lineRule="auto"/>
        <w:ind w:right="702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Proﬁcient in writing </w:t>
      </w:r>
      <w:r>
        <w:rPr>
          <w:b/>
          <w:color w:val="000000"/>
          <w:sz w:val="24"/>
          <w:szCs w:val="24"/>
        </w:rPr>
        <w:t xml:space="preserve">AWS Cloud Formation </w:t>
      </w:r>
      <w:r>
        <w:rPr>
          <w:color w:val="000000"/>
          <w:sz w:val="24"/>
          <w:szCs w:val="24"/>
        </w:rPr>
        <w:t xml:space="preserve">templates to create custom sized </w:t>
      </w:r>
      <w:r>
        <w:rPr>
          <w:b/>
          <w:color w:val="000000"/>
          <w:sz w:val="24"/>
          <w:szCs w:val="24"/>
        </w:rPr>
        <w:t>VPC, subnets, NAT</w:t>
      </w:r>
      <w:r>
        <w:rPr>
          <w:color w:val="000000"/>
          <w:sz w:val="24"/>
          <w:szCs w:val="24"/>
        </w:rPr>
        <w:t xml:space="preserve">, EC2 instances, </w:t>
      </w:r>
      <w:r>
        <w:rPr>
          <w:b/>
          <w:color w:val="000000"/>
          <w:sz w:val="24"/>
          <w:szCs w:val="24"/>
        </w:rPr>
        <w:t xml:space="preserve">ELB’s </w:t>
      </w:r>
      <w:r>
        <w:rPr>
          <w:color w:val="000000"/>
          <w:sz w:val="24"/>
          <w:szCs w:val="24"/>
        </w:rPr>
        <w:t>and Security groups.</w:t>
      </w:r>
    </w:p>
    <w:p w:rsidR="00574459" w:rsidRDefault="004D1ED1">
      <w:pPr>
        <w:numPr>
          <w:ilvl w:val="0"/>
          <w:numId w:val="1"/>
        </w:numPr>
        <w:tabs>
          <w:tab w:val="left" w:pos="290"/>
        </w:tabs>
        <w:spacing w:before="26"/>
        <w:ind w:right="117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Secured Data is stored in MySQL. </w:t>
      </w:r>
      <w:r>
        <w:rPr>
          <w:b/>
          <w:color w:val="000000"/>
          <w:sz w:val="24"/>
          <w:szCs w:val="24"/>
        </w:rPr>
        <w:t xml:space="preserve">Vault </w:t>
      </w:r>
      <w:r>
        <w:rPr>
          <w:color w:val="000000"/>
          <w:sz w:val="24"/>
          <w:szCs w:val="24"/>
        </w:rPr>
        <w:t xml:space="preserve">secures, stores, and tightly controls access tokens and passwords used by the overall platform, started in the </w:t>
      </w:r>
      <w:r>
        <w:rPr>
          <w:b/>
          <w:color w:val="000000"/>
          <w:sz w:val="24"/>
          <w:szCs w:val="24"/>
        </w:rPr>
        <w:t xml:space="preserve">AWS </w:t>
      </w:r>
      <w:r>
        <w:rPr>
          <w:color w:val="000000"/>
          <w:sz w:val="24"/>
          <w:szCs w:val="24"/>
        </w:rPr>
        <w:t xml:space="preserve">cloud, and currently integrates with several services like </w:t>
      </w:r>
      <w:r>
        <w:rPr>
          <w:b/>
          <w:color w:val="000000"/>
          <w:sz w:val="24"/>
          <w:szCs w:val="24"/>
        </w:rPr>
        <w:t>Amazon DynamoDB</w:t>
      </w:r>
      <w:r>
        <w:rPr>
          <w:color w:val="000000"/>
          <w:sz w:val="24"/>
          <w:szCs w:val="24"/>
        </w:rPr>
        <w:t>, Amazon SNS, Amazon RDS.</w:t>
      </w:r>
    </w:p>
    <w:p w:rsidR="00574459" w:rsidRDefault="004D1ED1">
      <w:pPr>
        <w:numPr>
          <w:ilvl w:val="0"/>
          <w:numId w:val="1"/>
        </w:numPr>
        <w:tabs>
          <w:tab w:val="left" w:pos="290"/>
        </w:tabs>
        <w:spacing w:before="26"/>
        <w:ind w:right="117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functions and assigned roles in </w:t>
      </w:r>
      <w:r>
        <w:rPr>
          <w:b/>
          <w:color w:val="000000"/>
          <w:sz w:val="24"/>
          <w:szCs w:val="24"/>
        </w:rPr>
        <w:t xml:space="preserve">AWS Lambda </w:t>
      </w:r>
      <w:r>
        <w:rPr>
          <w:color w:val="000000"/>
          <w:sz w:val="24"/>
          <w:szCs w:val="24"/>
        </w:rPr>
        <w:t xml:space="preserve">to run python scripts, and </w:t>
      </w:r>
      <w:r>
        <w:rPr>
          <w:b/>
          <w:color w:val="000000"/>
          <w:sz w:val="24"/>
          <w:szCs w:val="24"/>
        </w:rPr>
        <w:t xml:space="preserve">AWS Lambda </w:t>
      </w:r>
      <w:r>
        <w:rPr>
          <w:color w:val="000000"/>
          <w:sz w:val="24"/>
          <w:szCs w:val="24"/>
        </w:rPr>
        <w:t xml:space="preserve">using java to perform event driven processing. Created </w:t>
      </w:r>
      <w:r>
        <w:rPr>
          <w:b/>
          <w:color w:val="000000"/>
          <w:sz w:val="24"/>
          <w:szCs w:val="24"/>
        </w:rPr>
        <w:t xml:space="preserve">Lambda </w:t>
      </w:r>
      <w:r>
        <w:rPr>
          <w:color w:val="000000"/>
          <w:sz w:val="24"/>
          <w:szCs w:val="24"/>
        </w:rPr>
        <w:t>jobs and conﬁgured Roles using AWS CLI.</w:t>
      </w:r>
    </w:p>
    <w:p w:rsidR="00574459" w:rsidRDefault="004D1ED1">
      <w:pPr>
        <w:numPr>
          <w:ilvl w:val="0"/>
          <w:numId w:val="1"/>
        </w:numPr>
        <w:tabs>
          <w:tab w:val="left" w:pos="290"/>
        </w:tabs>
        <w:spacing w:before="26"/>
        <w:ind w:right="117" w:hanging="34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Encrypt and decrypt </w:t>
      </w:r>
      <w:r>
        <w:rPr>
          <w:color w:val="000000"/>
          <w:sz w:val="24"/>
          <w:szCs w:val="24"/>
        </w:rPr>
        <w:t xml:space="preserve">Application data with </w:t>
      </w:r>
      <w:r>
        <w:rPr>
          <w:b/>
          <w:color w:val="000000"/>
          <w:sz w:val="24"/>
          <w:szCs w:val="24"/>
        </w:rPr>
        <w:t>an HTTP (TLS) API call</w:t>
      </w:r>
      <w:r>
        <w:rPr>
          <w:color w:val="000000"/>
          <w:sz w:val="24"/>
          <w:szCs w:val="24"/>
        </w:rPr>
        <w:t xml:space="preserve">. Key management, encryption algorithm, and more are oﬄoaded and centrally managed by </w:t>
      </w:r>
      <w:r>
        <w:rPr>
          <w:b/>
          <w:color w:val="000000"/>
          <w:sz w:val="24"/>
          <w:szCs w:val="24"/>
        </w:rPr>
        <w:t>Vault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7" w:line="237" w:lineRule="auto"/>
        <w:ind w:right="533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with </w:t>
      </w:r>
      <w:r>
        <w:rPr>
          <w:b/>
          <w:color w:val="000000"/>
          <w:sz w:val="24"/>
          <w:szCs w:val="24"/>
        </w:rPr>
        <w:t xml:space="preserve">Ansible </w:t>
      </w:r>
      <w:r>
        <w:rPr>
          <w:color w:val="000000"/>
          <w:sz w:val="24"/>
          <w:szCs w:val="24"/>
        </w:rPr>
        <w:t>playbooks for virtual and physical instance provisioning, conﬁguration management, patching and software deployment.</w:t>
      </w:r>
    </w:p>
    <w:p w:rsidR="00574459" w:rsidRDefault="004D1ED1">
      <w:pPr>
        <w:numPr>
          <w:ilvl w:val="0"/>
          <w:numId w:val="1"/>
        </w:numPr>
        <w:tabs>
          <w:tab w:val="left" w:pos="335"/>
        </w:tabs>
        <w:spacing w:before="26" w:line="237" w:lineRule="auto"/>
        <w:ind w:right="116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computing and data resources on AWS using EC2. Installed Pivotal </w:t>
      </w:r>
      <w:r>
        <w:rPr>
          <w:b/>
          <w:color w:val="000000"/>
          <w:sz w:val="24"/>
          <w:szCs w:val="24"/>
        </w:rPr>
        <w:t xml:space="preserve">Cloud Foundry </w:t>
      </w:r>
      <w:r>
        <w:rPr>
          <w:color w:val="000000"/>
          <w:sz w:val="24"/>
          <w:szCs w:val="24"/>
        </w:rPr>
        <w:t>on EC2 to manage the containers created by PCF. Used Docker to virtualize deployment containers and push the code to EC2 cloud using PCF.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1"/>
        <w:ind w:left="274" w:hanging="1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with container-based deployments using </w:t>
      </w:r>
      <w:r>
        <w:rPr>
          <w:b/>
          <w:color w:val="000000"/>
          <w:sz w:val="24"/>
          <w:szCs w:val="24"/>
        </w:rPr>
        <w:t xml:space="preserve">Docker </w:t>
      </w:r>
      <w:r>
        <w:rPr>
          <w:color w:val="000000"/>
          <w:sz w:val="24"/>
          <w:szCs w:val="24"/>
        </w:rPr>
        <w:t xml:space="preserve">working with </w:t>
      </w:r>
      <w:r>
        <w:rPr>
          <w:b/>
          <w:color w:val="000000"/>
          <w:sz w:val="24"/>
          <w:szCs w:val="24"/>
        </w:rPr>
        <w:t xml:space="preserve">Docker images, Docker Hub </w:t>
      </w:r>
      <w:r>
        <w:rPr>
          <w:color w:val="000000"/>
          <w:sz w:val="24"/>
          <w:szCs w:val="24"/>
        </w:rPr>
        <w:t>and</w:t>
      </w:r>
    </w:p>
    <w:p w:rsidR="00574459" w:rsidRDefault="004D1ED1">
      <w:pPr>
        <w:spacing w:before="1"/>
        <w:ind w:left="46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Docker registries </w:t>
      </w:r>
      <w:r>
        <w:rPr>
          <w:sz w:val="24"/>
          <w:szCs w:val="24"/>
        </w:rPr>
        <w:t>and Kubernetes.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9" w:line="237" w:lineRule="auto"/>
        <w:ind w:right="1353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Maintained and created </w:t>
      </w:r>
      <w:r>
        <w:rPr>
          <w:b/>
          <w:color w:val="000000"/>
          <w:sz w:val="24"/>
          <w:szCs w:val="24"/>
        </w:rPr>
        <w:t xml:space="preserve">Docker Hub, Docker Images </w:t>
      </w:r>
      <w:r>
        <w:rPr>
          <w:color w:val="000000"/>
          <w:sz w:val="24"/>
          <w:szCs w:val="24"/>
        </w:rPr>
        <w:t xml:space="preserve">and handling multiple </w:t>
      </w:r>
      <w:r>
        <w:rPr>
          <w:b/>
          <w:color w:val="000000"/>
          <w:sz w:val="24"/>
          <w:szCs w:val="24"/>
        </w:rPr>
        <w:t xml:space="preserve">images </w:t>
      </w:r>
      <w:r>
        <w:rPr>
          <w:color w:val="000000"/>
          <w:sz w:val="24"/>
          <w:szCs w:val="24"/>
        </w:rPr>
        <w:t>primarily for middleware installations and domain conﬁgurations.</w:t>
      </w:r>
    </w:p>
    <w:p w:rsidR="00574459" w:rsidRDefault="004D1ED1">
      <w:pPr>
        <w:numPr>
          <w:ilvl w:val="0"/>
          <w:numId w:val="1"/>
        </w:numPr>
        <w:tabs>
          <w:tab w:val="left" w:pos="305"/>
        </w:tabs>
        <w:spacing w:before="26"/>
        <w:ind w:right="117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Expertise in setting up </w:t>
      </w:r>
      <w:r>
        <w:rPr>
          <w:b/>
          <w:color w:val="000000"/>
          <w:sz w:val="24"/>
          <w:szCs w:val="24"/>
        </w:rPr>
        <w:t xml:space="preserve">Kubernetes (k8s) </w:t>
      </w:r>
      <w:r>
        <w:rPr>
          <w:color w:val="000000"/>
          <w:sz w:val="24"/>
          <w:szCs w:val="24"/>
        </w:rPr>
        <w:t xml:space="preserve">clusters for running microservices and pushed microservices into production with </w:t>
      </w:r>
      <w:r>
        <w:rPr>
          <w:b/>
          <w:color w:val="000000"/>
          <w:sz w:val="24"/>
          <w:szCs w:val="24"/>
        </w:rPr>
        <w:t xml:space="preserve">Kubernetes </w:t>
      </w:r>
      <w:r>
        <w:rPr>
          <w:color w:val="000000"/>
          <w:sz w:val="24"/>
          <w:szCs w:val="24"/>
        </w:rPr>
        <w:t xml:space="preserve">backed Infrastructure. Development of automation of </w:t>
      </w:r>
      <w:r>
        <w:rPr>
          <w:b/>
          <w:color w:val="000000"/>
          <w:sz w:val="24"/>
          <w:szCs w:val="24"/>
        </w:rPr>
        <w:t xml:space="preserve">Kubernetes </w:t>
      </w:r>
      <w:r>
        <w:rPr>
          <w:color w:val="000000"/>
          <w:sz w:val="24"/>
          <w:szCs w:val="24"/>
        </w:rPr>
        <w:t xml:space="preserve">clusters via playbooks in </w:t>
      </w:r>
      <w:r>
        <w:rPr>
          <w:b/>
          <w:color w:val="000000"/>
          <w:sz w:val="24"/>
          <w:szCs w:val="24"/>
        </w:rPr>
        <w:t>Ansible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8" w:line="237" w:lineRule="auto"/>
        <w:ind w:right="203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Designed </w:t>
      </w:r>
      <w:r>
        <w:rPr>
          <w:b/>
          <w:color w:val="000000"/>
          <w:sz w:val="24"/>
          <w:szCs w:val="24"/>
        </w:rPr>
        <w:t xml:space="preserve">Kubernetes </w:t>
      </w:r>
      <w:r>
        <w:rPr>
          <w:color w:val="000000"/>
          <w:sz w:val="24"/>
          <w:szCs w:val="24"/>
        </w:rPr>
        <w:t xml:space="preserve">cluster using </w:t>
      </w:r>
      <w:r>
        <w:rPr>
          <w:b/>
          <w:color w:val="000000"/>
          <w:sz w:val="24"/>
          <w:szCs w:val="24"/>
        </w:rPr>
        <w:t xml:space="preserve">AWS-Kops (EKS), </w:t>
      </w:r>
      <w:r>
        <w:rPr>
          <w:color w:val="000000"/>
          <w:sz w:val="24"/>
          <w:szCs w:val="24"/>
        </w:rPr>
        <w:t xml:space="preserve">conﬁguring and deploying the </w:t>
      </w:r>
      <w:r>
        <w:rPr>
          <w:b/>
          <w:color w:val="000000"/>
          <w:sz w:val="24"/>
          <w:szCs w:val="24"/>
        </w:rPr>
        <w:t xml:space="preserve">Kubernetes </w:t>
      </w:r>
      <w:r>
        <w:rPr>
          <w:color w:val="000000"/>
          <w:sz w:val="24"/>
          <w:szCs w:val="24"/>
        </w:rPr>
        <w:t>dashboard to access the cluster via its web-based user interface.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 w:line="237" w:lineRule="auto"/>
        <w:ind w:right="1054" w:hanging="345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Deploying and managing </w:t>
      </w:r>
      <w:r>
        <w:rPr>
          <w:b/>
          <w:color w:val="000000"/>
          <w:sz w:val="24"/>
          <w:szCs w:val="24"/>
        </w:rPr>
        <w:t xml:space="preserve">Kubernetes </w:t>
      </w:r>
      <w:r>
        <w:rPr>
          <w:color w:val="000000"/>
          <w:sz w:val="24"/>
          <w:szCs w:val="24"/>
        </w:rPr>
        <w:t xml:space="preserve">resources, such as </w:t>
      </w:r>
      <w:r>
        <w:rPr>
          <w:b/>
          <w:color w:val="000000"/>
          <w:sz w:val="24"/>
          <w:szCs w:val="24"/>
        </w:rPr>
        <w:t>pods, services, secrets</w:t>
      </w:r>
      <w:r>
        <w:rPr>
          <w:color w:val="000000"/>
          <w:sz w:val="24"/>
          <w:szCs w:val="24"/>
        </w:rPr>
        <w:t xml:space="preserve">, namespace, ingress, conﬁgmap and deployments within </w:t>
      </w:r>
      <w:r>
        <w:rPr>
          <w:b/>
          <w:color w:val="000000"/>
          <w:sz w:val="24"/>
          <w:szCs w:val="24"/>
        </w:rPr>
        <w:t>cluster.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 w:line="237" w:lineRule="auto"/>
        <w:ind w:right="1054" w:hanging="345"/>
        <w:rPr>
          <w:sz w:val="24"/>
          <w:szCs w:val="24"/>
        </w:rPr>
      </w:pPr>
      <w:r>
        <w:rPr>
          <w:sz w:val="24"/>
          <w:szCs w:val="24"/>
        </w:rPr>
        <w:t>Experience in assigning the azure services on locations specific to integrate with web-apps and key vaults.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 w:line="237" w:lineRule="auto"/>
        <w:ind w:left="475" w:right="134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Extensively worked on </w:t>
      </w:r>
      <w:r>
        <w:rPr>
          <w:b/>
          <w:color w:val="000000"/>
          <w:sz w:val="24"/>
          <w:szCs w:val="24"/>
        </w:rPr>
        <w:t xml:space="preserve">Jenkins, Docker </w:t>
      </w:r>
      <w:r>
        <w:rPr>
          <w:color w:val="000000"/>
          <w:sz w:val="24"/>
          <w:szCs w:val="24"/>
        </w:rPr>
        <w:t xml:space="preserve">for continuous integration </w:t>
      </w:r>
      <w:r>
        <w:rPr>
          <w:b/>
          <w:color w:val="000000"/>
          <w:sz w:val="24"/>
          <w:szCs w:val="24"/>
        </w:rPr>
        <w:t xml:space="preserve">(CI) </w:t>
      </w:r>
      <w:r>
        <w:rPr>
          <w:color w:val="000000"/>
          <w:sz w:val="24"/>
          <w:szCs w:val="24"/>
        </w:rPr>
        <w:t>and for End-to-End automation for all build and deployment.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4" w:line="279" w:lineRule="auto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Integrated </w:t>
      </w:r>
      <w:r>
        <w:rPr>
          <w:b/>
          <w:color w:val="000000"/>
          <w:sz w:val="24"/>
          <w:szCs w:val="24"/>
        </w:rPr>
        <w:t xml:space="preserve">Jenkins </w:t>
      </w:r>
      <w:r>
        <w:rPr>
          <w:color w:val="000000"/>
          <w:sz w:val="24"/>
          <w:szCs w:val="24"/>
        </w:rPr>
        <w:t xml:space="preserve">as </w:t>
      </w:r>
      <w:r>
        <w:rPr>
          <w:b/>
          <w:color w:val="000000"/>
          <w:sz w:val="24"/>
          <w:szCs w:val="24"/>
        </w:rPr>
        <w:t xml:space="preserve">CI/CD </w:t>
      </w:r>
      <w:r>
        <w:rPr>
          <w:color w:val="000000"/>
          <w:sz w:val="24"/>
          <w:szCs w:val="24"/>
        </w:rPr>
        <w:t xml:space="preserve">Tool and strong expertise with </w:t>
      </w:r>
      <w:r>
        <w:rPr>
          <w:b/>
          <w:color w:val="000000"/>
          <w:sz w:val="24"/>
          <w:szCs w:val="24"/>
        </w:rPr>
        <w:t xml:space="preserve">Ant </w:t>
      </w:r>
      <w:r>
        <w:rPr>
          <w:color w:val="000000"/>
          <w:sz w:val="24"/>
          <w:szCs w:val="24"/>
        </w:rPr>
        <w:t xml:space="preserve">and </w:t>
      </w:r>
      <w:r>
        <w:rPr>
          <w:b/>
          <w:color w:val="000000"/>
          <w:sz w:val="24"/>
          <w:szCs w:val="24"/>
        </w:rPr>
        <w:t xml:space="preserve">Maven </w:t>
      </w:r>
      <w:r>
        <w:rPr>
          <w:color w:val="000000"/>
          <w:sz w:val="24"/>
          <w:szCs w:val="24"/>
        </w:rPr>
        <w:t>Build Frameworks. Wrote</w:t>
      </w:r>
    </w:p>
    <w:p w:rsidR="00574459" w:rsidRDefault="004D1ED1">
      <w:pPr>
        <w:spacing w:line="274" w:lineRule="auto"/>
        <w:ind w:left="46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groovy scripts </w:t>
      </w:r>
      <w:r>
        <w:rPr>
          <w:color w:val="000000"/>
          <w:sz w:val="24"/>
          <w:szCs w:val="24"/>
        </w:rPr>
        <w:t>for Jenkins pipelines build, deploy on multiple nodes for servers.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1" w:line="237" w:lineRule="auto"/>
        <w:ind w:right="265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Performing all the build and release management activities such as </w:t>
      </w:r>
      <w:r>
        <w:rPr>
          <w:b/>
          <w:color w:val="000000"/>
          <w:sz w:val="24"/>
          <w:szCs w:val="24"/>
        </w:rPr>
        <w:t xml:space="preserve">Merging, Branching, Tagging </w:t>
      </w:r>
      <w:r>
        <w:rPr>
          <w:color w:val="000000"/>
          <w:sz w:val="24"/>
          <w:szCs w:val="24"/>
        </w:rPr>
        <w:t xml:space="preserve">for Source </w:t>
      </w:r>
      <w:r>
        <w:rPr>
          <w:color w:val="000000"/>
          <w:sz w:val="24"/>
          <w:szCs w:val="24"/>
        </w:rPr>
        <w:lastRenderedPageBreak/>
        <w:t xml:space="preserve">Code control systems like Subversion (SVN) and </w:t>
      </w:r>
      <w:r>
        <w:rPr>
          <w:b/>
          <w:color w:val="000000"/>
          <w:sz w:val="24"/>
          <w:szCs w:val="24"/>
        </w:rPr>
        <w:t>GIT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/>
        <w:ind w:left="274" w:hanging="1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on </w:t>
      </w:r>
      <w:r>
        <w:rPr>
          <w:b/>
          <w:color w:val="000000"/>
          <w:sz w:val="24"/>
          <w:szCs w:val="24"/>
        </w:rPr>
        <w:t xml:space="preserve">GIT, GitLab </w:t>
      </w:r>
      <w:r>
        <w:rPr>
          <w:color w:val="000000"/>
          <w:sz w:val="24"/>
          <w:szCs w:val="24"/>
        </w:rPr>
        <w:t>repositories.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/>
        <w:ind w:left="274" w:hanging="1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Involved in source control management with </w:t>
      </w:r>
      <w:r>
        <w:rPr>
          <w:b/>
          <w:color w:val="000000"/>
          <w:sz w:val="24"/>
          <w:szCs w:val="24"/>
        </w:rPr>
        <w:t xml:space="preserve">GitHub </w:t>
      </w:r>
      <w:r>
        <w:rPr>
          <w:color w:val="000000"/>
          <w:sz w:val="24"/>
          <w:szCs w:val="24"/>
        </w:rPr>
        <w:t xml:space="preserve">and </w:t>
      </w:r>
      <w:r>
        <w:rPr>
          <w:b/>
          <w:color w:val="000000"/>
          <w:sz w:val="24"/>
          <w:szCs w:val="24"/>
        </w:rPr>
        <w:t xml:space="preserve">GitLab </w:t>
      </w:r>
      <w:r>
        <w:rPr>
          <w:color w:val="000000"/>
          <w:sz w:val="24"/>
          <w:szCs w:val="24"/>
        </w:rPr>
        <w:t>Enterprise level repositories. Regular activities include conﬁguring user’s access levels, monitor logs, identifying merge conﬂicts and managing master repository.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/>
        <w:ind w:left="274" w:hanging="1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</w:t>
      </w:r>
      <w:r>
        <w:rPr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automation for deployment/ conﬁguration of Application server like</w:t>
      </w:r>
      <w:r>
        <w:rPr>
          <w:b/>
          <w:sz w:val="24"/>
          <w:szCs w:val="24"/>
        </w:rPr>
        <w:t xml:space="preserve">Tomcat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WebLogic </w:t>
      </w:r>
      <w:r>
        <w:rPr>
          <w:sz w:val="24"/>
          <w:szCs w:val="24"/>
        </w:rPr>
        <w:t xml:space="preserve">Web Server like </w:t>
      </w:r>
      <w:r>
        <w:rPr>
          <w:b/>
          <w:sz w:val="24"/>
          <w:szCs w:val="24"/>
        </w:rPr>
        <w:t>Apache.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/>
        <w:ind w:left="274" w:hanging="1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Conﬁguring Log monitoring tools like Elasticsearch, </w:t>
      </w:r>
      <w:r>
        <w:rPr>
          <w:b/>
          <w:color w:val="000000"/>
          <w:sz w:val="24"/>
          <w:szCs w:val="24"/>
        </w:rPr>
        <w:t xml:space="preserve">Splunk and Grafana </w:t>
      </w:r>
      <w:r>
        <w:rPr>
          <w:color w:val="000000"/>
          <w:sz w:val="24"/>
          <w:szCs w:val="24"/>
        </w:rPr>
        <w:t>to monitor logs of applications in prod and non-prod.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/>
        <w:ind w:left="274" w:hanging="1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Proﬁcient in Networking and conﬁguring </w:t>
      </w:r>
      <w:r>
        <w:rPr>
          <w:b/>
          <w:color w:val="000000"/>
          <w:sz w:val="24"/>
          <w:szCs w:val="24"/>
        </w:rPr>
        <w:t>TCP/IP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DNS</w:t>
      </w:r>
      <w:r>
        <w:rPr>
          <w:color w:val="000000"/>
          <w:sz w:val="24"/>
          <w:szCs w:val="24"/>
        </w:rPr>
        <w:t xml:space="preserve">, NFS, </w:t>
      </w:r>
      <w:r>
        <w:rPr>
          <w:b/>
          <w:color w:val="000000"/>
          <w:sz w:val="24"/>
          <w:szCs w:val="24"/>
        </w:rPr>
        <w:t>LDAP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SSH</w:t>
      </w:r>
      <w:r>
        <w:rPr>
          <w:color w:val="000000"/>
          <w:sz w:val="24"/>
          <w:szCs w:val="24"/>
        </w:rPr>
        <w:t xml:space="preserve">, SSL, SFTP, </w:t>
      </w:r>
      <w:r>
        <w:rPr>
          <w:b/>
          <w:color w:val="000000"/>
          <w:sz w:val="24"/>
          <w:szCs w:val="24"/>
        </w:rPr>
        <w:t>SMTP</w:t>
      </w:r>
      <w:r>
        <w:rPr>
          <w:color w:val="000000"/>
          <w:sz w:val="24"/>
          <w:szCs w:val="24"/>
        </w:rPr>
        <w:t>, SNMP. Excellent understanding of SDLC Methodologies like Agile, Waterfall.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1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</w:t>
      </w:r>
      <w:r>
        <w:rPr>
          <w:b/>
          <w:color w:val="000000"/>
          <w:sz w:val="24"/>
          <w:szCs w:val="24"/>
        </w:rPr>
        <w:t>RDS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 xml:space="preserve">MYSQL, PostgreSQL </w:t>
      </w:r>
      <w:r>
        <w:rPr>
          <w:color w:val="000000"/>
          <w:sz w:val="24"/>
          <w:szCs w:val="24"/>
        </w:rPr>
        <w:t xml:space="preserve">and </w:t>
      </w:r>
      <w:r>
        <w:rPr>
          <w:b/>
          <w:color w:val="000000"/>
          <w:sz w:val="24"/>
          <w:szCs w:val="24"/>
        </w:rPr>
        <w:t xml:space="preserve">DynamoDB </w:t>
      </w:r>
      <w:r>
        <w:rPr>
          <w:color w:val="000000"/>
          <w:sz w:val="24"/>
          <w:szCs w:val="24"/>
        </w:rPr>
        <w:t>to perform basic database administration.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1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in </w:t>
      </w:r>
      <w:r>
        <w:rPr>
          <w:b/>
          <w:color w:val="000000"/>
          <w:sz w:val="24"/>
          <w:szCs w:val="24"/>
        </w:rPr>
        <w:t xml:space="preserve">Linux/Unix </w:t>
      </w:r>
      <w:r>
        <w:rPr>
          <w:color w:val="000000"/>
          <w:sz w:val="24"/>
          <w:szCs w:val="24"/>
        </w:rPr>
        <w:t>System Administration, Installations, Upgrades and Troubleshooting on RHEL 6.x/7.x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1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Provided support for database troubleshooting on SQL databases such as </w:t>
      </w:r>
      <w:r>
        <w:rPr>
          <w:b/>
          <w:color w:val="000000"/>
          <w:sz w:val="24"/>
          <w:szCs w:val="24"/>
        </w:rPr>
        <w:t>Oracle</w:t>
      </w:r>
      <w:r>
        <w:rPr>
          <w:color w:val="000000"/>
          <w:sz w:val="24"/>
          <w:szCs w:val="24"/>
        </w:rPr>
        <w:t>, MySQL and No-SQL databases such as MongoDB</w:t>
      </w:r>
    </w:p>
    <w:p w:rsidR="00574459" w:rsidRDefault="00574459">
      <w:pPr>
        <w:spacing w:before="7"/>
        <w:rPr>
          <w:color w:val="000000"/>
          <w:sz w:val="25"/>
          <w:szCs w:val="25"/>
        </w:rPr>
      </w:pPr>
    </w:p>
    <w:p w:rsidR="00574459" w:rsidRDefault="004D1ED1">
      <w:pPr>
        <w:ind w:left="115"/>
        <w:rPr>
          <w:b/>
          <w:sz w:val="24"/>
          <w:szCs w:val="24"/>
        </w:rPr>
      </w:pPr>
      <w:r>
        <w:rPr>
          <w:b/>
          <w:color w:val="171717"/>
          <w:sz w:val="24"/>
          <w:szCs w:val="24"/>
          <w:u w:val="single"/>
        </w:rPr>
        <w:t>Certifications:</w:t>
      </w:r>
    </w:p>
    <w:p w:rsidR="00574459" w:rsidRDefault="00574459">
      <w:pPr>
        <w:spacing w:before="6"/>
        <w:rPr>
          <w:b/>
          <w:color w:val="000000"/>
          <w:sz w:val="26"/>
          <w:szCs w:val="26"/>
        </w:rPr>
      </w:pPr>
    </w:p>
    <w:p w:rsidR="00574459" w:rsidRDefault="004D1ED1">
      <w:pPr>
        <w:numPr>
          <w:ilvl w:val="0"/>
          <w:numId w:val="1"/>
        </w:numPr>
        <w:tabs>
          <w:tab w:val="left" w:pos="275"/>
        </w:tabs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AWS Cloud Practitioner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9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AWS Solution Architect Associate</w:t>
      </w:r>
    </w:p>
    <w:p w:rsidR="00574459" w:rsidRDefault="00574459">
      <w:pPr>
        <w:spacing w:before="4"/>
        <w:rPr>
          <w:color w:val="000000"/>
          <w:sz w:val="25"/>
          <w:szCs w:val="25"/>
        </w:rPr>
      </w:pPr>
    </w:p>
    <w:p w:rsidR="00574459" w:rsidRDefault="004D1ED1">
      <w:pPr>
        <w:spacing w:before="1"/>
        <w:ind w:left="115"/>
        <w:rPr>
          <w:b/>
          <w:sz w:val="24"/>
          <w:szCs w:val="24"/>
        </w:rPr>
      </w:pPr>
      <w:r>
        <w:rPr>
          <w:b/>
          <w:color w:val="171717"/>
          <w:sz w:val="24"/>
          <w:szCs w:val="24"/>
          <w:u w:val="single"/>
        </w:rPr>
        <w:t>Technical Skills:</w:t>
      </w:r>
    </w:p>
    <w:p w:rsidR="00574459" w:rsidRDefault="00574459">
      <w:pPr>
        <w:spacing w:before="1" w:after="1"/>
        <w:rPr>
          <w:b/>
          <w:color w:val="000000"/>
          <w:sz w:val="25"/>
          <w:szCs w:val="25"/>
        </w:rPr>
      </w:pPr>
    </w:p>
    <w:tbl>
      <w:tblPr>
        <w:tblStyle w:val="Style30"/>
        <w:tblW w:w="8700" w:type="dxa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/>
      </w:tblPr>
      <w:tblGrid>
        <w:gridCol w:w="2560"/>
        <w:gridCol w:w="6140"/>
      </w:tblGrid>
      <w:tr w:rsidR="00574459">
        <w:trPr>
          <w:cantSplit/>
          <w:trHeight w:val="1029"/>
          <w:tblHeader/>
        </w:trPr>
        <w:tc>
          <w:tcPr>
            <w:tcW w:w="2560" w:type="dxa"/>
          </w:tcPr>
          <w:p w:rsidR="00574459" w:rsidRDefault="004D1ED1">
            <w:pPr>
              <w:spacing w:before="99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Cloud Technology</w:t>
            </w:r>
          </w:p>
        </w:tc>
        <w:tc>
          <w:tcPr>
            <w:tcW w:w="6140" w:type="dxa"/>
          </w:tcPr>
          <w:p w:rsidR="00574459" w:rsidRDefault="004D1ED1">
            <w:pPr>
              <w:spacing w:before="91"/>
              <w:ind w:left="215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AWS - EC2, ECS, S3, EBS, ELB, VPC, IAM, Cloud</w:t>
            </w:r>
          </w:p>
          <w:p w:rsidR="00574459" w:rsidRDefault="004D1ED1">
            <w:pPr>
              <w:ind w:left="215" w:right="139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 xml:space="preserve">Formation, AWSCLI, RDS, Route53, CloudWatch, </w:t>
            </w:r>
            <w:r>
              <w:rPr>
                <w:color w:val="000000"/>
                <w:sz w:val="24"/>
                <w:szCs w:val="24"/>
              </w:rPr>
              <w:t>Azure Networking, key vaults, Azure VM, Microsoft Azure</w:t>
            </w:r>
            <w:r w:rsidR="00D02178">
              <w:rPr>
                <w:color w:val="000000"/>
                <w:sz w:val="24"/>
                <w:szCs w:val="24"/>
              </w:rPr>
              <w:t>, GCP</w:t>
            </w:r>
          </w:p>
        </w:tc>
      </w:tr>
      <w:tr w:rsidR="00574459">
        <w:trPr>
          <w:cantSplit/>
          <w:trHeight w:val="490"/>
          <w:tblHeader/>
        </w:trPr>
        <w:tc>
          <w:tcPr>
            <w:tcW w:w="2560" w:type="dxa"/>
          </w:tcPr>
          <w:p w:rsidR="00574459" w:rsidRDefault="004D1ED1">
            <w:pPr>
              <w:spacing w:before="92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Versioning Tools</w:t>
            </w:r>
          </w:p>
        </w:tc>
        <w:tc>
          <w:tcPr>
            <w:tcW w:w="6140" w:type="dxa"/>
          </w:tcPr>
          <w:p w:rsidR="00574459" w:rsidRDefault="004D1ED1">
            <w:pPr>
              <w:spacing w:before="92"/>
              <w:ind w:left="215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Tortoise SVN, GIT</w:t>
            </w:r>
            <w:r w:rsidR="00D02178">
              <w:rPr>
                <w:color w:val="000009"/>
                <w:sz w:val="24"/>
                <w:szCs w:val="24"/>
              </w:rPr>
              <w:t>, GitLab, Bitbucket</w:t>
            </w:r>
          </w:p>
        </w:tc>
      </w:tr>
      <w:tr w:rsidR="00574459" w:rsidTr="00224780">
        <w:trPr>
          <w:cantSplit/>
          <w:trHeight w:val="572"/>
          <w:tblHeader/>
        </w:trPr>
        <w:tc>
          <w:tcPr>
            <w:tcW w:w="2560" w:type="dxa"/>
          </w:tcPr>
          <w:p w:rsidR="00574459" w:rsidRDefault="004D1ED1">
            <w:pPr>
              <w:spacing w:before="85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Operating Systems</w:t>
            </w:r>
          </w:p>
        </w:tc>
        <w:tc>
          <w:tcPr>
            <w:tcW w:w="6140" w:type="dxa"/>
          </w:tcPr>
          <w:p w:rsidR="00574459" w:rsidRDefault="004D1ED1">
            <w:pPr>
              <w:spacing w:before="85"/>
              <w:ind w:left="200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Windows 2012/2019, Linux RHEL6.x/7.x</w:t>
            </w:r>
          </w:p>
        </w:tc>
      </w:tr>
      <w:tr w:rsidR="00574459">
        <w:trPr>
          <w:cantSplit/>
          <w:trHeight w:val="490"/>
          <w:tblHeader/>
        </w:trPr>
        <w:tc>
          <w:tcPr>
            <w:tcW w:w="2560" w:type="dxa"/>
          </w:tcPr>
          <w:p w:rsidR="00574459" w:rsidRDefault="004D1ED1">
            <w:pPr>
              <w:spacing w:before="100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Bug Tracking Tools</w:t>
            </w:r>
          </w:p>
        </w:tc>
        <w:tc>
          <w:tcPr>
            <w:tcW w:w="6140" w:type="dxa"/>
          </w:tcPr>
          <w:p w:rsidR="00574459" w:rsidRDefault="004D1ED1">
            <w:pPr>
              <w:spacing w:before="100"/>
              <w:ind w:left="215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JIRA</w:t>
            </w:r>
          </w:p>
        </w:tc>
      </w:tr>
      <w:tr w:rsidR="00574459">
        <w:trPr>
          <w:cantSplit/>
          <w:trHeight w:val="510"/>
          <w:tblHeader/>
        </w:trPr>
        <w:tc>
          <w:tcPr>
            <w:tcW w:w="2560" w:type="dxa"/>
          </w:tcPr>
          <w:p w:rsidR="00574459" w:rsidRDefault="004D1ED1">
            <w:pPr>
              <w:spacing w:before="93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Monitoring Tools</w:t>
            </w:r>
          </w:p>
        </w:tc>
        <w:tc>
          <w:tcPr>
            <w:tcW w:w="6140" w:type="dxa"/>
          </w:tcPr>
          <w:p w:rsidR="00574459" w:rsidRDefault="004D1ED1">
            <w:pPr>
              <w:spacing w:before="93"/>
              <w:ind w:left="2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Elasticsearch, Splunk, Cloud Watch, Grafana,</w:t>
            </w:r>
            <w:r w:rsidR="00D02178">
              <w:rPr>
                <w:color w:val="000000"/>
                <w:sz w:val="24"/>
                <w:szCs w:val="24"/>
              </w:rPr>
              <w:t xml:space="preserve"> Dynatrace,</w:t>
            </w:r>
            <w:r>
              <w:rPr>
                <w:color w:val="000000"/>
                <w:sz w:val="24"/>
                <w:szCs w:val="24"/>
              </w:rPr>
              <w:t xml:space="preserve"> VSTS</w:t>
            </w:r>
          </w:p>
        </w:tc>
      </w:tr>
      <w:tr w:rsidR="00574459">
        <w:trPr>
          <w:cantSplit/>
          <w:trHeight w:val="489"/>
          <w:tblHeader/>
        </w:trPr>
        <w:tc>
          <w:tcPr>
            <w:tcW w:w="2560" w:type="dxa"/>
          </w:tcPr>
          <w:p w:rsidR="00574459" w:rsidRDefault="004D1ED1">
            <w:pPr>
              <w:spacing w:before="93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Build Tools</w:t>
            </w:r>
          </w:p>
        </w:tc>
        <w:tc>
          <w:tcPr>
            <w:tcW w:w="6140" w:type="dxa"/>
          </w:tcPr>
          <w:p w:rsidR="00574459" w:rsidRDefault="004D1ED1">
            <w:pPr>
              <w:spacing w:before="93"/>
              <w:ind w:left="275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ANT, MAVEN</w:t>
            </w:r>
          </w:p>
        </w:tc>
      </w:tr>
      <w:tr w:rsidR="00574459">
        <w:trPr>
          <w:cantSplit/>
          <w:trHeight w:val="470"/>
          <w:tblHeader/>
        </w:trPr>
        <w:tc>
          <w:tcPr>
            <w:tcW w:w="2560" w:type="dxa"/>
          </w:tcPr>
          <w:p w:rsidR="00574459" w:rsidRDefault="004D1ED1">
            <w:pPr>
              <w:spacing w:before="86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Languages/Scripting</w:t>
            </w:r>
          </w:p>
        </w:tc>
        <w:tc>
          <w:tcPr>
            <w:tcW w:w="6140" w:type="dxa"/>
          </w:tcPr>
          <w:p w:rsidR="00574459" w:rsidRDefault="004D1ED1">
            <w:pPr>
              <w:spacing w:before="86"/>
              <w:ind w:left="215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Shell scripting, Python and Groovy scripting, Ansible Yaml</w:t>
            </w:r>
          </w:p>
        </w:tc>
      </w:tr>
      <w:tr w:rsidR="00574459">
        <w:trPr>
          <w:cantSplit/>
          <w:trHeight w:val="769"/>
          <w:tblHeader/>
        </w:trPr>
        <w:tc>
          <w:tcPr>
            <w:tcW w:w="2560" w:type="dxa"/>
          </w:tcPr>
          <w:p w:rsidR="00574459" w:rsidRDefault="004D1ED1">
            <w:pPr>
              <w:spacing w:before="99" w:line="249" w:lineRule="auto"/>
              <w:ind w:left="225" w:right="56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Web/Application servers</w:t>
            </w:r>
          </w:p>
        </w:tc>
        <w:tc>
          <w:tcPr>
            <w:tcW w:w="6140" w:type="dxa"/>
          </w:tcPr>
          <w:p w:rsidR="00574459" w:rsidRDefault="004D1ED1">
            <w:pPr>
              <w:spacing w:before="99"/>
              <w:ind w:left="200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WebLogic, Apache Tomcat, Apache</w:t>
            </w:r>
          </w:p>
        </w:tc>
      </w:tr>
      <w:tr w:rsidR="00574459">
        <w:trPr>
          <w:cantSplit/>
          <w:trHeight w:val="650"/>
          <w:tblHeader/>
        </w:trPr>
        <w:tc>
          <w:tcPr>
            <w:tcW w:w="2560" w:type="dxa"/>
          </w:tcPr>
          <w:p w:rsidR="00574459" w:rsidRDefault="004D1ED1">
            <w:pPr>
              <w:spacing w:before="100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DevOps tools</w:t>
            </w:r>
          </w:p>
        </w:tc>
        <w:tc>
          <w:tcPr>
            <w:tcW w:w="6140" w:type="dxa"/>
          </w:tcPr>
          <w:p w:rsidR="00574459" w:rsidRDefault="004D1ED1">
            <w:pPr>
              <w:spacing w:before="100"/>
              <w:ind w:left="275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Jenkins, Ansible, Docker, Terraform</w:t>
            </w:r>
            <w:r w:rsidR="00B5669A">
              <w:rPr>
                <w:color w:val="000009"/>
                <w:sz w:val="24"/>
                <w:szCs w:val="24"/>
              </w:rPr>
              <w:t>, JFrog Artifactory</w:t>
            </w:r>
          </w:p>
        </w:tc>
      </w:tr>
      <w:tr w:rsidR="00574459">
        <w:trPr>
          <w:cantSplit/>
          <w:trHeight w:val="489"/>
          <w:tblHeader/>
        </w:trPr>
        <w:tc>
          <w:tcPr>
            <w:tcW w:w="2560" w:type="dxa"/>
          </w:tcPr>
          <w:p w:rsidR="00574459" w:rsidRDefault="004D1ED1">
            <w:pPr>
              <w:spacing w:before="95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9"/>
                <w:sz w:val="24"/>
                <w:szCs w:val="24"/>
              </w:rPr>
              <w:t>Protocols / Services</w:t>
            </w:r>
          </w:p>
        </w:tc>
        <w:tc>
          <w:tcPr>
            <w:tcW w:w="6140" w:type="dxa"/>
          </w:tcPr>
          <w:p w:rsidR="00574459" w:rsidRDefault="004D1ED1">
            <w:pPr>
              <w:spacing w:before="95"/>
              <w:ind w:left="215"/>
              <w:rPr>
                <w:color w:val="000000"/>
                <w:sz w:val="24"/>
                <w:szCs w:val="24"/>
              </w:rPr>
            </w:pPr>
            <w:r>
              <w:rPr>
                <w:color w:val="000009"/>
                <w:sz w:val="24"/>
                <w:szCs w:val="24"/>
              </w:rPr>
              <w:t>TCP/IP, HTTP/HTTPS, SSH, LDAP, DNS, SMTP</w:t>
            </w:r>
            <w:r w:rsidR="00D02178">
              <w:rPr>
                <w:color w:val="000009"/>
                <w:sz w:val="24"/>
                <w:szCs w:val="24"/>
              </w:rPr>
              <w:t>,SSL/TLS</w:t>
            </w:r>
          </w:p>
        </w:tc>
      </w:tr>
      <w:tr w:rsidR="00574459">
        <w:trPr>
          <w:cantSplit/>
          <w:trHeight w:val="530"/>
          <w:tblHeader/>
        </w:trPr>
        <w:tc>
          <w:tcPr>
            <w:tcW w:w="2560" w:type="dxa"/>
          </w:tcPr>
          <w:p w:rsidR="00574459" w:rsidRDefault="004D1ED1">
            <w:pPr>
              <w:spacing w:before="88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6140" w:type="dxa"/>
          </w:tcPr>
          <w:p w:rsidR="00574459" w:rsidRDefault="004D1ED1">
            <w:pPr>
              <w:spacing w:before="105"/>
              <w:ind w:left="21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Oracle, MYSQL, RDS, Dynamo DB</w:t>
            </w:r>
          </w:p>
        </w:tc>
      </w:tr>
      <w:tr w:rsidR="00574459">
        <w:trPr>
          <w:cantSplit/>
          <w:trHeight w:val="530"/>
          <w:tblHeader/>
        </w:trPr>
        <w:tc>
          <w:tcPr>
            <w:tcW w:w="2560" w:type="dxa"/>
          </w:tcPr>
          <w:p w:rsidR="00574459" w:rsidRDefault="004D1ED1">
            <w:pPr>
              <w:spacing w:before="88"/>
              <w:ind w:left="22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Configuration Tools</w:t>
            </w:r>
          </w:p>
        </w:tc>
        <w:tc>
          <w:tcPr>
            <w:tcW w:w="6140" w:type="dxa"/>
          </w:tcPr>
          <w:p w:rsidR="00574459" w:rsidRDefault="004D1ED1">
            <w:pPr>
              <w:spacing w:before="105"/>
              <w:ind w:left="21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Chef, Puppet, Ansible</w:t>
            </w:r>
          </w:p>
        </w:tc>
      </w:tr>
    </w:tbl>
    <w:p w:rsidR="00574459" w:rsidRDefault="00574459">
      <w:pPr>
        <w:rPr>
          <w:rFonts w:ascii="Calibri" w:eastAsia="Calibri" w:hAnsi="Calibri" w:cs="Calibri"/>
          <w:sz w:val="24"/>
          <w:szCs w:val="24"/>
        </w:rPr>
        <w:sectPr w:rsidR="00574459">
          <w:pgSz w:w="12240" w:h="15840"/>
          <w:pgMar w:top="660" w:right="540" w:bottom="280" w:left="620" w:header="360" w:footer="360" w:gutter="0"/>
          <w:pgNumType w:start="1"/>
          <w:cols w:space="720"/>
        </w:sectPr>
      </w:pPr>
    </w:p>
    <w:p w:rsidR="00574459" w:rsidRDefault="004D1ED1">
      <w:pPr>
        <w:spacing w:before="29"/>
        <w:ind w:left="100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Professional Experience:</w:t>
      </w:r>
    </w:p>
    <w:p w:rsidR="00574459" w:rsidRDefault="00574459">
      <w:pPr>
        <w:spacing w:before="8"/>
        <w:rPr>
          <w:b/>
          <w:color w:val="000000"/>
          <w:sz w:val="24"/>
          <w:szCs w:val="24"/>
        </w:rPr>
      </w:pPr>
    </w:p>
    <w:p w:rsidR="00574459" w:rsidRDefault="004D1ED1">
      <w:pPr>
        <w:pStyle w:val="Heading1"/>
        <w:ind w:left="115"/>
      </w:pPr>
      <w:r>
        <w:t>Sr DevOps Engineer</w:t>
      </w:r>
    </w:p>
    <w:p w:rsidR="00574459" w:rsidRDefault="005D6898">
      <w:pPr>
        <w:spacing w:before="26"/>
        <w:ind w:left="274" w:hanging="16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Infocons Inc -  PA</w:t>
      </w:r>
      <w:r w:rsidR="004D1ED1">
        <w:rPr>
          <w:rFonts w:ascii="Times New Roman" w:eastAsia="Times New Roman" w:hAnsi="Times New Roman" w:cs="Times New Roman"/>
          <w:b/>
          <w:color w:val="000000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                                            April 2024</w:t>
      </w:r>
      <w:r w:rsidR="004D1ED1">
        <w:rPr>
          <w:rFonts w:ascii="Times New Roman" w:eastAsia="Times New Roman" w:hAnsi="Times New Roman" w:cs="Times New Roman"/>
          <w:b/>
          <w:color w:val="000000"/>
        </w:rPr>
        <w:t xml:space="preserve"> to Till date </w:t>
      </w:r>
    </w:p>
    <w:p w:rsidR="00574459" w:rsidRDefault="004D1ED1">
      <w:pPr>
        <w:spacing w:before="5" w:line="242" w:lineRule="auto"/>
        <w:ind w:left="115" w:right="3932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Responsibilities:</w:t>
      </w:r>
    </w:p>
    <w:p w:rsidR="00574459" w:rsidRDefault="00574459">
      <w:pPr>
        <w:spacing w:before="5" w:line="242" w:lineRule="auto"/>
        <w:ind w:left="115" w:right="3932"/>
        <w:rPr>
          <w:b/>
          <w:sz w:val="24"/>
          <w:szCs w:val="24"/>
        </w:rPr>
      </w:pP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6" w:line="244" w:lineRule="auto"/>
        <w:ind w:right="194" w:hanging="345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Working on a migration project, moving current applications in traditional </w:t>
      </w:r>
      <w:r>
        <w:rPr>
          <w:b/>
          <w:color w:val="000000"/>
          <w:sz w:val="24"/>
          <w:szCs w:val="24"/>
        </w:rPr>
        <w:t xml:space="preserve">datacenter </w:t>
      </w:r>
      <w:r>
        <w:rPr>
          <w:color w:val="000000"/>
          <w:sz w:val="24"/>
          <w:szCs w:val="24"/>
        </w:rPr>
        <w:t xml:space="preserve">to </w:t>
      </w:r>
      <w:r>
        <w:rPr>
          <w:b/>
          <w:color w:val="000000"/>
          <w:sz w:val="24"/>
          <w:szCs w:val="24"/>
        </w:rPr>
        <w:t xml:space="preserve">AWS </w:t>
      </w:r>
      <w:r>
        <w:rPr>
          <w:color w:val="000000"/>
          <w:sz w:val="24"/>
          <w:szCs w:val="24"/>
        </w:rPr>
        <w:t xml:space="preserve">by using </w:t>
      </w:r>
      <w:r>
        <w:rPr>
          <w:b/>
          <w:color w:val="000000"/>
          <w:sz w:val="24"/>
          <w:szCs w:val="24"/>
        </w:rPr>
        <w:t>AWS services.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0"/>
        <w:ind w:left="475" w:right="652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</w:t>
      </w:r>
      <w:r>
        <w:rPr>
          <w:b/>
          <w:color w:val="000000"/>
          <w:sz w:val="24"/>
          <w:szCs w:val="24"/>
        </w:rPr>
        <w:t xml:space="preserve">AWS </w:t>
      </w:r>
      <w:r>
        <w:rPr>
          <w:color w:val="000000"/>
          <w:sz w:val="24"/>
          <w:szCs w:val="24"/>
        </w:rPr>
        <w:t xml:space="preserve">solutions using </w:t>
      </w:r>
      <w:r>
        <w:rPr>
          <w:b/>
          <w:color w:val="000000"/>
          <w:sz w:val="24"/>
          <w:szCs w:val="24"/>
        </w:rPr>
        <w:t>EC2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 xml:space="preserve">S3, RDS, EBS, </w:t>
      </w:r>
      <w:r>
        <w:rPr>
          <w:color w:val="000000"/>
          <w:sz w:val="24"/>
          <w:szCs w:val="24"/>
        </w:rPr>
        <w:t>Elastic Load Balancer and Auto scaling groups, Optimized volumes and EC2 instances.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0"/>
        <w:ind w:left="475" w:right="652" w:hanging="360"/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r>
        <w:rPr>
          <w:b/>
          <w:sz w:val="24"/>
          <w:szCs w:val="24"/>
        </w:rPr>
        <w:t xml:space="preserve">Azure </w:t>
      </w:r>
      <w:r>
        <w:rPr>
          <w:sz w:val="24"/>
          <w:szCs w:val="24"/>
        </w:rPr>
        <w:t>services using ARM templates (JSON) and ensured no changes in the present infrastructure while doing incremental deployment.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0"/>
        <w:ind w:left="475" w:right="652" w:hanging="360"/>
        <w:rPr>
          <w:sz w:val="24"/>
          <w:szCs w:val="24"/>
        </w:rPr>
      </w:pPr>
      <w:r>
        <w:rPr>
          <w:sz w:val="24"/>
          <w:szCs w:val="24"/>
        </w:rPr>
        <w:t xml:space="preserve">Acted as build and release engineer, deployed the services by </w:t>
      </w:r>
      <w:r>
        <w:rPr>
          <w:b/>
          <w:sz w:val="24"/>
          <w:szCs w:val="24"/>
        </w:rPr>
        <w:t>VSTS (Azure Devops)</w:t>
      </w:r>
      <w:r>
        <w:rPr>
          <w:sz w:val="24"/>
          <w:szCs w:val="24"/>
        </w:rPr>
        <w:t xml:space="preserve"> pipeline. Created and maintained pipelines to manage the IAC for all the applications. 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0"/>
        <w:ind w:left="475" w:right="652" w:hanging="360"/>
        <w:rPr>
          <w:sz w:val="24"/>
          <w:szCs w:val="24"/>
        </w:rPr>
      </w:pPr>
      <w:r>
        <w:rPr>
          <w:sz w:val="24"/>
          <w:szCs w:val="24"/>
        </w:rPr>
        <w:t xml:space="preserve">Worked on implementing backup methodologies by power shell scripts for </w:t>
      </w:r>
      <w:r>
        <w:rPr>
          <w:b/>
          <w:sz w:val="24"/>
          <w:szCs w:val="24"/>
        </w:rPr>
        <w:t xml:space="preserve">Azure </w:t>
      </w:r>
      <w:r>
        <w:rPr>
          <w:sz w:val="24"/>
          <w:szCs w:val="24"/>
        </w:rPr>
        <w:t>services like Azure SQL Database, Key vault, App services etc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0" w:line="237" w:lineRule="auto"/>
        <w:ind w:right="222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Working with various </w:t>
      </w:r>
      <w:r>
        <w:rPr>
          <w:b/>
          <w:color w:val="000000"/>
          <w:sz w:val="24"/>
          <w:szCs w:val="24"/>
        </w:rPr>
        <w:t xml:space="preserve">AWS EC2 </w:t>
      </w:r>
      <w:r>
        <w:rPr>
          <w:color w:val="000000"/>
          <w:sz w:val="24"/>
          <w:szCs w:val="24"/>
        </w:rPr>
        <w:t>and S3 CLI tools. Conﬁgured Elastic Load Balancers with EC2 Auto scaling groups.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 w:line="237" w:lineRule="auto"/>
        <w:ind w:right="255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Utilized </w:t>
      </w:r>
      <w:r>
        <w:rPr>
          <w:b/>
          <w:color w:val="000000"/>
          <w:sz w:val="24"/>
          <w:szCs w:val="24"/>
        </w:rPr>
        <w:t xml:space="preserve">Ansible </w:t>
      </w:r>
      <w:r>
        <w:rPr>
          <w:color w:val="000000"/>
          <w:sz w:val="24"/>
          <w:szCs w:val="24"/>
        </w:rPr>
        <w:t xml:space="preserve">for conﬁguration management of hosted Instances within </w:t>
      </w:r>
      <w:r>
        <w:rPr>
          <w:b/>
          <w:color w:val="000000"/>
          <w:sz w:val="24"/>
          <w:szCs w:val="24"/>
        </w:rPr>
        <w:t xml:space="preserve">AWS </w:t>
      </w:r>
      <w:r>
        <w:rPr>
          <w:color w:val="000000"/>
          <w:sz w:val="24"/>
          <w:szCs w:val="24"/>
        </w:rPr>
        <w:t xml:space="preserve">Conﬁguring and Networking of </w:t>
      </w:r>
      <w:r>
        <w:rPr>
          <w:b/>
          <w:color w:val="000000"/>
          <w:sz w:val="24"/>
          <w:szCs w:val="24"/>
        </w:rPr>
        <w:t xml:space="preserve">Virtual Private Cloud </w:t>
      </w:r>
      <w:r>
        <w:rPr>
          <w:color w:val="000000"/>
          <w:sz w:val="24"/>
          <w:szCs w:val="24"/>
        </w:rPr>
        <w:t>(VPC).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 w:line="237" w:lineRule="auto"/>
        <w:ind w:right="389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Performed application server builds in </w:t>
      </w:r>
      <w:r>
        <w:rPr>
          <w:b/>
          <w:color w:val="000000"/>
          <w:sz w:val="24"/>
          <w:szCs w:val="24"/>
        </w:rPr>
        <w:t xml:space="preserve">EC2 </w:t>
      </w:r>
      <w:r>
        <w:rPr>
          <w:color w:val="000000"/>
          <w:sz w:val="24"/>
          <w:szCs w:val="24"/>
        </w:rPr>
        <w:t>environment and monitoring them using cloud watch. Managing users and groups using the amazon Identity and Access Management (</w:t>
      </w:r>
      <w:r>
        <w:rPr>
          <w:b/>
          <w:color w:val="000000"/>
          <w:sz w:val="24"/>
          <w:szCs w:val="24"/>
        </w:rPr>
        <w:t>IAM</w:t>
      </w:r>
      <w:r>
        <w:rPr>
          <w:color w:val="000000"/>
          <w:sz w:val="24"/>
          <w:szCs w:val="24"/>
        </w:rPr>
        <w:t>).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 w:line="237" w:lineRule="auto"/>
        <w:ind w:right="389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Setup and maintain cloud-based development and production environments on GCP.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 w:line="237" w:lineRule="auto"/>
        <w:ind w:right="389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Developed and maintained CI/CD pipelines on GCP. </w:t>
      </w:r>
    </w:p>
    <w:p w:rsidR="00B5669A" w:rsidRDefault="004D1ED1" w:rsidP="00B5669A">
      <w:pPr>
        <w:numPr>
          <w:ilvl w:val="0"/>
          <w:numId w:val="4"/>
        </w:numPr>
        <w:tabs>
          <w:tab w:val="clear" w:pos="720"/>
          <w:tab w:val="left" w:pos="275"/>
        </w:tabs>
        <w:spacing w:before="26" w:line="237" w:lineRule="auto"/>
        <w:ind w:left="460" w:right="389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Automate deployment of applications and services to GCP.</w:t>
      </w:r>
      <w:r w:rsidR="00B5669A" w:rsidRPr="00B5669A">
        <w:rPr>
          <w:color w:val="000000"/>
          <w:sz w:val="24"/>
          <w:szCs w:val="24"/>
        </w:rPr>
        <w:t xml:space="preserve"> </w:t>
      </w:r>
    </w:p>
    <w:p w:rsidR="00B5669A" w:rsidRPr="000D40CE" w:rsidRDefault="00B5669A" w:rsidP="00B5669A">
      <w:pPr>
        <w:numPr>
          <w:ilvl w:val="0"/>
          <w:numId w:val="4"/>
        </w:numPr>
        <w:tabs>
          <w:tab w:val="clear" w:pos="720"/>
          <w:tab w:val="left" w:pos="275"/>
        </w:tabs>
        <w:spacing w:before="26" w:line="237" w:lineRule="auto"/>
        <w:ind w:left="460" w:right="389" w:hanging="345"/>
        <w:rPr>
          <w:color w:val="000000"/>
          <w:sz w:val="24"/>
          <w:szCs w:val="24"/>
        </w:rPr>
      </w:pPr>
      <w:r w:rsidRPr="000D40CE">
        <w:rPr>
          <w:color w:val="000000"/>
          <w:sz w:val="24"/>
          <w:szCs w:val="24"/>
        </w:rPr>
        <w:t>Configured, upgraded, and maintained JFrog Artifactory repositories (local, remote, and virtual).</w:t>
      </w:r>
    </w:p>
    <w:p w:rsidR="00B5669A" w:rsidRDefault="00B5669A" w:rsidP="00B5669A">
      <w:pPr>
        <w:numPr>
          <w:ilvl w:val="0"/>
          <w:numId w:val="4"/>
        </w:numPr>
        <w:tabs>
          <w:tab w:val="clear" w:pos="720"/>
          <w:tab w:val="left" w:pos="275"/>
        </w:tabs>
        <w:spacing w:before="26" w:line="237" w:lineRule="auto"/>
        <w:ind w:left="460" w:right="389" w:hanging="345"/>
        <w:rPr>
          <w:color w:val="000000"/>
          <w:sz w:val="24"/>
          <w:szCs w:val="24"/>
        </w:rPr>
      </w:pPr>
      <w:r w:rsidRPr="000D40CE">
        <w:rPr>
          <w:color w:val="000000"/>
          <w:sz w:val="24"/>
          <w:szCs w:val="24"/>
        </w:rPr>
        <w:t>Enforced access control policies and optimized storage to support seamless artifact management across the CI/CD pipelines.</w:t>
      </w:r>
      <w:r w:rsidRPr="00B5669A">
        <w:rPr>
          <w:color w:val="000000"/>
          <w:sz w:val="24"/>
          <w:szCs w:val="24"/>
        </w:rPr>
        <w:t xml:space="preserve"> </w:t>
      </w:r>
    </w:p>
    <w:p w:rsidR="00B5669A" w:rsidRPr="000D40CE" w:rsidRDefault="00B5669A" w:rsidP="00B5669A">
      <w:pPr>
        <w:numPr>
          <w:ilvl w:val="0"/>
          <w:numId w:val="4"/>
        </w:numPr>
        <w:tabs>
          <w:tab w:val="clear" w:pos="720"/>
          <w:tab w:val="left" w:pos="275"/>
        </w:tabs>
        <w:spacing w:before="26" w:line="237" w:lineRule="auto"/>
        <w:ind w:left="460" w:right="389" w:hanging="345"/>
        <w:rPr>
          <w:color w:val="000000"/>
          <w:sz w:val="24"/>
          <w:szCs w:val="24"/>
        </w:rPr>
      </w:pPr>
      <w:r w:rsidRPr="000D40CE">
        <w:rPr>
          <w:color w:val="000000"/>
          <w:sz w:val="24"/>
          <w:szCs w:val="24"/>
        </w:rPr>
        <w:t>Troubleshot artifact resolution issues, ensuring smooth artifact flow within Jenkins CI/CD workflows.</w:t>
      </w:r>
    </w:p>
    <w:p w:rsidR="00B5669A" w:rsidRPr="00B5669A" w:rsidRDefault="00B5669A" w:rsidP="00B5669A">
      <w:pPr>
        <w:numPr>
          <w:ilvl w:val="0"/>
          <w:numId w:val="4"/>
        </w:numPr>
        <w:tabs>
          <w:tab w:val="clear" w:pos="720"/>
          <w:tab w:val="left" w:pos="275"/>
        </w:tabs>
        <w:spacing w:before="26" w:line="237" w:lineRule="auto"/>
        <w:ind w:left="460" w:right="389" w:hanging="345"/>
        <w:rPr>
          <w:color w:val="000000"/>
          <w:sz w:val="24"/>
          <w:szCs w:val="24"/>
        </w:rPr>
      </w:pPr>
      <w:r w:rsidRPr="000D40CE">
        <w:rPr>
          <w:color w:val="000000"/>
          <w:sz w:val="24"/>
          <w:szCs w:val="24"/>
        </w:rPr>
        <w:t>Monitored Artifactory performance and performed regular upgrades to maintain system integrity and efficiency.</w:t>
      </w:r>
    </w:p>
    <w:p w:rsidR="00574459" w:rsidRDefault="004D1ED1">
      <w:pPr>
        <w:numPr>
          <w:ilvl w:val="0"/>
          <w:numId w:val="1"/>
        </w:numPr>
        <w:tabs>
          <w:tab w:val="left" w:pos="320"/>
        </w:tabs>
        <w:spacing w:before="26" w:line="237" w:lineRule="auto"/>
        <w:ind w:right="117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Pivotal </w:t>
      </w:r>
      <w:r>
        <w:rPr>
          <w:b/>
          <w:color w:val="000000"/>
          <w:sz w:val="24"/>
          <w:szCs w:val="24"/>
        </w:rPr>
        <w:t xml:space="preserve">Cloud Foundry </w:t>
      </w:r>
      <w:r>
        <w:rPr>
          <w:color w:val="000000"/>
          <w:sz w:val="24"/>
          <w:szCs w:val="24"/>
        </w:rPr>
        <w:t xml:space="preserve">(PCF) on EC2 to manage the containers created by Pivotal </w:t>
      </w:r>
      <w:r>
        <w:rPr>
          <w:b/>
          <w:color w:val="000000"/>
          <w:sz w:val="24"/>
          <w:szCs w:val="24"/>
        </w:rPr>
        <w:t xml:space="preserve">Cloud Foundry </w:t>
      </w:r>
      <w:r>
        <w:rPr>
          <w:color w:val="000000"/>
          <w:sz w:val="24"/>
          <w:szCs w:val="24"/>
        </w:rPr>
        <w:t>PCF. Used Docker to virtualize deployment containers and push the code to EC2 Cloud using Pivotal Cloud Foundry (PCF).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 w:line="237" w:lineRule="auto"/>
        <w:ind w:right="651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Managed </w:t>
      </w:r>
      <w:r>
        <w:rPr>
          <w:b/>
          <w:color w:val="000000"/>
          <w:sz w:val="24"/>
          <w:szCs w:val="24"/>
        </w:rPr>
        <w:t xml:space="preserve">AWS EC2 </w:t>
      </w:r>
      <w:r>
        <w:rPr>
          <w:color w:val="000000"/>
          <w:sz w:val="24"/>
          <w:szCs w:val="24"/>
        </w:rPr>
        <w:t>instances utilizing Auto Scaling, Elastic Load Balancing and Glacier for our QA and UAT environments as well as infrastructure for GIT and Puppet servers.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36" w:line="249" w:lineRule="auto"/>
        <w:ind w:left="115" w:right="329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Experienced with event-driven and scheduled </w:t>
      </w:r>
      <w:r>
        <w:rPr>
          <w:b/>
          <w:color w:val="000000"/>
          <w:sz w:val="24"/>
          <w:szCs w:val="24"/>
        </w:rPr>
        <w:t xml:space="preserve">AWS Lambda </w:t>
      </w:r>
      <w:r>
        <w:rPr>
          <w:color w:val="000000"/>
          <w:sz w:val="24"/>
          <w:szCs w:val="24"/>
        </w:rPr>
        <w:t xml:space="preserve">functions to trigger various AWS resources and worked on Lambda, for triggering events with cloud watch using </w:t>
      </w:r>
      <w:r>
        <w:rPr>
          <w:b/>
          <w:color w:val="000000"/>
          <w:sz w:val="24"/>
          <w:szCs w:val="24"/>
        </w:rPr>
        <w:t>Lambda functions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31" w:line="249" w:lineRule="auto"/>
        <w:ind w:left="115" w:right="588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in Converting existing AWS infrastructure to Server less architecture (AWS Lambda, Kinesis), deploying via </w:t>
      </w:r>
      <w:r>
        <w:rPr>
          <w:b/>
          <w:color w:val="000000"/>
          <w:sz w:val="24"/>
          <w:szCs w:val="24"/>
        </w:rPr>
        <w:t xml:space="preserve">Terraform </w:t>
      </w:r>
      <w:r>
        <w:rPr>
          <w:color w:val="000000"/>
          <w:sz w:val="24"/>
          <w:szCs w:val="24"/>
        </w:rPr>
        <w:t xml:space="preserve">and </w:t>
      </w:r>
      <w:r>
        <w:rPr>
          <w:b/>
          <w:color w:val="000000"/>
          <w:sz w:val="24"/>
          <w:szCs w:val="24"/>
        </w:rPr>
        <w:t>AWS Cloud Formation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350"/>
        </w:tabs>
        <w:spacing w:before="51" w:line="237" w:lineRule="auto"/>
        <w:ind w:right="114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Automate provisioning and repetitive tasks using </w:t>
      </w:r>
      <w:r>
        <w:rPr>
          <w:b/>
          <w:color w:val="000000"/>
          <w:sz w:val="24"/>
          <w:szCs w:val="24"/>
        </w:rPr>
        <w:t xml:space="preserve">Terraform </w:t>
      </w:r>
      <w:r>
        <w:rPr>
          <w:color w:val="000000"/>
          <w:sz w:val="24"/>
          <w:szCs w:val="24"/>
        </w:rPr>
        <w:t xml:space="preserve">and </w:t>
      </w:r>
      <w:r>
        <w:rPr>
          <w:b/>
          <w:color w:val="000000"/>
          <w:sz w:val="24"/>
          <w:szCs w:val="24"/>
        </w:rPr>
        <w:t>Python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Docker container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Service Orchestration</w:t>
      </w:r>
      <w:r>
        <w:rPr>
          <w:color w:val="000000"/>
          <w:sz w:val="24"/>
          <w:szCs w:val="24"/>
        </w:rPr>
        <w:t xml:space="preserve">. Implemented Cloud Infrastructure (IAAS) Automation across AWS Public Cloud using </w:t>
      </w:r>
      <w:r>
        <w:rPr>
          <w:b/>
          <w:color w:val="000000"/>
          <w:sz w:val="24"/>
          <w:szCs w:val="24"/>
        </w:rPr>
        <w:t>Packer &amp; Terraform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7" w:line="237" w:lineRule="auto"/>
        <w:ind w:left="475" w:right="157" w:hanging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Wrote </w:t>
      </w:r>
      <w:r>
        <w:rPr>
          <w:b/>
          <w:color w:val="000000"/>
          <w:sz w:val="24"/>
          <w:szCs w:val="24"/>
        </w:rPr>
        <w:t xml:space="preserve">Terraform </w:t>
      </w:r>
      <w:r>
        <w:rPr>
          <w:color w:val="000000"/>
          <w:sz w:val="24"/>
          <w:szCs w:val="24"/>
        </w:rPr>
        <w:t xml:space="preserve">templates for AWS Infrastructure as a code to build staging, Production environments &amp; set up build &amp; automations for </w:t>
      </w:r>
      <w:r>
        <w:rPr>
          <w:b/>
          <w:color w:val="000000"/>
          <w:sz w:val="24"/>
          <w:szCs w:val="24"/>
        </w:rPr>
        <w:t>Jenkins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Implementing a Continuous Delivery framework using Jenkins, </w:t>
      </w:r>
      <w:r>
        <w:rPr>
          <w:b/>
          <w:color w:val="000000"/>
          <w:sz w:val="24"/>
          <w:szCs w:val="24"/>
        </w:rPr>
        <w:t>Ansible</w:t>
      </w:r>
      <w:r>
        <w:rPr>
          <w:color w:val="000000"/>
          <w:sz w:val="24"/>
          <w:szCs w:val="24"/>
        </w:rPr>
        <w:t>, and Maven in the Linux environment.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2"/>
        <w:ind w:left="115" w:right="1295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Wrote Recipes and Cookbooks and uploaded them to Chef-server, managed On-site Applications/ Services/Packages using Chef as well as AWS for </w:t>
      </w:r>
      <w:r>
        <w:rPr>
          <w:b/>
          <w:color w:val="000000"/>
          <w:sz w:val="24"/>
          <w:szCs w:val="24"/>
        </w:rPr>
        <w:t xml:space="preserve">EC2/S3/Route53 &amp; ELB with Chef </w:t>
      </w:r>
      <w:r>
        <w:rPr>
          <w:b/>
          <w:color w:val="000000"/>
          <w:sz w:val="24"/>
          <w:szCs w:val="24"/>
        </w:rPr>
        <w:lastRenderedPageBreak/>
        <w:t>Cookbooks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9"/>
        <w:ind w:left="115" w:right="792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Experienced in deploying and conﬁguring </w:t>
      </w:r>
      <w:r>
        <w:rPr>
          <w:b/>
          <w:color w:val="000000"/>
          <w:sz w:val="24"/>
          <w:szCs w:val="24"/>
        </w:rPr>
        <w:t xml:space="preserve">ChefServer </w:t>
      </w:r>
      <w:r>
        <w:rPr>
          <w:color w:val="000000"/>
          <w:sz w:val="24"/>
          <w:szCs w:val="24"/>
        </w:rPr>
        <w:t xml:space="preserve">including bootstrapping of </w:t>
      </w:r>
      <w:r>
        <w:rPr>
          <w:b/>
          <w:color w:val="000000"/>
          <w:sz w:val="24"/>
          <w:szCs w:val="24"/>
        </w:rPr>
        <w:t xml:space="preserve">ChefClient </w:t>
      </w:r>
      <w:r>
        <w:rPr>
          <w:color w:val="000000"/>
          <w:sz w:val="24"/>
          <w:szCs w:val="24"/>
        </w:rPr>
        <w:t>nodes for provisioning. Created roles, recipes, cookbooks, and data bags for server conﬁguration.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9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Replaced existing manual deployment and management processes with </w:t>
      </w:r>
      <w:r>
        <w:rPr>
          <w:b/>
          <w:color w:val="000000"/>
          <w:sz w:val="24"/>
          <w:szCs w:val="24"/>
        </w:rPr>
        <w:t xml:space="preserve">Chef </w:t>
      </w:r>
      <w:r>
        <w:rPr>
          <w:color w:val="000000"/>
          <w:sz w:val="24"/>
          <w:szCs w:val="24"/>
        </w:rPr>
        <w:t xml:space="preserve">and </w:t>
      </w:r>
      <w:r>
        <w:rPr>
          <w:b/>
          <w:color w:val="000000"/>
          <w:sz w:val="24"/>
          <w:szCs w:val="24"/>
        </w:rPr>
        <w:t xml:space="preserve">AWS </w:t>
      </w:r>
      <w:r>
        <w:rPr>
          <w:color w:val="000000"/>
          <w:sz w:val="24"/>
          <w:szCs w:val="24"/>
        </w:rPr>
        <w:t>OpsWork stacks.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7"/>
        <w:ind w:left="274" w:hanging="160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Container management using Docker by writing </w:t>
      </w:r>
      <w:r>
        <w:rPr>
          <w:b/>
          <w:color w:val="000000"/>
          <w:sz w:val="24"/>
          <w:szCs w:val="24"/>
        </w:rPr>
        <w:t xml:space="preserve">Dockerfiles </w:t>
      </w:r>
      <w:r>
        <w:rPr>
          <w:color w:val="000000"/>
          <w:sz w:val="24"/>
          <w:szCs w:val="24"/>
        </w:rPr>
        <w:t xml:space="preserve">and set up the automated build on </w:t>
      </w:r>
      <w:r>
        <w:rPr>
          <w:b/>
          <w:color w:val="000000"/>
          <w:sz w:val="24"/>
          <w:szCs w:val="24"/>
        </w:rPr>
        <w:t>Docker HUB</w:t>
      </w:r>
    </w:p>
    <w:p w:rsidR="00574459" w:rsidRDefault="004D1ED1">
      <w:pPr>
        <w:ind w:left="1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and installed and conﬁgured Kubernetes.</w:t>
      </w:r>
    </w:p>
    <w:p w:rsidR="00574459" w:rsidRDefault="004D1ED1">
      <w:pPr>
        <w:numPr>
          <w:ilvl w:val="0"/>
          <w:numId w:val="1"/>
        </w:numPr>
        <w:tabs>
          <w:tab w:val="left" w:pos="305"/>
        </w:tabs>
        <w:spacing w:before="24"/>
        <w:ind w:right="120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Focused on </w:t>
      </w:r>
      <w:r>
        <w:rPr>
          <w:b/>
          <w:color w:val="000000"/>
          <w:sz w:val="24"/>
          <w:szCs w:val="24"/>
        </w:rPr>
        <w:t xml:space="preserve">containerization </w:t>
      </w:r>
      <w:r>
        <w:rPr>
          <w:color w:val="000000"/>
          <w:sz w:val="24"/>
          <w:szCs w:val="24"/>
        </w:rPr>
        <w:t xml:space="preserve">and immutable infrastructure. </w:t>
      </w:r>
      <w:r>
        <w:rPr>
          <w:b/>
          <w:color w:val="000000"/>
          <w:sz w:val="24"/>
          <w:szCs w:val="24"/>
        </w:rPr>
        <w:t xml:space="preserve">Docker </w:t>
      </w:r>
      <w:r>
        <w:rPr>
          <w:color w:val="000000"/>
          <w:sz w:val="24"/>
          <w:szCs w:val="24"/>
        </w:rPr>
        <w:t xml:space="preserve">has been core to this experience, along with </w:t>
      </w:r>
      <w:r>
        <w:rPr>
          <w:b/>
          <w:color w:val="000000"/>
          <w:sz w:val="24"/>
          <w:szCs w:val="24"/>
        </w:rPr>
        <w:t>Kubernetes</w:t>
      </w:r>
      <w:r>
        <w:rPr>
          <w:color w:val="000000"/>
          <w:sz w:val="24"/>
          <w:szCs w:val="24"/>
        </w:rPr>
        <w:t>, and used Kubernetes to manage containerized applications using its nodes, Conﬁg Maps, selector, Services &amp; deployed application containers as Pods.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4" w:line="279" w:lineRule="auto"/>
        <w:ind w:left="274" w:hanging="1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Integrated </w:t>
      </w:r>
      <w:r>
        <w:rPr>
          <w:b/>
          <w:color w:val="000000"/>
          <w:sz w:val="24"/>
          <w:szCs w:val="24"/>
        </w:rPr>
        <w:t xml:space="preserve">Kubernetes </w:t>
      </w:r>
      <w:r>
        <w:rPr>
          <w:color w:val="000000"/>
          <w:sz w:val="24"/>
          <w:szCs w:val="24"/>
        </w:rPr>
        <w:t>with network, storage, and security to provide comprehensive infrastructure and</w:t>
      </w:r>
    </w:p>
    <w:p w:rsidR="00574459" w:rsidRDefault="004D1ED1">
      <w:pPr>
        <w:spacing w:line="274" w:lineRule="auto"/>
        <w:ind w:left="46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orchestrated </w:t>
      </w:r>
      <w:r>
        <w:rPr>
          <w:sz w:val="24"/>
          <w:szCs w:val="24"/>
        </w:rPr>
        <w:t>container across multiple hosts.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4" w:line="279" w:lineRule="auto"/>
        <w:ind w:left="274" w:hanging="160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messaging solution to automate device data sync with client database utilizing </w:t>
      </w:r>
      <w:r>
        <w:rPr>
          <w:b/>
          <w:color w:val="000000"/>
          <w:sz w:val="24"/>
          <w:szCs w:val="24"/>
        </w:rPr>
        <w:t>OpenShift</w:t>
      </w:r>
    </w:p>
    <w:p w:rsidR="00574459" w:rsidRDefault="004D1ED1">
      <w:pPr>
        <w:spacing w:line="274" w:lineRule="auto"/>
        <w:ind w:left="47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applications deployed on AWS.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1"/>
        <w:ind w:right="833" w:hanging="3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Wrote </w:t>
      </w:r>
      <w:r>
        <w:rPr>
          <w:b/>
          <w:color w:val="000000"/>
          <w:sz w:val="24"/>
          <w:szCs w:val="24"/>
        </w:rPr>
        <w:t xml:space="preserve">CI/CD </w:t>
      </w:r>
      <w:r>
        <w:rPr>
          <w:color w:val="000000"/>
          <w:sz w:val="24"/>
          <w:szCs w:val="24"/>
        </w:rPr>
        <w:t xml:space="preserve">pipeline in </w:t>
      </w:r>
      <w:r>
        <w:rPr>
          <w:b/>
          <w:color w:val="000000"/>
          <w:sz w:val="24"/>
          <w:szCs w:val="24"/>
        </w:rPr>
        <w:t xml:space="preserve">Groovy </w:t>
      </w:r>
      <w:r>
        <w:rPr>
          <w:color w:val="000000"/>
          <w:sz w:val="24"/>
          <w:szCs w:val="24"/>
        </w:rPr>
        <w:t xml:space="preserve">scripts to enable end to end setup of build deployment using </w:t>
      </w:r>
      <w:r>
        <w:rPr>
          <w:b/>
          <w:color w:val="000000"/>
          <w:sz w:val="24"/>
          <w:szCs w:val="24"/>
        </w:rPr>
        <w:t>Jenkins</w:t>
      </w:r>
      <w:r>
        <w:rPr>
          <w:color w:val="000000"/>
          <w:sz w:val="24"/>
          <w:szCs w:val="24"/>
        </w:rPr>
        <w:t xml:space="preserve">. Implemented Maven builds to automate </w:t>
      </w:r>
      <w:r>
        <w:rPr>
          <w:b/>
          <w:color w:val="000000"/>
          <w:sz w:val="24"/>
          <w:szCs w:val="24"/>
        </w:rPr>
        <w:t xml:space="preserve">JAR </w:t>
      </w:r>
      <w:r>
        <w:rPr>
          <w:color w:val="000000"/>
          <w:sz w:val="24"/>
          <w:szCs w:val="24"/>
        </w:rPr>
        <w:t xml:space="preserve">and </w:t>
      </w:r>
      <w:r>
        <w:rPr>
          <w:b/>
          <w:color w:val="000000"/>
          <w:sz w:val="24"/>
          <w:szCs w:val="24"/>
        </w:rPr>
        <w:t xml:space="preserve">WAR </w:t>
      </w:r>
      <w:r>
        <w:rPr>
          <w:color w:val="000000"/>
          <w:sz w:val="24"/>
          <w:szCs w:val="24"/>
        </w:rPr>
        <w:t>ﬁles.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9" w:line="256" w:lineRule="auto"/>
        <w:ind w:left="115" w:right="513" w:firstLine="0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Branches Labels and performed Mergers in Stash </w:t>
      </w:r>
      <w:r>
        <w:rPr>
          <w:b/>
          <w:color w:val="000000"/>
          <w:sz w:val="24"/>
          <w:szCs w:val="24"/>
        </w:rPr>
        <w:t xml:space="preserve">GIT, </w:t>
      </w:r>
      <w:r>
        <w:rPr>
          <w:color w:val="000000"/>
          <w:sz w:val="24"/>
          <w:szCs w:val="24"/>
        </w:rPr>
        <w:t xml:space="preserve">Responsible for design and maintenance of the </w:t>
      </w:r>
      <w:r>
        <w:rPr>
          <w:b/>
          <w:color w:val="000000"/>
          <w:sz w:val="24"/>
          <w:szCs w:val="24"/>
        </w:rPr>
        <w:t xml:space="preserve">GIT </w:t>
      </w:r>
      <w:r>
        <w:rPr>
          <w:color w:val="000000"/>
          <w:sz w:val="24"/>
          <w:szCs w:val="24"/>
        </w:rPr>
        <w:t>Repositories, views, and the access control strategies</w:t>
      </w:r>
      <w:r>
        <w:rPr>
          <w:b/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9" w:line="256" w:lineRule="auto"/>
        <w:ind w:left="115" w:right="513" w:firstLine="0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Extensive involvement in </w:t>
      </w:r>
      <w:r>
        <w:rPr>
          <w:b/>
          <w:color w:val="000000"/>
          <w:sz w:val="24"/>
          <w:szCs w:val="24"/>
        </w:rPr>
        <w:t xml:space="preserve">LINUX/Unix </w:t>
      </w:r>
      <w:r>
        <w:rPr>
          <w:color w:val="000000"/>
          <w:sz w:val="24"/>
          <w:szCs w:val="24"/>
        </w:rPr>
        <w:t xml:space="preserve">system Administration, System Builds, Server Builds, Installations, Upgrades, Patches, Migration, Troubleshooting on </w:t>
      </w:r>
      <w:r>
        <w:rPr>
          <w:b/>
          <w:color w:val="000000"/>
          <w:sz w:val="24"/>
          <w:szCs w:val="24"/>
        </w:rPr>
        <w:t>RHEL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3"/>
        <w:ind w:right="1344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Administered and managed a </w:t>
      </w:r>
      <w:r>
        <w:rPr>
          <w:b/>
          <w:color w:val="000000"/>
          <w:sz w:val="24"/>
          <w:szCs w:val="24"/>
        </w:rPr>
        <w:t xml:space="preserve">Splunk server </w:t>
      </w:r>
      <w:r>
        <w:rPr>
          <w:color w:val="000000"/>
          <w:sz w:val="24"/>
          <w:szCs w:val="24"/>
        </w:rPr>
        <w:t>to monitor both Windows, Linux physical and virtual environments.</w:t>
      </w:r>
    </w:p>
    <w:p w:rsidR="00380198" w:rsidRDefault="004D1ED1" w:rsidP="00380198">
      <w:pPr>
        <w:numPr>
          <w:ilvl w:val="0"/>
          <w:numId w:val="4"/>
        </w:numPr>
        <w:tabs>
          <w:tab w:val="clear" w:pos="720"/>
          <w:tab w:val="left" w:pos="275"/>
        </w:tabs>
        <w:spacing w:before="26" w:line="237" w:lineRule="auto"/>
        <w:ind w:left="460" w:right="389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Established infrastructure and service monitoring using </w:t>
      </w:r>
      <w:r>
        <w:rPr>
          <w:b/>
          <w:color w:val="000000"/>
          <w:sz w:val="24"/>
          <w:szCs w:val="24"/>
        </w:rPr>
        <w:t>Grafana</w:t>
      </w:r>
      <w:r>
        <w:rPr>
          <w:color w:val="000000"/>
          <w:sz w:val="24"/>
          <w:szCs w:val="24"/>
        </w:rPr>
        <w:t>.</w:t>
      </w:r>
      <w:r w:rsidR="00380198" w:rsidRPr="00380198">
        <w:rPr>
          <w:color w:val="000000"/>
          <w:sz w:val="24"/>
          <w:szCs w:val="24"/>
        </w:rPr>
        <w:t xml:space="preserve"> </w:t>
      </w:r>
    </w:p>
    <w:p w:rsidR="00380198" w:rsidRDefault="00380198" w:rsidP="00380198">
      <w:pPr>
        <w:numPr>
          <w:ilvl w:val="0"/>
          <w:numId w:val="4"/>
        </w:numPr>
        <w:tabs>
          <w:tab w:val="clear" w:pos="720"/>
          <w:tab w:val="left" w:pos="275"/>
        </w:tabs>
        <w:spacing w:before="26" w:line="237" w:lineRule="auto"/>
        <w:ind w:left="460" w:right="389" w:hanging="345"/>
        <w:rPr>
          <w:color w:val="000000"/>
          <w:sz w:val="24"/>
          <w:szCs w:val="24"/>
        </w:rPr>
      </w:pPr>
      <w:r w:rsidRPr="000D40CE">
        <w:rPr>
          <w:color w:val="000000"/>
          <w:sz w:val="24"/>
          <w:szCs w:val="24"/>
        </w:rPr>
        <w:t xml:space="preserve">Integrated </w:t>
      </w:r>
      <w:r w:rsidRPr="000D40CE">
        <w:rPr>
          <w:b/>
          <w:color w:val="000000"/>
          <w:sz w:val="24"/>
          <w:szCs w:val="24"/>
        </w:rPr>
        <w:t>Dynatrace</w:t>
      </w:r>
      <w:r w:rsidRPr="000D40CE">
        <w:rPr>
          <w:color w:val="000000"/>
          <w:sz w:val="24"/>
          <w:szCs w:val="24"/>
        </w:rPr>
        <w:t xml:space="preserve"> for real-time application monitoring and ensu</w:t>
      </w:r>
      <w:r>
        <w:rPr>
          <w:color w:val="000000"/>
          <w:sz w:val="24"/>
          <w:szCs w:val="24"/>
        </w:rPr>
        <w:t>red end-to-end observability of</w:t>
      </w:r>
    </w:p>
    <w:p w:rsidR="00574459" w:rsidRDefault="00380198" w:rsidP="00380198">
      <w:pPr>
        <w:tabs>
          <w:tab w:val="left" w:pos="275"/>
        </w:tabs>
        <w:spacing w:before="26" w:line="237" w:lineRule="auto"/>
        <w:ind w:left="460" w:right="389"/>
        <w:rPr>
          <w:color w:val="000000"/>
          <w:sz w:val="24"/>
          <w:szCs w:val="24"/>
        </w:rPr>
      </w:pPr>
      <w:r w:rsidRPr="000D40CE">
        <w:rPr>
          <w:b/>
          <w:color w:val="000000"/>
          <w:sz w:val="24"/>
          <w:szCs w:val="24"/>
        </w:rPr>
        <w:t>Jenkins</w:t>
      </w:r>
      <w:r w:rsidRPr="000D40CE">
        <w:rPr>
          <w:color w:val="000000"/>
          <w:sz w:val="24"/>
          <w:szCs w:val="24"/>
        </w:rPr>
        <w:t xml:space="preserve">, </w:t>
      </w:r>
      <w:r w:rsidRPr="000D40CE">
        <w:rPr>
          <w:b/>
          <w:color w:val="000000"/>
          <w:sz w:val="24"/>
          <w:szCs w:val="24"/>
        </w:rPr>
        <w:t>Artifactory</w:t>
      </w:r>
      <w:r w:rsidRPr="000D40CE">
        <w:rPr>
          <w:color w:val="000000"/>
          <w:sz w:val="24"/>
          <w:szCs w:val="24"/>
        </w:rPr>
        <w:t>, and infrastructure.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"/>
        <w:ind w:left="475" w:right="362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Participated in weekly release meetings with Technology stakeholders to identify and mitigate potential risks associated with the releases.</w:t>
      </w:r>
    </w:p>
    <w:p w:rsidR="00574459" w:rsidRDefault="004D1ED1">
      <w:pPr>
        <w:spacing w:before="4"/>
        <w:ind w:left="10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ENVIRONMENT</w:t>
      </w:r>
      <w:r>
        <w:rPr>
          <w:b/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 xml:space="preserve">Azure, GCP, Ansible, VSTS, </w:t>
      </w:r>
      <w:r>
        <w:rPr>
          <w:color w:val="000000"/>
          <w:sz w:val="24"/>
          <w:szCs w:val="24"/>
        </w:rPr>
        <w:t>AWS EC2, ECS, S3, RDS, AMI, IAM, VPC, Chef,Maven, Git, LINUX/UNIX, SVN,Docker, Kubernetes, Python, Shell Scripts, Tomcat, Jenkins, Splunk, Grafana.</w:t>
      </w:r>
    </w:p>
    <w:p w:rsidR="00574459" w:rsidRDefault="00574459">
      <w:pPr>
        <w:rPr>
          <w:color w:val="000000"/>
          <w:sz w:val="24"/>
          <w:szCs w:val="24"/>
        </w:rPr>
      </w:pPr>
    </w:p>
    <w:p w:rsidR="00E03CCF" w:rsidRDefault="000A29C5" w:rsidP="00E03CCF">
      <w:pPr>
        <w:pStyle w:val="Heading1"/>
        <w:ind w:left="115" w:right="7316" w:hanging="15"/>
      </w:pPr>
      <w:r>
        <w:t>Devops Engineer</w:t>
      </w:r>
      <w:r w:rsidR="00E03CCF">
        <w:t xml:space="preserve">  </w:t>
      </w:r>
    </w:p>
    <w:p w:rsidR="00E03CCF" w:rsidRDefault="00E03CCF" w:rsidP="00E03CCF">
      <w:pPr>
        <w:spacing w:before="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Client: Standard Chartered Global Business Services, Chennai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April 2020 to March 2024</w:t>
      </w:r>
    </w:p>
    <w:p w:rsidR="00A6529C" w:rsidRPr="00A6529C" w:rsidRDefault="00A6529C" w:rsidP="00A6529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A6529C">
        <w:rPr>
          <w:color w:val="000000"/>
          <w:sz w:val="24"/>
          <w:szCs w:val="24"/>
        </w:rPr>
        <w:t xml:space="preserve">Designed and managed end-to-end </w:t>
      </w:r>
      <w:r w:rsidRPr="00A6529C">
        <w:rPr>
          <w:b/>
          <w:color w:val="000000"/>
          <w:sz w:val="24"/>
          <w:szCs w:val="24"/>
        </w:rPr>
        <w:t xml:space="preserve">CI/CD pipelines </w:t>
      </w:r>
      <w:r w:rsidRPr="00A6529C">
        <w:rPr>
          <w:color w:val="000000"/>
          <w:sz w:val="24"/>
          <w:szCs w:val="24"/>
        </w:rPr>
        <w:t xml:space="preserve">using </w:t>
      </w:r>
      <w:r w:rsidRPr="00A6529C">
        <w:rPr>
          <w:b/>
          <w:color w:val="000000"/>
          <w:sz w:val="24"/>
          <w:szCs w:val="24"/>
        </w:rPr>
        <w:t>Jenkins</w:t>
      </w:r>
      <w:r w:rsidRPr="00A6529C">
        <w:rPr>
          <w:color w:val="000000"/>
          <w:sz w:val="24"/>
          <w:szCs w:val="24"/>
        </w:rPr>
        <w:t>, automating build, test, and deployment workflows for multiple applications.</w:t>
      </w:r>
    </w:p>
    <w:p w:rsidR="00A6529C" w:rsidRPr="00A6529C" w:rsidRDefault="00A6529C" w:rsidP="00A6529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A6529C">
        <w:rPr>
          <w:color w:val="000000"/>
          <w:sz w:val="24"/>
          <w:szCs w:val="24"/>
        </w:rPr>
        <w:t xml:space="preserve">Integrated </w:t>
      </w:r>
      <w:r w:rsidRPr="00A6529C">
        <w:rPr>
          <w:b/>
          <w:color w:val="000000"/>
          <w:sz w:val="24"/>
          <w:szCs w:val="24"/>
        </w:rPr>
        <w:t>Bitbucket</w:t>
      </w:r>
      <w:r w:rsidRPr="00A6529C">
        <w:rPr>
          <w:color w:val="000000"/>
          <w:sz w:val="24"/>
          <w:szCs w:val="24"/>
        </w:rPr>
        <w:t xml:space="preserve"> with </w:t>
      </w:r>
      <w:r w:rsidRPr="00A6529C">
        <w:rPr>
          <w:b/>
          <w:color w:val="000000"/>
          <w:sz w:val="24"/>
          <w:szCs w:val="24"/>
        </w:rPr>
        <w:t>Jenkins</w:t>
      </w:r>
      <w:r w:rsidRPr="00A6529C">
        <w:rPr>
          <w:color w:val="000000"/>
          <w:sz w:val="24"/>
          <w:szCs w:val="24"/>
        </w:rPr>
        <w:t xml:space="preserve"> for source control and automated trigger-based deployments on code commits and pull requests.</w:t>
      </w:r>
    </w:p>
    <w:p w:rsidR="00A6529C" w:rsidRPr="00A6529C" w:rsidRDefault="00A6529C" w:rsidP="00A6529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A6529C">
        <w:rPr>
          <w:color w:val="000000"/>
          <w:sz w:val="24"/>
          <w:szCs w:val="24"/>
        </w:rPr>
        <w:t xml:space="preserve">Developed </w:t>
      </w:r>
      <w:r w:rsidRPr="00A6529C">
        <w:rPr>
          <w:b/>
          <w:color w:val="000000"/>
          <w:sz w:val="24"/>
          <w:szCs w:val="24"/>
        </w:rPr>
        <w:t>Ansible</w:t>
      </w:r>
      <w:r w:rsidRPr="00A6529C">
        <w:rPr>
          <w:color w:val="000000"/>
          <w:sz w:val="24"/>
          <w:szCs w:val="24"/>
        </w:rPr>
        <w:t xml:space="preserve"> playbooks for provisioning servers, deploying applications, and automating configuration management across environments.</w:t>
      </w:r>
    </w:p>
    <w:p w:rsidR="00A6529C" w:rsidRPr="00A6529C" w:rsidRDefault="00A6529C" w:rsidP="00A6529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A6529C">
        <w:rPr>
          <w:color w:val="000000"/>
          <w:sz w:val="24"/>
          <w:szCs w:val="24"/>
        </w:rPr>
        <w:t xml:space="preserve">Utilized </w:t>
      </w:r>
      <w:r w:rsidRPr="00A6529C">
        <w:rPr>
          <w:b/>
          <w:color w:val="000000"/>
          <w:sz w:val="24"/>
          <w:szCs w:val="24"/>
        </w:rPr>
        <w:t>Jira</w:t>
      </w:r>
      <w:r w:rsidRPr="00A6529C">
        <w:rPr>
          <w:color w:val="000000"/>
          <w:sz w:val="24"/>
          <w:szCs w:val="24"/>
        </w:rPr>
        <w:t xml:space="preserve"> to manage project workflows, track deployments, and coordinate DevOps tasks with cross-functional teams.</w:t>
      </w:r>
    </w:p>
    <w:p w:rsidR="00A6529C" w:rsidRPr="00A6529C" w:rsidRDefault="00A6529C" w:rsidP="00A6529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A6529C">
        <w:rPr>
          <w:color w:val="000000"/>
          <w:sz w:val="24"/>
          <w:szCs w:val="24"/>
        </w:rPr>
        <w:t>Implemented quality gates using st</w:t>
      </w:r>
      <w:r>
        <w:rPr>
          <w:color w:val="000000"/>
          <w:sz w:val="24"/>
          <w:szCs w:val="24"/>
        </w:rPr>
        <w:t xml:space="preserve">atic code analysis tool </w:t>
      </w:r>
      <w:r w:rsidRPr="00A6529C">
        <w:rPr>
          <w:b/>
          <w:color w:val="000000"/>
          <w:sz w:val="24"/>
          <w:szCs w:val="24"/>
        </w:rPr>
        <w:t>SonarQube</w:t>
      </w:r>
      <w:r w:rsidRPr="00A6529C">
        <w:rPr>
          <w:color w:val="000000"/>
          <w:sz w:val="24"/>
          <w:szCs w:val="24"/>
        </w:rPr>
        <w:t xml:space="preserve"> within Jenkins pipelines to enforce code quality standards.</w:t>
      </w:r>
    </w:p>
    <w:p w:rsidR="00A6529C" w:rsidRPr="009E550E" w:rsidRDefault="00A6529C" w:rsidP="00A6529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A6529C">
        <w:rPr>
          <w:color w:val="000000"/>
          <w:sz w:val="24"/>
          <w:szCs w:val="24"/>
        </w:rPr>
        <w:t xml:space="preserve">Standardized deployment practices across dev, test, and production environments, reducing deployment time by </w:t>
      </w:r>
      <w:r w:rsidRPr="00A6529C">
        <w:rPr>
          <w:b/>
          <w:color w:val="000000"/>
          <w:sz w:val="24"/>
          <w:szCs w:val="24"/>
        </w:rPr>
        <w:t>60%.</w:t>
      </w:r>
    </w:p>
    <w:p w:rsidR="009E550E" w:rsidRDefault="009E550E" w:rsidP="009E550E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9E550E">
        <w:rPr>
          <w:color w:val="000000"/>
          <w:sz w:val="24"/>
          <w:szCs w:val="24"/>
        </w:rPr>
        <w:t xml:space="preserve">Ensured high pipeline reliability with proper </w:t>
      </w:r>
      <w:r w:rsidRPr="0085036F">
        <w:rPr>
          <w:b/>
          <w:color w:val="000000"/>
          <w:sz w:val="24"/>
          <w:szCs w:val="24"/>
        </w:rPr>
        <w:t>rollback strategies</w:t>
      </w:r>
      <w:r w:rsidRPr="009E550E">
        <w:rPr>
          <w:color w:val="000000"/>
          <w:sz w:val="24"/>
          <w:szCs w:val="24"/>
        </w:rPr>
        <w:t>, automated testing (unit/integration), and environment validations.</w:t>
      </w:r>
    </w:p>
    <w:p w:rsidR="005712FF" w:rsidRPr="005712FF" w:rsidRDefault="005712FF" w:rsidP="005712F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5712FF">
        <w:rPr>
          <w:color w:val="000000"/>
          <w:sz w:val="24"/>
          <w:szCs w:val="24"/>
        </w:rPr>
        <w:lastRenderedPageBreak/>
        <w:t xml:space="preserve">Deployed and managed infrastructure using </w:t>
      </w:r>
      <w:r w:rsidRPr="005712FF">
        <w:rPr>
          <w:b/>
          <w:color w:val="000000"/>
          <w:sz w:val="24"/>
          <w:szCs w:val="24"/>
        </w:rPr>
        <w:t>Terraform, CloudFormation,</w:t>
      </w:r>
      <w:r w:rsidRPr="005712FF">
        <w:rPr>
          <w:color w:val="000000"/>
          <w:sz w:val="24"/>
          <w:szCs w:val="24"/>
        </w:rPr>
        <w:t xml:space="preserve"> and </w:t>
      </w:r>
      <w:r w:rsidRPr="005712FF">
        <w:rPr>
          <w:b/>
          <w:color w:val="000000"/>
          <w:sz w:val="24"/>
          <w:szCs w:val="24"/>
        </w:rPr>
        <w:t>AWS CDK</w:t>
      </w:r>
      <w:r w:rsidRPr="005712FF">
        <w:rPr>
          <w:color w:val="000000"/>
          <w:sz w:val="24"/>
          <w:szCs w:val="24"/>
        </w:rPr>
        <w:t>, ensuring reproducibility and version control.</w:t>
      </w:r>
    </w:p>
    <w:p w:rsidR="005712FF" w:rsidRPr="005712FF" w:rsidRDefault="005712FF" w:rsidP="005712F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b/>
          <w:color w:val="000000"/>
          <w:sz w:val="24"/>
          <w:szCs w:val="24"/>
        </w:rPr>
      </w:pPr>
      <w:r w:rsidRPr="005712FF">
        <w:rPr>
          <w:color w:val="000000"/>
          <w:sz w:val="24"/>
          <w:szCs w:val="24"/>
        </w:rPr>
        <w:t xml:space="preserve">Created reusable </w:t>
      </w:r>
      <w:r w:rsidRPr="005712FF">
        <w:rPr>
          <w:b/>
          <w:color w:val="000000"/>
          <w:sz w:val="24"/>
          <w:szCs w:val="24"/>
        </w:rPr>
        <w:t>Terraform</w:t>
      </w:r>
      <w:r w:rsidRPr="005712FF">
        <w:rPr>
          <w:color w:val="000000"/>
          <w:sz w:val="24"/>
          <w:szCs w:val="24"/>
        </w:rPr>
        <w:t xml:space="preserve"> modules for provisioning </w:t>
      </w:r>
      <w:r w:rsidRPr="005712FF">
        <w:rPr>
          <w:b/>
          <w:color w:val="000000"/>
          <w:sz w:val="24"/>
          <w:szCs w:val="24"/>
        </w:rPr>
        <w:t>VPCs, EC2, RDS, S3, IAM roles, and ECS clusters.</w:t>
      </w:r>
    </w:p>
    <w:p w:rsidR="005712FF" w:rsidRPr="005712FF" w:rsidRDefault="005712FF" w:rsidP="005712F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5712FF">
        <w:rPr>
          <w:color w:val="000000"/>
          <w:sz w:val="24"/>
          <w:szCs w:val="24"/>
        </w:rPr>
        <w:t>Used Terraform Cloud/Backend with remote state and implemented state locking and workspaces for multi-environment management.</w:t>
      </w:r>
    </w:p>
    <w:p w:rsidR="005D4B9D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color w:val="000000"/>
          <w:sz w:val="24"/>
          <w:szCs w:val="24"/>
        </w:rPr>
        <w:t xml:space="preserve">Implemented </w:t>
      </w:r>
      <w:r w:rsidRPr="005D4B9D">
        <w:rPr>
          <w:b/>
          <w:color w:val="000000"/>
          <w:sz w:val="24"/>
          <w:szCs w:val="24"/>
        </w:rPr>
        <w:t>GitOps</w:t>
      </w:r>
      <w:r w:rsidRPr="005D4B9D">
        <w:rPr>
          <w:color w:val="000000"/>
          <w:sz w:val="24"/>
          <w:szCs w:val="24"/>
        </w:rPr>
        <w:t xml:space="preserve"> deployment strategy using </w:t>
      </w:r>
      <w:r w:rsidRPr="005D4B9D">
        <w:rPr>
          <w:b/>
          <w:color w:val="000000"/>
          <w:sz w:val="24"/>
          <w:szCs w:val="24"/>
        </w:rPr>
        <w:t>Argo CD</w:t>
      </w:r>
      <w:r w:rsidRPr="005D4B9D">
        <w:rPr>
          <w:color w:val="000000"/>
          <w:sz w:val="24"/>
          <w:szCs w:val="24"/>
        </w:rPr>
        <w:t xml:space="preserve"> to manage </w:t>
      </w:r>
      <w:r w:rsidRPr="005D4B9D">
        <w:rPr>
          <w:b/>
          <w:color w:val="000000"/>
          <w:sz w:val="24"/>
          <w:szCs w:val="24"/>
        </w:rPr>
        <w:t>Kubernetes</w:t>
      </w:r>
      <w:r w:rsidRPr="005D4B9D">
        <w:rPr>
          <w:color w:val="000000"/>
          <w:sz w:val="24"/>
          <w:szCs w:val="24"/>
        </w:rPr>
        <w:t xml:space="preserve"> workloads in Azure AKS clusters.</w:t>
      </w:r>
    </w:p>
    <w:p w:rsidR="005D4B9D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color w:val="000000"/>
          <w:sz w:val="24"/>
          <w:szCs w:val="24"/>
        </w:rPr>
        <w:t xml:space="preserve">Designed and deployed end-to-end </w:t>
      </w:r>
      <w:r w:rsidRPr="005D4B9D">
        <w:rPr>
          <w:b/>
          <w:color w:val="000000"/>
          <w:sz w:val="24"/>
          <w:szCs w:val="24"/>
        </w:rPr>
        <w:t>CI/CD pipelines</w:t>
      </w:r>
      <w:r w:rsidRPr="005D4B9D">
        <w:rPr>
          <w:color w:val="000000"/>
          <w:sz w:val="24"/>
          <w:szCs w:val="24"/>
        </w:rPr>
        <w:t xml:space="preserve"> with </w:t>
      </w:r>
      <w:r w:rsidRPr="005D4B9D">
        <w:rPr>
          <w:b/>
          <w:color w:val="000000"/>
          <w:sz w:val="24"/>
          <w:szCs w:val="24"/>
        </w:rPr>
        <w:t>Azure DevOps</w:t>
      </w:r>
      <w:r w:rsidRPr="005D4B9D">
        <w:rPr>
          <w:color w:val="000000"/>
          <w:sz w:val="24"/>
          <w:szCs w:val="24"/>
        </w:rPr>
        <w:t>, ensuring high deployment velocity and minimal downtime.</w:t>
      </w:r>
    </w:p>
    <w:p w:rsidR="005D4B9D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color w:val="000000"/>
          <w:sz w:val="24"/>
          <w:szCs w:val="24"/>
        </w:rPr>
        <w:t xml:space="preserve">Developed infrastructure using </w:t>
      </w:r>
      <w:r w:rsidRPr="005D4B9D">
        <w:rPr>
          <w:b/>
          <w:color w:val="000000"/>
          <w:sz w:val="24"/>
          <w:szCs w:val="24"/>
        </w:rPr>
        <w:t>Terraform</w:t>
      </w:r>
      <w:r w:rsidRPr="005D4B9D">
        <w:rPr>
          <w:color w:val="000000"/>
          <w:sz w:val="24"/>
          <w:szCs w:val="24"/>
        </w:rPr>
        <w:t xml:space="preserve"> and </w:t>
      </w:r>
      <w:r w:rsidRPr="005D4B9D">
        <w:rPr>
          <w:b/>
          <w:color w:val="000000"/>
          <w:sz w:val="24"/>
          <w:szCs w:val="24"/>
        </w:rPr>
        <w:t>ARM</w:t>
      </w:r>
      <w:r w:rsidRPr="005D4B9D">
        <w:rPr>
          <w:color w:val="000000"/>
          <w:sz w:val="24"/>
          <w:szCs w:val="24"/>
        </w:rPr>
        <w:t xml:space="preserve"> templates, enabling repeatable and version-controlled cloud environments.</w:t>
      </w:r>
    </w:p>
    <w:p w:rsidR="005D4B9D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color w:val="000000"/>
          <w:sz w:val="24"/>
          <w:szCs w:val="24"/>
        </w:rPr>
        <w:t xml:space="preserve">Managed </w:t>
      </w:r>
      <w:r w:rsidRPr="005D4B9D">
        <w:rPr>
          <w:b/>
          <w:color w:val="000000"/>
          <w:sz w:val="24"/>
          <w:szCs w:val="24"/>
        </w:rPr>
        <w:t>Azure services</w:t>
      </w:r>
      <w:r w:rsidRPr="005D4B9D">
        <w:rPr>
          <w:color w:val="000000"/>
          <w:sz w:val="24"/>
          <w:szCs w:val="24"/>
        </w:rPr>
        <w:t xml:space="preserve"> including App Services, Key Vault, Storage Accounts, and Azure Functions.</w:t>
      </w:r>
    </w:p>
    <w:p w:rsidR="005D4B9D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color w:val="000000"/>
          <w:sz w:val="24"/>
          <w:szCs w:val="24"/>
        </w:rPr>
        <w:t xml:space="preserve">Integrated </w:t>
      </w:r>
      <w:r w:rsidRPr="005D4B9D">
        <w:rPr>
          <w:b/>
          <w:color w:val="000000"/>
          <w:sz w:val="24"/>
          <w:szCs w:val="24"/>
        </w:rPr>
        <w:t>Prometheus</w:t>
      </w:r>
      <w:r w:rsidRPr="005D4B9D">
        <w:rPr>
          <w:color w:val="000000"/>
          <w:sz w:val="24"/>
          <w:szCs w:val="24"/>
        </w:rPr>
        <w:t xml:space="preserve"> and </w:t>
      </w:r>
      <w:r w:rsidRPr="005D4B9D">
        <w:rPr>
          <w:b/>
          <w:color w:val="000000"/>
          <w:sz w:val="24"/>
          <w:szCs w:val="24"/>
        </w:rPr>
        <w:t>Grafana</w:t>
      </w:r>
      <w:r w:rsidRPr="005D4B9D">
        <w:rPr>
          <w:color w:val="000000"/>
          <w:sz w:val="24"/>
          <w:szCs w:val="24"/>
        </w:rPr>
        <w:t xml:space="preserve"> dashboards for real-time monitoring and alerting on AKS clusters.</w:t>
      </w:r>
    </w:p>
    <w:p w:rsidR="005D4B9D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color w:val="000000"/>
          <w:sz w:val="24"/>
          <w:szCs w:val="24"/>
        </w:rPr>
        <w:t>Reduced manual intervention by 80% via automated rollback and blue-green deployment strategies.</w:t>
      </w:r>
    </w:p>
    <w:p w:rsidR="005D4B9D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color w:val="000000"/>
          <w:sz w:val="24"/>
          <w:szCs w:val="24"/>
        </w:rPr>
        <w:t xml:space="preserve">Spearheaded the migration of legacy services to </w:t>
      </w:r>
      <w:r w:rsidRPr="005D4B9D">
        <w:rPr>
          <w:b/>
          <w:color w:val="000000"/>
          <w:sz w:val="24"/>
          <w:szCs w:val="24"/>
        </w:rPr>
        <w:t>Azure Kubernetes Service (AKS</w:t>
      </w:r>
      <w:r w:rsidRPr="005D4B9D">
        <w:rPr>
          <w:color w:val="000000"/>
          <w:sz w:val="24"/>
          <w:szCs w:val="24"/>
        </w:rPr>
        <w:t xml:space="preserve">) using </w:t>
      </w:r>
      <w:r w:rsidRPr="005D4B9D">
        <w:rPr>
          <w:b/>
          <w:color w:val="000000"/>
          <w:sz w:val="24"/>
          <w:szCs w:val="24"/>
        </w:rPr>
        <w:t>Helm</w:t>
      </w:r>
      <w:r w:rsidRPr="005D4B9D">
        <w:rPr>
          <w:color w:val="000000"/>
          <w:sz w:val="24"/>
          <w:szCs w:val="24"/>
        </w:rPr>
        <w:t xml:space="preserve"> and </w:t>
      </w:r>
      <w:r w:rsidRPr="005D4B9D">
        <w:rPr>
          <w:b/>
          <w:color w:val="000000"/>
          <w:sz w:val="24"/>
          <w:szCs w:val="24"/>
        </w:rPr>
        <w:t>Argo CD</w:t>
      </w:r>
      <w:r w:rsidRPr="005D4B9D">
        <w:rPr>
          <w:color w:val="000000"/>
          <w:sz w:val="24"/>
          <w:szCs w:val="24"/>
        </w:rPr>
        <w:t>.</w:t>
      </w:r>
    </w:p>
    <w:p w:rsidR="005D4B9D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color w:val="000000"/>
          <w:sz w:val="24"/>
          <w:szCs w:val="24"/>
        </w:rPr>
        <w:t>Built CI/CD pipelines for microservices using GitHub Actions and Azure Repos, cutting deployment time by 60%.</w:t>
      </w:r>
    </w:p>
    <w:p w:rsidR="005D4B9D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color w:val="000000"/>
          <w:sz w:val="24"/>
          <w:szCs w:val="24"/>
        </w:rPr>
        <w:t xml:space="preserve">Managed secrets and configurations with </w:t>
      </w:r>
      <w:r w:rsidRPr="005D4B9D">
        <w:rPr>
          <w:b/>
          <w:color w:val="000000"/>
          <w:sz w:val="24"/>
          <w:szCs w:val="24"/>
        </w:rPr>
        <w:t>Azure Key Vault</w:t>
      </w:r>
      <w:r w:rsidRPr="005D4B9D">
        <w:rPr>
          <w:color w:val="000000"/>
          <w:sz w:val="24"/>
          <w:szCs w:val="24"/>
        </w:rPr>
        <w:t xml:space="preserve"> and Kubernetes secrets.</w:t>
      </w:r>
    </w:p>
    <w:p w:rsidR="00E03CCF" w:rsidRDefault="00E03CCF" w:rsidP="005D4B9D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4B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closely with developers to </w:t>
      </w:r>
      <w:r w:rsidRPr="005D4B9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containerize applications</w:t>
      </w:r>
      <w:r w:rsidRPr="005D4B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troubleshoot issues in staging and production environments.</w:t>
      </w:r>
      <w:r w:rsidR="005D4B9D" w:rsidRPr="005D4B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273E9" w:rsidRPr="005D4B9D" w:rsidRDefault="00C273E9" w:rsidP="00C273E9">
      <w:pPr>
        <w:tabs>
          <w:tab w:val="left" w:pos="939"/>
          <w:tab w:val="left" w:pos="940"/>
        </w:tabs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73E9" w:rsidRPr="00C273E9" w:rsidRDefault="00C273E9" w:rsidP="00C273E9">
      <w:pPr>
        <w:spacing w:before="4"/>
        <w:ind w:left="360"/>
        <w:rPr>
          <w:color w:val="000000"/>
          <w:sz w:val="24"/>
          <w:szCs w:val="24"/>
        </w:rPr>
      </w:pPr>
      <w:r w:rsidRPr="00C273E9">
        <w:rPr>
          <w:b/>
          <w:color w:val="000000"/>
          <w:sz w:val="24"/>
          <w:szCs w:val="24"/>
          <w:u w:val="single"/>
        </w:rPr>
        <w:t>ENVIRONMENT</w:t>
      </w:r>
      <w:r w:rsidRPr="00C273E9">
        <w:rPr>
          <w:b/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>Bitbucket, Jenkins, Ansible, Jira, AWS – EC2, VPC, RDS, S3, A</w:t>
      </w:r>
      <w:r w:rsidRPr="00C273E9">
        <w:rPr>
          <w:sz w:val="24"/>
          <w:szCs w:val="24"/>
        </w:rPr>
        <w:t xml:space="preserve">zure, </w:t>
      </w:r>
      <w:r>
        <w:rPr>
          <w:sz w:val="24"/>
          <w:szCs w:val="24"/>
        </w:rPr>
        <w:t>AzurePipelines, ArgoCD, Terraform, AKS, Prometheus, Grafana, Helm</w:t>
      </w:r>
      <w:r>
        <w:rPr>
          <w:color w:val="000000"/>
          <w:sz w:val="24"/>
          <w:szCs w:val="24"/>
        </w:rPr>
        <w:t>, Git, LINUX/UNIX,</w:t>
      </w:r>
      <w:r w:rsidRPr="00C273E9">
        <w:rPr>
          <w:color w:val="000000"/>
          <w:sz w:val="24"/>
          <w:szCs w:val="24"/>
        </w:rPr>
        <w:t xml:space="preserve"> Kubernetes, Python, Shell Scripts, T</w:t>
      </w:r>
      <w:r>
        <w:rPr>
          <w:color w:val="000000"/>
          <w:sz w:val="24"/>
          <w:szCs w:val="24"/>
        </w:rPr>
        <w:t>omcat.</w:t>
      </w:r>
    </w:p>
    <w:p w:rsidR="00E03CCF" w:rsidRDefault="00E03CCF">
      <w:pPr>
        <w:pStyle w:val="Heading1"/>
        <w:ind w:left="115" w:right="7316" w:hanging="15"/>
      </w:pPr>
    </w:p>
    <w:p w:rsidR="00E03CCF" w:rsidRDefault="00E03CCF">
      <w:pPr>
        <w:pStyle w:val="Heading1"/>
        <w:ind w:left="115" w:right="7316" w:hanging="15"/>
      </w:pPr>
    </w:p>
    <w:p w:rsidR="00E03CCF" w:rsidRDefault="00E03CCF">
      <w:pPr>
        <w:pStyle w:val="Heading1"/>
        <w:ind w:left="115" w:right="7316" w:hanging="15"/>
      </w:pPr>
    </w:p>
    <w:p w:rsidR="00574459" w:rsidRDefault="004D1ED1">
      <w:pPr>
        <w:pStyle w:val="Heading1"/>
        <w:ind w:left="115" w:right="7316" w:hanging="15"/>
      </w:pPr>
      <w:r>
        <w:t xml:space="preserve">DevOps Engineer  </w:t>
      </w:r>
    </w:p>
    <w:p w:rsidR="00574459" w:rsidRDefault="00D60D82">
      <w:pPr>
        <w:spacing w:before="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Client:Barclays, Chenna</w:t>
      </w:r>
      <w:r w:rsidR="00222D6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r w:rsidR="004D1E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4D1ED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April 2018 to March 2020</w:t>
      </w:r>
    </w:p>
    <w:p w:rsidR="00574459" w:rsidRDefault="004D1ED1">
      <w:pPr>
        <w:pStyle w:val="Heading1"/>
        <w:ind w:left="115" w:right="7316" w:hanging="15"/>
      </w:pPr>
      <w:r>
        <w:rPr>
          <w:u w:val="single"/>
        </w:rPr>
        <w:t>Responsibilities:</w:t>
      </w:r>
    </w:p>
    <w:p w:rsidR="00574459" w:rsidRDefault="00574459">
      <w:pPr>
        <w:spacing w:before="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in Administering Team Forge,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SVN, GITHUB, Bit bucket &amp; Git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Written Ant, Maven Scripts and Migrated Builds from Ant to Maven.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in creating and managing chef cookbook and bootstrap during ec2 instance launch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alarms for instances using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Cloud Watch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sending notification through SNS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AWS IAM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policies for controlling the user and roles level access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 CRON jobs for backing up logs every month automatically.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spacing w:line="242" w:lineRule="auto"/>
        <w:ind w:righ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 deployment end to end deployment process using Chef and created Cookbooks to install VM defaults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Creating EBS volumes and attaching to instances and creating partitions and drives.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Creating AMI’s and snapshots from instances.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Had configured the Apache HTTPD server for the static websites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the workstation &amp; client for chef and generate the cookbooks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Bootstrap nodes with updated chef cookbooks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Version source control GIT configuration and push origin data and download data from git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Managing and implementing Route table and NAT instance for public access.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Configured VPC, subnets, Routetables, IGW for private network in cloud AWS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Created VPC peering to connect multiple VPC’s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 and monitor all installed systems and infrastructure.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spacing w:line="242" w:lineRule="auto"/>
        <w:ind w:right="2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Monitor and test application performance for potential bottlenecks, identify possible solutions, and work with developers to implement those fixes.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Configured the Jenkins master server along with SSH and JNLP slaves to offload the work to slaves</w:t>
      </w:r>
    </w:p>
    <w:p w:rsidR="00994EAF" w:rsidRPr="00994EAF" w:rsidRDefault="00994EAF" w:rsidP="00994EA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994EAF">
        <w:rPr>
          <w:color w:val="000000"/>
          <w:sz w:val="24"/>
          <w:szCs w:val="24"/>
        </w:rPr>
        <w:t xml:space="preserve">Diagnosed, monitored, and resolved network-related issues, including </w:t>
      </w:r>
      <w:r w:rsidRPr="00FE4370">
        <w:rPr>
          <w:b/>
          <w:color w:val="000000"/>
          <w:sz w:val="24"/>
          <w:szCs w:val="24"/>
        </w:rPr>
        <w:t>DNS</w:t>
      </w:r>
      <w:r w:rsidRPr="00994EAF">
        <w:rPr>
          <w:color w:val="000000"/>
          <w:sz w:val="24"/>
          <w:szCs w:val="24"/>
        </w:rPr>
        <w:t xml:space="preserve">, firewall, proxy, and </w:t>
      </w:r>
      <w:r w:rsidRPr="00FE4370">
        <w:rPr>
          <w:b/>
          <w:color w:val="000000"/>
          <w:sz w:val="24"/>
          <w:szCs w:val="24"/>
        </w:rPr>
        <w:t xml:space="preserve">SSL/TLS </w:t>
      </w:r>
      <w:r w:rsidRPr="00994EAF">
        <w:rPr>
          <w:color w:val="000000"/>
          <w:sz w:val="24"/>
          <w:szCs w:val="24"/>
        </w:rPr>
        <w:t>problems.</w:t>
      </w:r>
    </w:p>
    <w:p w:rsidR="00B5669A" w:rsidRPr="00B5669A" w:rsidRDefault="00B5669A" w:rsidP="00B5669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B5669A">
        <w:rPr>
          <w:color w:val="000000"/>
          <w:sz w:val="24"/>
          <w:szCs w:val="24"/>
        </w:rPr>
        <w:t xml:space="preserve">Designed and maintained scalable </w:t>
      </w:r>
      <w:r w:rsidRPr="00B5669A">
        <w:rPr>
          <w:b/>
          <w:color w:val="000000"/>
          <w:sz w:val="24"/>
          <w:szCs w:val="24"/>
        </w:rPr>
        <w:t>Jenkins</w:t>
      </w:r>
      <w:r w:rsidRPr="00B5669A">
        <w:rPr>
          <w:color w:val="000000"/>
          <w:sz w:val="24"/>
          <w:szCs w:val="24"/>
        </w:rPr>
        <w:t xml:space="preserve"> pipelines, integrating them with Artifactory for artifact management.</w:t>
      </w:r>
    </w:p>
    <w:p w:rsidR="00B5669A" w:rsidRPr="00B5669A" w:rsidRDefault="00B5669A" w:rsidP="00B5669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B5669A">
        <w:rPr>
          <w:color w:val="000000"/>
          <w:sz w:val="24"/>
          <w:szCs w:val="24"/>
        </w:rPr>
        <w:t xml:space="preserve">Optimized pipeline performance by managing </w:t>
      </w:r>
      <w:r w:rsidRPr="00B5669A">
        <w:rPr>
          <w:b/>
          <w:color w:val="000000"/>
          <w:sz w:val="24"/>
          <w:szCs w:val="24"/>
        </w:rPr>
        <w:t>Jenkins plugins</w:t>
      </w:r>
      <w:r w:rsidRPr="00B5669A">
        <w:rPr>
          <w:color w:val="000000"/>
          <w:sz w:val="24"/>
          <w:szCs w:val="24"/>
        </w:rPr>
        <w:t xml:space="preserve"> and automating job executions.</w:t>
      </w:r>
    </w:p>
    <w:p w:rsidR="00B5669A" w:rsidRPr="00B5669A" w:rsidRDefault="00B5669A" w:rsidP="00B5669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B5669A">
        <w:rPr>
          <w:color w:val="000000"/>
          <w:sz w:val="24"/>
          <w:szCs w:val="24"/>
        </w:rPr>
        <w:t>Handled secure credential management for pipeline automation, reducing risks and enhancing security protocols.</w:t>
      </w:r>
    </w:p>
    <w:p w:rsidR="00B5669A" w:rsidRDefault="00B5669A" w:rsidP="00B5669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B5669A">
        <w:rPr>
          <w:color w:val="000000"/>
          <w:sz w:val="24"/>
          <w:szCs w:val="24"/>
        </w:rPr>
        <w:t>Performed regular Jenkins version upgrades to ensure up-to-date features and security patches.</w:t>
      </w:r>
    </w:p>
    <w:p w:rsidR="00B5669A" w:rsidRPr="00B5669A" w:rsidRDefault="00B5669A" w:rsidP="00B5669A">
      <w:pPr>
        <w:numPr>
          <w:ilvl w:val="0"/>
          <w:numId w:val="2"/>
        </w:numPr>
        <w:tabs>
          <w:tab w:val="left" w:pos="939"/>
          <w:tab w:val="left" w:pos="940"/>
        </w:tabs>
        <w:spacing w:line="242" w:lineRule="auto"/>
        <w:ind w:righ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Jenkins shared pipelines for automating the image creation and upload to the private Artifactory (JFrog) with versioning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</w:t>
      </w:r>
      <w:r w:rsidRPr="00B5669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scripts to get the Stack overflow product license metrics</w:t>
      </w:r>
    </w:p>
    <w:p w:rsidR="00FA6105" w:rsidRPr="00FA6105" w:rsidRDefault="00FA6105" w:rsidP="00FA6105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FA6105">
        <w:rPr>
          <w:color w:val="000000"/>
          <w:sz w:val="24"/>
          <w:szCs w:val="24"/>
        </w:rPr>
        <w:t xml:space="preserve">Administered and upgraded </w:t>
      </w:r>
      <w:r w:rsidRPr="00FA6105">
        <w:rPr>
          <w:b/>
          <w:color w:val="000000"/>
          <w:sz w:val="24"/>
          <w:szCs w:val="24"/>
        </w:rPr>
        <w:t>Splunk</w:t>
      </w:r>
      <w:r w:rsidRPr="00FA6105">
        <w:rPr>
          <w:color w:val="000000"/>
          <w:sz w:val="24"/>
          <w:szCs w:val="24"/>
        </w:rPr>
        <w:t xml:space="preserve"> for centralized log management and created custom dashboards and alerts fo</w:t>
      </w:r>
      <w:r>
        <w:rPr>
          <w:color w:val="000000"/>
          <w:sz w:val="24"/>
          <w:szCs w:val="24"/>
        </w:rPr>
        <w:t>r system performance monitoring</w:t>
      </w:r>
    </w:p>
    <w:p w:rsidR="00574459" w:rsidRDefault="004D1ED1">
      <w:pPr>
        <w:numPr>
          <w:ilvl w:val="0"/>
          <w:numId w:val="2"/>
        </w:numPr>
        <w:tabs>
          <w:tab w:val="left" w:pos="939"/>
          <w:tab w:val="left" w:pos="940"/>
        </w:tabs>
        <w:spacing w:line="242" w:lineRule="auto"/>
        <w:ind w:righ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Creating EPIC and stories in Jira for improving the existing platform and handling the daily standups to sync between two continent teams</w:t>
      </w:r>
    </w:p>
    <w:p w:rsidR="00574459" w:rsidRDefault="00574459">
      <w:pPr>
        <w:spacing w:before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74459" w:rsidRDefault="004D1ED1">
      <w:pPr>
        <w:spacing w:before="1" w:line="259" w:lineRule="auto"/>
        <w:ind w:left="274" w:right="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Environment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AWS (EC2, S3, RDS, IAM, CLI, EFS, ELB, Elastic bean stack, code deploy and route53), Ansible, GIT, Shell scripting, Jenkins,</w:t>
      </w:r>
      <w:r w:rsidR="00A34CDD">
        <w:rPr>
          <w:rFonts w:ascii="Times New Roman" w:eastAsia="Times New Roman" w:hAnsi="Times New Roman" w:cs="Times New Roman"/>
          <w:color w:val="000000"/>
          <w:sz w:val="24"/>
          <w:szCs w:val="24"/>
        </w:rPr>
        <w:t>JFrog Artifactory, Slpunk, Grafana, Python,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Apache Tomcat, Linux</w:t>
      </w:r>
      <w:r w:rsidR="00A34CDD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74459" w:rsidRDefault="00574459">
      <w:pPr>
        <w:spacing w:before="26"/>
        <w:ind w:left="2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74459" w:rsidRDefault="004D1ED1">
      <w:pPr>
        <w:pStyle w:val="Heading1"/>
        <w:ind w:left="115" w:right="7316" w:hanging="15"/>
      </w:pPr>
      <w:r>
        <w:t xml:space="preserve">Build/Release Engineer – DevOps </w:t>
      </w:r>
    </w:p>
    <w:p w:rsidR="00574459" w:rsidRDefault="004D1ED1">
      <w:pPr>
        <w:spacing w:befor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Clien</w:t>
      </w:r>
      <w:r w:rsidR="00105D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t: Accenture</w:t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6E1E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July 201</w:t>
      </w:r>
      <w:r w:rsidR="00602BC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to March 2018</w:t>
      </w:r>
    </w:p>
    <w:p w:rsidR="00574459" w:rsidRDefault="004D1ED1">
      <w:pPr>
        <w:pStyle w:val="Heading1"/>
        <w:ind w:left="115" w:right="7316" w:hanging="15"/>
        <w:rPr>
          <w:u w:val="single"/>
        </w:rPr>
      </w:pPr>
      <w:r>
        <w:rPr>
          <w:u w:val="single"/>
        </w:rPr>
        <w:t>Responsibilities:</w:t>
      </w:r>
    </w:p>
    <w:p w:rsidR="00574459" w:rsidRDefault="00574459">
      <w:pPr>
        <w:pStyle w:val="Heading1"/>
        <w:ind w:left="115" w:right="7316" w:hanging="15"/>
      </w:pP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15" w:line="242" w:lineRule="auto"/>
        <w:ind w:right="2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Setting up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Kubernetes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Multiple Clusters and Worker Node Implemented best Kubernetes Architecture Setup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 w:line="242" w:lineRule="auto"/>
        <w:ind w:righ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Scaling POD’s based on requirements and changes during the Deployments Infrastructure setup support of  Docker and Kubernetes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Troubleshooting POD’s Networking PODS’s and Security issues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Identifying issues related Cluster Failures and taking necessary actions to resolve it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 w:line="242" w:lineRule="auto"/>
        <w:ind w:right="2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Deploying cloud-native applications and configuring back and restore activities for pods and containers Kubernetes resource deployment using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YAMLs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Experience in Containerization using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Docker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in docker container troubleshooting/performance issue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 w:line="242" w:lineRule="auto"/>
        <w:ind w:righ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in converting non-dockerized services to docker container-based services Experience in writing docker file for java-based applications</w:t>
      </w:r>
    </w:p>
    <w:p w:rsidR="00B5669A" w:rsidRPr="00B5669A" w:rsidRDefault="00B5669A" w:rsidP="00B5669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B5669A">
        <w:rPr>
          <w:color w:val="000000"/>
          <w:sz w:val="24"/>
          <w:szCs w:val="24"/>
        </w:rPr>
        <w:t>Administered and optimized Linux-based CI/CD environments to ensure system health and high availability.</w:t>
      </w:r>
    </w:p>
    <w:p w:rsidR="00B5669A" w:rsidRPr="00B5669A" w:rsidRDefault="00B5669A" w:rsidP="00B5669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B5669A">
        <w:rPr>
          <w:color w:val="000000"/>
          <w:sz w:val="24"/>
          <w:szCs w:val="24"/>
        </w:rPr>
        <w:lastRenderedPageBreak/>
        <w:t>Automated repetitive system tasks using Bash and Ansible, enhancing operational efficiency.</w:t>
      </w:r>
    </w:p>
    <w:p w:rsidR="00B5669A" w:rsidRPr="00B5669A" w:rsidRDefault="00B5669A" w:rsidP="00B5669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B5669A">
        <w:rPr>
          <w:color w:val="000000"/>
          <w:sz w:val="24"/>
          <w:szCs w:val="24"/>
        </w:rPr>
        <w:t>Monitored system health and proactively resolved disk, process, and log-related issues using monitoring tools.</w:t>
      </w:r>
    </w:p>
    <w:p w:rsidR="00B5669A" w:rsidRPr="00A3536F" w:rsidRDefault="00B5669A" w:rsidP="00A3536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B5669A">
        <w:rPr>
          <w:color w:val="000000"/>
          <w:sz w:val="24"/>
          <w:szCs w:val="24"/>
        </w:rPr>
        <w:t>Worked closely with teams to troubleshoot and fix Linux system issues affecting the CI/CD environment.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in container networking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in private docker registry and allocating docker volumes for Important data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 w:line="242" w:lineRule="auto"/>
        <w:ind w:right="2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Familiarity with portal, tableau, informatica, soa12c, sdfc and static content deployments in VMware environment.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26" w:line="242" w:lineRule="auto"/>
        <w:ind w:right="2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Managing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Azure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resources in cloud and maintaining Continuous Integration and Continuous Deployment (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CI/CD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pipeline for fast paced robust application development environment.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before="80" w:line="242" w:lineRule="auto"/>
        <w:ind w:righ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Managing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Azure Cloud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includes services like: VM, Storage Account, managed disks, Virtual network, Subnets, VM auto scale sets, azure resource manager, AKS and Security Groups using Terraform</w:t>
      </w:r>
    </w:p>
    <w:p w:rsidR="00574459" w:rsidRDefault="004D1ED1">
      <w:pPr>
        <w:numPr>
          <w:ilvl w:val="0"/>
          <w:numId w:val="3"/>
        </w:numPr>
        <w:tabs>
          <w:tab w:val="left" w:pos="985"/>
          <w:tab w:val="left" w:pos="986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Familiarity with monitoring/alerting tools such as Wave front, Lens</w:t>
      </w:r>
    </w:p>
    <w:p w:rsidR="00574459" w:rsidRDefault="004D1ED1">
      <w:pPr>
        <w:numPr>
          <w:ilvl w:val="0"/>
          <w:numId w:val="3"/>
        </w:numPr>
        <w:tabs>
          <w:tab w:val="left" w:pos="1024"/>
          <w:tab w:val="left" w:pos="1025"/>
          <w:tab w:val="left" w:pos="1663"/>
        </w:tabs>
        <w:spacing w:line="242" w:lineRule="auto"/>
        <w:ind w:righ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Supporting the non-production environment, troubleshooting day-to-day like performance problems, build issues, server issues etc.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line="242" w:lineRule="auto"/>
        <w:ind w:right="2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Experienced with deployments, Maintenance and troubleshooting applications on Microsoft Cloud Infrastructure Azure.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spacing w:line="242" w:lineRule="auto"/>
        <w:ind w:right="2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Develop, test and maintain build and deployment scripts in CI/CD frameworks/tools to automate and streamline deployment processes</w:t>
      </w:r>
    </w:p>
    <w:p w:rsidR="00574459" w:rsidRDefault="004D1ED1">
      <w:pPr>
        <w:numPr>
          <w:ilvl w:val="0"/>
          <w:numId w:val="3"/>
        </w:numPr>
        <w:tabs>
          <w:tab w:val="left" w:pos="939"/>
          <w:tab w:val="left" w:pos="94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Managing the teamwork with Jira base activities.</w:t>
      </w:r>
    </w:p>
    <w:p w:rsidR="00574459" w:rsidRDefault="00574459">
      <w:pPr>
        <w:spacing w:before="26" w:line="259" w:lineRule="auto"/>
        <w:ind w:left="274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574459" w:rsidRDefault="004D1ED1">
      <w:pPr>
        <w:spacing w:before="26" w:line="259" w:lineRule="auto"/>
        <w:ind w:left="2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Environment: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Docker, Kubernetes, Azure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Git, Jenkins,</w:t>
      </w:r>
      <w:r w:rsidR="00516D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JFrog Artifactory,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CI/CD,</w:t>
      </w:r>
      <w:r w:rsidR="00516D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Splunk,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VRCS, Vmdeployer (Python), Sonar, Gitlab, Maven, Unix Shell Script.</w:t>
      </w:r>
    </w:p>
    <w:p w:rsidR="00574459" w:rsidRDefault="00574459">
      <w:pPr>
        <w:pStyle w:val="Heading1"/>
        <w:ind w:left="115" w:right="7316" w:hanging="15"/>
      </w:pPr>
    </w:p>
    <w:p w:rsidR="00574459" w:rsidRDefault="00574459">
      <w:pPr>
        <w:pStyle w:val="Heading1"/>
        <w:ind w:left="115" w:right="7316" w:hanging="15"/>
      </w:pPr>
    </w:p>
    <w:p w:rsidR="00574459" w:rsidRDefault="004D1ED1">
      <w:pPr>
        <w:pStyle w:val="Heading1"/>
        <w:ind w:left="115" w:right="280" w:hanging="15"/>
      </w:pPr>
      <w:r>
        <w:t xml:space="preserve">Build/Release Engineer Intern – DevOps                                             </w:t>
      </w:r>
      <w:r w:rsidR="00FA2D04">
        <w:t xml:space="preserve">                        Apr 2015</w:t>
      </w:r>
      <w:r w:rsidR="006E1EF9">
        <w:t xml:space="preserve"> to June 201</w:t>
      </w:r>
      <w:r w:rsidR="00FA2D04">
        <w:t>6</w:t>
      </w:r>
    </w:p>
    <w:p w:rsidR="00574459" w:rsidRDefault="004D1ED1">
      <w:pPr>
        <w:pStyle w:val="Heading1"/>
        <w:ind w:left="115" w:right="7316" w:hanging="15"/>
      </w:pPr>
      <w:r>
        <w:t>Client: TCS</w:t>
      </w:r>
    </w:p>
    <w:p w:rsidR="00574459" w:rsidRDefault="00574459">
      <w:pPr>
        <w:pStyle w:val="Heading1"/>
        <w:ind w:left="115" w:right="7316" w:hanging="15"/>
        <w:rPr>
          <w:u w:val="single"/>
        </w:rPr>
      </w:pPr>
    </w:p>
    <w:p w:rsidR="00574459" w:rsidRDefault="004D1ED1">
      <w:pPr>
        <w:pStyle w:val="Heading1"/>
        <w:ind w:left="115" w:right="7316" w:hanging="15"/>
      </w:pPr>
      <w:r>
        <w:rPr>
          <w:u w:val="single"/>
        </w:rPr>
        <w:t>Responsibilities: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1" w:line="237" w:lineRule="auto"/>
        <w:ind w:left="475" w:right="912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as a </w:t>
      </w:r>
      <w:r>
        <w:rPr>
          <w:b/>
          <w:color w:val="000000"/>
          <w:sz w:val="24"/>
          <w:szCs w:val="24"/>
        </w:rPr>
        <w:t xml:space="preserve">Build/Release </w:t>
      </w:r>
      <w:r>
        <w:rPr>
          <w:color w:val="000000"/>
          <w:sz w:val="24"/>
          <w:szCs w:val="24"/>
        </w:rPr>
        <w:t>Engineer for a team that involved three diﬀerent development teams and multiple simultaneous software releases.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30"/>
        <w:ind w:left="274" w:hanging="160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Deployed and designed pipelines through Azure Data factory and debugged the process for errors. 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30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Branches, Labels and performed Merges in Stash and GIT.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Maintained and administered </w:t>
      </w:r>
      <w:r>
        <w:rPr>
          <w:b/>
          <w:color w:val="000000"/>
          <w:sz w:val="24"/>
          <w:szCs w:val="24"/>
        </w:rPr>
        <w:t xml:space="preserve">GIT </w:t>
      </w:r>
      <w:r>
        <w:rPr>
          <w:color w:val="000000"/>
          <w:sz w:val="24"/>
          <w:szCs w:val="24"/>
        </w:rPr>
        <w:t>source code tool.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5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processes, tools, automation for Bamboo based software for build system &amp; delivering SW Builds.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3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building a datacenter with AWS. Installed SVN, GIT, Jenkins images on AWS.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2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Wrote custom monitors for Cloud Watch. Managed build results in Jenkins and deployed using workﬂows.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3"/>
        <w:ind w:left="274" w:hanging="160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Puppet Manifests to provision complex multi-node applications composed of Python, Node, Apache, </w:t>
      </w:r>
      <w:r>
        <w:rPr>
          <w:b/>
          <w:color w:val="000000"/>
          <w:sz w:val="24"/>
          <w:szCs w:val="24"/>
        </w:rPr>
        <w:t>Nginx</w:t>
      </w:r>
    </w:p>
    <w:p w:rsidR="00574459" w:rsidRDefault="004D1ED1">
      <w:pPr>
        <w:spacing w:before="1"/>
        <w:ind w:left="1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Passenger, Unicorn, Elastic Search, Hadoop, and MySQL.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33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with bug ticketing tool </w:t>
      </w:r>
      <w:r>
        <w:rPr>
          <w:b/>
          <w:color w:val="000000"/>
          <w:sz w:val="24"/>
          <w:szCs w:val="24"/>
        </w:rPr>
        <w:t>Jira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7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Jenkins job to build the </w:t>
      </w:r>
      <w:r>
        <w:rPr>
          <w:b/>
          <w:color w:val="000000"/>
          <w:sz w:val="24"/>
          <w:szCs w:val="24"/>
        </w:rPr>
        <w:t xml:space="preserve">artifacts </w:t>
      </w:r>
      <w:r>
        <w:rPr>
          <w:color w:val="000000"/>
          <w:sz w:val="24"/>
          <w:szCs w:val="24"/>
        </w:rPr>
        <w:t xml:space="preserve">using </w:t>
      </w:r>
      <w:r>
        <w:rPr>
          <w:b/>
          <w:color w:val="000000"/>
          <w:sz w:val="24"/>
          <w:szCs w:val="24"/>
        </w:rPr>
        <w:t>Maven</w:t>
      </w:r>
      <w:r>
        <w:rPr>
          <w:color w:val="000000"/>
          <w:sz w:val="24"/>
          <w:szCs w:val="24"/>
        </w:rPr>
        <w:t>, deploy the Terraform templates to create the stack.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5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Have used Conﬂuence to create, share and discuss content and projects.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8"/>
        <w:ind w:left="475" w:right="416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Used </w:t>
      </w:r>
      <w:r>
        <w:rPr>
          <w:b/>
          <w:color w:val="000000"/>
          <w:sz w:val="24"/>
          <w:szCs w:val="24"/>
        </w:rPr>
        <w:t xml:space="preserve">GIT </w:t>
      </w:r>
      <w:r>
        <w:rPr>
          <w:color w:val="000000"/>
          <w:sz w:val="24"/>
          <w:szCs w:val="24"/>
        </w:rPr>
        <w:t xml:space="preserve">to keep track of all changes in source code. Analyzed and resolved conﬂicts related to merging of source code for </w:t>
      </w:r>
      <w:r>
        <w:rPr>
          <w:b/>
          <w:color w:val="000000"/>
          <w:sz w:val="24"/>
          <w:szCs w:val="24"/>
        </w:rPr>
        <w:t>GIT</w:t>
      </w:r>
      <w:r>
        <w:rPr>
          <w:color w:val="000000"/>
          <w:sz w:val="24"/>
          <w:szCs w:val="24"/>
        </w:rPr>
        <w:t>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1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Designed, maintained the </w:t>
      </w:r>
      <w:r>
        <w:rPr>
          <w:b/>
          <w:color w:val="000000"/>
          <w:sz w:val="24"/>
          <w:szCs w:val="24"/>
        </w:rPr>
        <w:t xml:space="preserve">GIT </w:t>
      </w:r>
      <w:r>
        <w:rPr>
          <w:color w:val="000000"/>
          <w:sz w:val="24"/>
          <w:szCs w:val="24"/>
        </w:rPr>
        <w:t>Repositories and the access control strategies.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0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Implemented and Maintained the </w:t>
      </w:r>
      <w:r>
        <w:rPr>
          <w:b/>
          <w:color w:val="000000"/>
          <w:sz w:val="24"/>
          <w:szCs w:val="24"/>
        </w:rPr>
        <w:t>Branching</w:t>
      </w:r>
      <w:r>
        <w:rPr>
          <w:color w:val="000000"/>
          <w:sz w:val="24"/>
          <w:szCs w:val="24"/>
        </w:rPr>
        <w:t>, Build/Release strategies utilizing GIT source code management.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8" w:line="281" w:lineRule="auto"/>
        <w:ind w:left="274" w:hanging="160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new projects builds framework using </w:t>
      </w:r>
      <w:r>
        <w:rPr>
          <w:b/>
          <w:color w:val="000000"/>
          <w:sz w:val="24"/>
          <w:szCs w:val="24"/>
        </w:rPr>
        <w:t xml:space="preserve">Jenkins </w:t>
      </w:r>
      <w:r>
        <w:rPr>
          <w:color w:val="000000"/>
          <w:sz w:val="24"/>
          <w:szCs w:val="24"/>
        </w:rPr>
        <w:t>&amp;</w:t>
      </w:r>
      <w:r>
        <w:rPr>
          <w:b/>
          <w:color w:val="000000"/>
          <w:sz w:val="24"/>
          <w:szCs w:val="24"/>
        </w:rPr>
        <w:t xml:space="preserve">maven </w:t>
      </w:r>
      <w:r>
        <w:rPr>
          <w:color w:val="000000"/>
          <w:sz w:val="24"/>
          <w:szCs w:val="24"/>
        </w:rPr>
        <w:t xml:space="preserve">as build framework tools. Used </w:t>
      </w:r>
      <w:r>
        <w:rPr>
          <w:b/>
          <w:color w:val="000000"/>
          <w:sz w:val="24"/>
          <w:szCs w:val="24"/>
        </w:rPr>
        <w:t>Maven</w:t>
      </w:r>
    </w:p>
    <w:p w:rsidR="00574459" w:rsidRDefault="004D1ED1">
      <w:pPr>
        <w:spacing w:line="276" w:lineRule="auto"/>
        <w:ind w:left="1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 a build tool on Java projects for the development of </w:t>
      </w:r>
      <w:r>
        <w:rPr>
          <w:b/>
          <w:color w:val="000000"/>
          <w:sz w:val="24"/>
          <w:szCs w:val="24"/>
        </w:rPr>
        <w:t xml:space="preserve">build artifacts </w:t>
      </w:r>
      <w:r>
        <w:rPr>
          <w:color w:val="000000"/>
          <w:sz w:val="24"/>
          <w:szCs w:val="24"/>
        </w:rPr>
        <w:t>on the source code.</w:t>
      </w:r>
    </w:p>
    <w:p w:rsidR="00574459" w:rsidRDefault="004D1ED1">
      <w:pPr>
        <w:numPr>
          <w:ilvl w:val="0"/>
          <w:numId w:val="1"/>
        </w:numPr>
        <w:tabs>
          <w:tab w:val="left" w:pos="335"/>
        </w:tabs>
        <w:spacing w:before="18"/>
        <w:ind w:left="115" w:right="983" w:firstLine="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Responsible for </w:t>
      </w:r>
      <w:r>
        <w:rPr>
          <w:b/>
          <w:color w:val="000000"/>
          <w:sz w:val="24"/>
          <w:szCs w:val="24"/>
        </w:rPr>
        <w:t xml:space="preserve">CI/CD </w:t>
      </w:r>
      <w:r>
        <w:rPr>
          <w:color w:val="000000"/>
          <w:sz w:val="24"/>
          <w:szCs w:val="24"/>
        </w:rPr>
        <w:t xml:space="preserve">process implementation-using Jenkins along with </w:t>
      </w:r>
      <w:r>
        <w:rPr>
          <w:b/>
          <w:color w:val="000000"/>
          <w:sz w:val="24"/>
          <w:szCs w:val="24"/>
        </w:rPr>
        <w:t xml:space="preserve">Python </w:t>
      </w:r>
      <w:r>
        <w:rPr>
          <w:color w:val="000000"/>
          <w:sz w:val="24"/>
          <w:szCs w:val="24"/>
        </w:rPr>
        <w:t xml:space="preserve">and </w:t>
      </w:r>
      <w:r>
        <w:rPr>
          <w:b/>
          <w:color w:val="000000"/>
          <w:sz w:val="24"/>
          <w:szCs w:val="24"/>
        </w:rPr>
        <w:t xml:space="preserve">Shell </w:t>
      </w:r>
      <w:r>
        <w:rPr>
          <w:color w:val="000000"/>
          <w:sz w:val="24"/>
          <w:szCs w:val="24"/>
        </w:rPr>
        <w:t>scripts to automate routine jobs.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4" w:line="237" w:lineRule="auto"/>
        <w:ind w:right="751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Responsible for installing </w:t>
      </w:r>
      <w:r>
        <w:rPr>
          <w:b/>
          <w:color w:val="000000"/>
          <w:sz w:val="24"/>
          <w:szCs w:val="24"/>
        </w:rPr>
        <w:t xml:space="preserve">Jenkins master </w:t>
      </w:r>
      <w:r>
        <w:rPr>
          <w:color w:val="000000"/>
          <w:sz w:val="24"/>
          <w:szCs w:val="24"/>
        </w:rPr>
        <w:t xml:space="preserve">and </w:t>
      </w:r>
      <w:r>
        <w:rPr>
          <w:b/>
          <w:color w:val="000000"/>
          <w:sz w:val="24"/>
          <w:szCs w:val="24"/>
        </w:rPr>
        <w:t xml:space="preserve">slave nodes </w:t>
      </w:r>
      <w:r>
        <w:rPr>
          <w:color w:val="000000"/>
          <w:sz w:val="24"/>
          <w:szCs w:val="24"/>
        </w:rPr>
        <w:t>and conﬁgured Jenkins builds for continuous integration and delivery.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11" w:line="237" w:lineRule="auto"/>
        <w:ind w:left="475" w:right="538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Used </w:t>
      </w:r>
      <w:r>
        <w:rPr>
          <w:b/>
          <w:color w:val="000000"/>
          <w:sz w:val="24"/>
          <w:szCs w:val="24"/>
        </w:rPr>
        <w:t>Jenkins</w:t>
      </w:r>
      <w:r>
        <w:rPr>
          <w:color w:val="000000"/>
          <w:sz w:val="24"/>
          <w:szCs w:val="24"/>
        </w:rPr>
        <w:t xml:space="preserve">, Build forge for Continuous Integration </w:t>
      </w:r>
      <w:r>
        <w:rPr>
          <w:b/>
          <w:color w:val="000000"/>
          <w:sz w:val="24"/>
          <w:szCs w:val="24"/>
        </w:rPr>
        <w:t xml:space="preserve">(CI) </w:t>
      </w:r>
      <w:r>
        <w:rPr>
          <w:color w:val="000000"/>
          <w:sz w:val="24"/>
          <w:szCs w:val="24"/>
        </w:rPr>
        <w:t xml:space="preserve">and deployment </w:t>
      </w:r>
      <w:r>
        <w:rPr>
          <w:b/>
          <w:color w:val="000000"/>
          <w:sz w:val="24"/>
          <w:szCs w:val="24"/>
        </w:rPr>
        <w:t xml:space="preserve">(CD) </w:t>
      </w:r>
      <w:r>
        <w:rPr>
          <w:color w:val="000000"/>
          <w:sz w:val="24"/>
          <w:szCs w:val="24"/>
        </w:rPr>
        <w:t xml:space="preserve">into </w:t>
      </w:r>
      <w:r>
        <w:rPr>
          <w:b/>
          <w:color w:val="000000"/>
          <w:sz w:val="24"/>
          <w:szCs w:val="24"/>
        </w:rPr>
        <w:t xml:space="preserve">Tomcat </w:t>
      </w:r>
      <w:r>
        <w:rPr>
          <w:color w:val="000000"/>
          <w:sz w:val="24"/>
          <w:szCs w:val="24"/>
        </w:rPr>
        <w:t>Application Server.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8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Proposed and implemented branching strategy suitable for agile development in Subversion.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6"/>
        <w:ind w:left="115" w:right="167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Created Branches and performed Merges in Source Tree &amp; Stash. Integrated </w:t>
      </w:r>
      <w:r>
        <w:rPr>
          <w:b/>
          <w:color w:val="000000"/>
          <w:sz w:val="24"/>
          <w:szCs w:val="24"/>
        </w:rPr>
        <w:t xml:space="preserve">GIT </w:t>
      </w:r>
      <w:r>
        <w:rPr>
          <w:color w:val="000000"/>
          <w:sz w:val="24"/>
          <w:szCs w:val="24"/>
        </w:rPr>
        <w:t>into Jenkins to automate the code check-out process.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4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Installed and conﬁgured </w:t>
      </w:r>
      <w:r>
        <w:rPr>
          <w:b/>
          <w:color w:val="000000"/>
          <w:sz w:val="24"/>
          <w:szCs w:val="24"/>
        </w:rPr>
        <w:t xml:space="preserve">Jenkins </w:t>
      </w:r>
      <w:r>
        <w:rPr>
          <w:color w:val="000000"/>
          <w:sz w:val="24"/>
          <w:szCs w:val="24"/>
        </w:rPr>
        <w:t>for Automating Deployments and providing an automation solution.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2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Knowledge of concepts in code lines, </w:t>
      </w:r>
      <w:r>
        <w:rPr>
          <w:b/>
          <w:color w:val="000000"/>
          <w:sz w:val="24"/>
          <w:szCs w:val="24"/>
        </w:rPr>
        <w:t>branching, merging</w:t>
      </w:r>
      <w:r>
        <w:rPr>
          <w:color w:val="000000"/>
          <w:sz w:val="24"/>
          <w:szCs w:val="24"/>
        </w:rPr>
        <w:t>, integration, versioning, etc.</w:t>
      </w:r>
    </w:p>
    <w:p w:rsidR="00574459" w:rsidRDefault="004D1ED1">
      <w:pPr>
        <w:numPr>
          <w:ilvl w:val="0"/>
          <w:numId w:val="1"/>
        </w:numPr>
        <w:tabs>
          <w:tab w:val="left" w:pos="275"/>
        </w:tabs>
        <w:spacing w:before="22"/>
        <w:ind w:left="274" w:hanging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Used Jenkins for automating Builds and Automating Deployments.</w:t>
      </w:r>
    </w:p>
    <w:p w:rsidR="00574459" w:rsidRDefault="004D1ED1">
      <w:pPr>
        <w:spacing w:before="2"/>
        <w:ind w:left="10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Environment:</w:t>
      </w:r>
      <w:r>
        <w:rPr>
          <w:color w:val="000000"/>
          <w:sz w:val="24"/>
          <w:szCs w:val="24"/>
        </w:rPr>
        <w:t>Git, Jenkins,CI/CD, Linux, Ant, Maven, Jira, Python, Elastic search</w:t>
      </w:r>
    </w:p>
    <w:p w:rsidR="00574459" w:rsidRDefault="00574459">
      <w:pPr>
        <w:spacing w:before="2"/>
        <w:ind w:left="100"/>
        <w:rPr>
          <w:u w:val="single"/>
        </w:rPr>
      </w:pPr>
    </w:p>
    <w:p w:rsidR="00574459" w:rsidRDefault="004D1ED1">
      <w:pPr>
        <w:spacing w:before="2"/>
        <w:ind w:left="100"/>
        <w:rPr>
          <w:b/>
        </w:rPr>
      </w:pPr>
      <w:r>
        <w:rPr>
          <w:b/>
          <w:u w:val="single"/>
        </w:rPr>
        <w:t>Educational Qualification:</w:t>
      </w:r>
    </w:p>
    <w:p w:rsidR="00574459" w:rsidRDefault="004D1ED1">
      <w:pPr>
        <w:spacing w:before="12" w:line="249" w:lineRule="auto"/>
        <w:ind w:left="100" w:right="10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Bachelor’s degree in Electrical and Electronics Engineering from SASTRA UNIVERSITY</w:t>
      </w:r>
    </w:p>
    <w:sectPr w:rsidR="00574459" w:rsidSect="00574459">
      <w:pgSz w:w="12240" w:h="15840"/>
      <w:pgMar w:top="660" w:right="540" w:bottom="280" w:left="620" w:header="360" w:footer="36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Segoe Print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053208E"/>
    <w:multiLevelType w:val="multilevel"/>
    <w:tmpl w:val="0053208E"/>
    <w:lvl w:ilvl="0">
      <w:numFmt w:val="bullet"/>
      <w:lvlText w:val="•"/>
      <w:lvlJc w:val="left"/>
      <w:pPr>
        <w:ind w:left="460" w:hanging="205"/>
      </w:pPr>
      <w:rPr>
        <w:rFonts w:ascii="Cambria" w:eastAsia="Cambria" w:hAnsi="Cambria" w:cs="Cambria"/>
        <w:sz w:val="24"/>
        <w:szCs w:val="24"/>
      </w:rPr>
    </w:lvl>
    <w:lvl w:ilvl="1">
      <w:numFmt w:val="bullet"/>
      <w:lvlText w:val="•"/>
      <w:lvlJc w:val="left"/>
      <w:pPr>
        <w:ind w:left="1522" w:hanging="205"/>
      </w:pPr>
    </w:lvl>
    <w:lvl w:ilvl="2">
      <w:numFmt w:val="bullet"/>
      <w:lvlText w:val="•"/>
      <w:lvlJc w:val="left"/>
      <w:pPr>
        <w:ind w:left="2584" w:hanging="205"/>
      </w:pPr>
    </w:lvl>
    <w:lvl w:ilvl="3">
      <w:numFmt w:val="bullet"/>
      <w:lvlText w:val="•"/>
      <w:lvlJc w:val="left"/>
      <w:pPr>
        <w:ind w:left="3646" w:hanging="205"/>
      </w:pPr>
    </w:lvl>
    <w:lvl w:ilvl="4">
      <w:numFmt w:val="bullet"/>
      <w:lvlText w:val="•"/>
      <w:lvlJc w:val="left"/>
      <w:pPr>
        <w:ind w:left="4708" w:hanging="205"/>
      </w:pPr>
    </w:lvl>
    <w:lvl w:ilvl="5">
      <w:numFmt w:val="bullet"/>
      <w:lvlText w:val="•"/>
      <w:lvlJc w:val="left"/>
      <w:pPr>
        <w:ind w:left="5770" w:hanging="205"/>
      </w:pPr>
    </w:lvl>
    <w:lvl w:ilvl="6">
      <w:numFmt w:val="bullet"/>
      <w:lvlText w:val="•"/>
      <w:lvlJc w:val="left"/>
      <w:pPr>
        <w:ind w:left="6832" w:hanging="205"/>
      </w:pPr>
    </w:lvl>
    <w:lvl w:ilvl="7">
      <w:numFmt w:val="bullet"/>
      <w:lvlText w:val="•"/>
      <w:lvlJc w:val="left"/>
      <w:pPr>
        <w:ind w:left="7894" w:hanging="205"/>
      </w:pPr>
    </w:lvl>
    <w:lvl w:ilvl="8">
      <w:numFmt w:val="bullet"/>
      <w:lvlText w:val="•"/>
      <w:lvlJc w:val="left"/>
      <w:pPr>
        <w:ind w:left="8956" w:hanging="205"/>
      </w:pPr>
    </w:lvl>
  </w:abstractNum>
  <w:abstractNum w:abstractNumId="2">
    <w:nsid w:val="16783DB7"/>
    <w:multiLevelType w:val="hybridMultilevel"/>
    <w:tmpl w:val="F4FABF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D827011"/>
    <w:multiLevelType w:val="multilevel"/>
    <w:tmpl w:val="0EC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74459"/>
    <w:rsid w:val="00080848"/>
    <w:rsid w:val="000A29C5"/>
    <w:rsid w:val="00105DD4"/>
    <w:rsid w:val="00222D6B"/>
    <w:rsid w:val="00224780"/>
    <w:rsid w:val="00250547"/>
    <w:rsid w:val="00293E0D"/>
    <w:rsid w:val="00380198"/>
    <w:rsid w:val="004D1ED1"/>
    <w:rsid w:val="00516D16"/>
    <w:rsid w:val="005712FF"/>
    <w:rsid w:val="00574459"/>
    <w:rsid w:val="005D4B9D"/>
    <w:rsid w:val="005D6898"/>
    <w:rsid w:val="00602BC1"/>
    <w:rsid w:val="006A08DD"/>
    <w:rsid w:val="006C5155"/>
    <w:rsid w:val="006E1EF9"/>
    <w:rsid w:val="006F565B"/>
    <w:rsid w:val="00717D52"/>
    <w:rsid w:val="00791271"/>
    <w:rsid w:val="008162FD"/>
    <w:rsid w:val="0085036F"/>
    <w:rsid w:val="00993B2C"/>
    <w:rsid w:val="00994EAF"/>
    <w:rsid w:val="009E550E"/>
    <w:rsid w:val="00A336AC"/>
    <w:rsid w:val="00A34CDD"/>
    <w:rsid w:val="00A3536F"/>
    <w:rsid w:val="00A6529C"/>
    <w:rsid w:val="00A714C5"/>
    <w:rsid w:val="00B5669A"/>
    <w:rsid w:val="00BB12F6"/>
    <w:rsid w:val="00C273E9"/>
    <w:rsid w:val="00D02178"/>
    <w:rsid w:val="00D60D82"/>
    <w:rsid w:val="00E03CCF"/>
    <w:rsid w:val="00FA2D04"/>
    <w:rsid w:val="00FA6105"/>
    <w:rsid w:val="00FE4370"/>
    <w:rsid w:val="71CA1B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iPriority="99" w:unhideWhenUsed="1"/>
    <w:lsdException w:name="footer" w:semiHidden="1" w:uiPriority="99" w:unhideWhenUsed="1"/>
    <w:lsdException w:name="caption" w:semiHidden="1" w:unhideWhenUsed="1" w:qFormat="1"/>
    <w:lsdException w:name="Default Paragraph Font" w:semiHidden="1" w:uiPriority="1" w:unhideWhenUsed="1"/>
    <w:lsdException w:name="Body Text" w:uiPriority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rsid w:val="00574459"/>
    <w:pPr>
      <w:widowControl w:val="0"/>
    </w:pPr>
    <w:rPr>
      <w:sz w:val="22"/>
      <w:szCs w:val="22"/>
    </w:rPr>
  </w:style>
  <w:style w:type="paragraph" w:styleId="Heading1">
    <w:name w:val="heading 1"/>
    <w:next w:val="Normal"/>
    <w:uiPriority w:val="1"/>
    <w:qFormat/>
    <w:rsid w:val="00574459"/>
    <w:pPr>
      <w:widowControl w:val="0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next w:val="Normal"/>
    <w:rsid w:val="00574459"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next w:val="Normal"/>
    <w:rsid w:val="00574459"/>
    <w:pPr>
      <w:keepNext/>
      <w:keepLines/>
      <w:widowControl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Normal"/>
    <w:rsid w:val="00574459"/>
    <w:pPr>
      <w:keepNext/>
      <w:keepLines/>
      <w:widowControl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next w:val="Normal"/>
    <w:rsid w:val="00574459"/>
    <w:pPr>
      <w:keepNext/>
      <w:keepLines/>
      <w:widowControl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next w:val="Normal"/>
    <w:rsid w:val="00574459"/>
    <w:pPr>
      <w:keepNext/>
      <w:keepLines/>
      <w:widowControl w:val="0"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74459"/>
    <w:pPr>
      <w:spacing w:before="26"/>
      <w:ind w:left="274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7445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rsid w:val="00574459"/>
    <w:pPr>
      <w:tabs>
        <w:tab w:val="center" w:pos="4680"/>
        <w:tab w:val="right" w:pos="9360"/>
      </w:tabs>
    </w:pPr>
  </w:style>
  <w:style w:type="paragraph" w:styleId="Subtitle">
    <w:name w:val="Subtitle"/>
    <w:next w:val="Normal"/>
    <w:rsid w:val="00574459"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next w:val="Normal"/>
    <w:rsid w:val="00574459"/>
    <w:pPr>
      <w:keepNext/>
      <w:keepLines/>
      <w:widowControl w:val="0"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rsid w:val="0057445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574459"/>
    <w:pPr>
      <w:widowControl w:val="0"/>
    </w:pPr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574459"/>
    <w:pPr>
      <w:spacing w:before="26"/>
      <w:ind w:left="274" w:hanging="160"/>
    </w:pPr>
  </w:style>
  <w:style w:type="paragraph" w:customStyle="1" w:styleId="TableParagraph">
    <w:name w:val="Table Paragraph"/>
    <w:basedOn w:val="Normal"/>
    <w:uiPriority w:val="1"/>
    <w:qFormat/>
    <w:rsid w:val="00574459"/>
    <w:pPr>
      <w:spacing w:before="93"/>
      <w:ind w:left="225"/>
    </w:pPr>
  </w:style>
  <w:style w:type="table" w:customStyle="1" w:styleId="Style24">
    <w:name w:val="_Style 24"/>
    <w:basedOn w:val="TableNormal1"/>
    <w:rsid w:val="0057445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semiHidden/>
    <w:rsid w:val="00574459"/>
  </w:style>
  <w:style w:type="character" w:customStyle="1" w:styleId="FooterChar">
    <w:name w:val="Footer Char"/>
    <w:basedOn w:val="DefaultParagraphFont"/>
    <w:link w:val="Footer"/>
    <w:uiPriority w:val="99"/>
    <w:semiHidden/>
    <w:rsid w:val="00574459"/>
  </w:style>
  <w:style w:type="table" w:customStyle="1" w:styleId="Style30">
    <w:name w:val="_Style 30"/>
    <w:basedOn w:val="TableNormal1"/>
    <w:rsid w:val="00574459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upA10R9cUWIaXqvxHlfj8t322g==">CgMxLjAyCGguZ2pkZ3hzOAByITFScTV4NmYtbjF1UGN3V2NGaWJKNFZKLVhjSUFxZzRMQg==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3189</Words>
  <Characters>18183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</dc:creator>
  <cp:lastModifiedBy>HP</cp:lastModifiedBy>
  <cp:revision>64</cp:revision>
  <dcterms:created xsi:type="dcterms:W3CDTF">2025-02-06T01:19:00Z</dcterms:created>
  <dcterms:modified xsi:type="dcterms:W3CDTF">2025-04-19T19:25:00Z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6b870cf2f718272e2773fadda9e4ce56fae0bd1593f9299243302663af48da0b</vt:lpwstr>
  </property>
  <property fmtid="{D5CDD505-2E9C-101B-9397-08002B2CF9AE}" pid="3" name="KSOProductBuildVer">
    <vt:lpwstr>1033-12.2.0.17153</vt:lpwstr>
  </property>
  <property fmtid="{D5CDD505-2E9C-101B-9397-08002B2CF9AE}" pid="4" name="ICV">
    <vt:lpwstr>AA16F292657841619CB5BF3290199DB0_12</vt:lpwstr>
  </property>
</Properties>
</file>